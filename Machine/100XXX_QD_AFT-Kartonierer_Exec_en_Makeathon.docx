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9BF26" w14:textId="77777777" w:rsidR="00155659" w:rsidRPr="00731BC6" w:rsidRDefault="00155659" w:rsidP="00155659">
      <w:pPr>
        <w:pStyle w:val="hervorgehfett"/>
        <w:rPr>
          <w:rStyle w:val="18PktHervorgehoben"/>
        </w:rPr>
      </w:pPr>
    </w:p>
    <w:p w14:paraId="5056C8A8" w14:textId="74EEB08A" w:rsidR="00155659" w:rsidRDefault="00155659" w:rsidP="00155659">
      <w:pPr>
        <w:pStyle w:val="hervorgehfett"/>
        <w:rPr>
          <w:rStyle w:val="18PktHervorgehoben"/>
        </w:rPr>
      </w:pPr>
    </w:p>
    <w:p w14:paraId="03F7A11D" w14:textId="4D1C5E29" w:rsidR="00771895" w:rsidRDefault="00771895" w:rsidP="00155659">
      <w:pPr>
        <w:pStyle w:val="hervorgehfett"/>
        <w:rPr>
          <w:rStyle w:val="18PktHervorgehoben"/>
        </w:rPr>
      </w:pPr>
    </w:p>
    <w:p w14:paraId="5455246F" w14:textId="0957FB6E" w:rsidR="00771895" w:rsidRDefault="00771895" w:rsidP="00155659">
      <w:pPr>
        <w:pStyle w:val="hervorgehfett"/>
        <w:rPr>
          <w:rStyle w:val="18PktHervorgehoben"/>
        </w:rPr>
      </w:pPr>
    </w:p>
    <w:p w14:paraId="0F555DFE" w14:textId="2E7ED0FF" w:rsidR="00771895" w:rsidRDefault="00771895" w:rsidP="00155659">
      <w:pPr>
        <w:pStyle w:val="hervorgehfett"/>
        <w:rPr>
          <w:rStyle w:val="18PktHervorgehoben"/>
        </w:rPr>
      </w:pPr>
    </w:p>
    <w:p w14:paraId="52249409" w14:textId="2FB7F867" w:rsidR="00771895" w:rsidRPr="00731BC6" w:rsidRDefault="00771895" w:rsidP="00155659">
      <w:pPr>
        <w:pStyle w:val="hervorgehfett"/>
        <w:rPr>
          <w:rStyle w:val="18PktHervorgehoben"/>
        </w:rPr>
      </w:pPr>
    </w:p>
    <w:p w14:paraId="2C5CA32F" w14:textId="0BFE81D6" w:rsidR="004B0E17" w:rsidRPr="00731BC6" w:rsidRDefault="004B0E17" w:rsidP="0011325D">
      <w:pPr>
        <w:pStyle w:val="hervorgehfett"/>
        <w:rPr>
          <w:sz w:val="48"/>
          <w:szCs w:val="48"/>
        </w:rPr>
      </w:pPr>
      <w:r w:rsidRPr="00731BC6">
        <w:rPr>
          <w:sz w:val="48"/>
          <w:szCs w:val="48"/>
        </w:rPr>
        <w:fldChar w:fldCharType="begin"/>
      </w:r>
      <w:r w:rsidRPr="00731BC6">
        <w:rPr>
          <w:sz w:val="48"/>
          <w:szCs w:val="48"/>
        </w:rPr>
        <w:instrText xml:space="preserve"> DOCPROPERTY  </w:instrText>
      </w:r>
      <w:r w:rsidR="00B04851" w:rsidRPr="00731BC6">
        <w:rPr>
          <w:sz w:val="48"/>
          <w:szCs w:val="48"/>
        </w:rPr>
        <w:instrText>11-Dokumentenart</w:instrText>
      </w:r>
      <w:r w:rsidRPr="00731BC6">
        <w:rPr>
          <w:sz w:val="48"/>
          <w:szCs w:val="48"/>
        </w:rPr>
        <w:instrText xml:space="preserve">  \* MERGEFORMAT </w:instrText>
      </w:r>
      <w:r w:rsidRPr="00731BC6">
        <w:rPr>
          <w:sz w:val="48"/>
          <w:szCs w:val="48"/>
        </w:rPr>
        <w:fldChar w:fldCharType="separate"/>
      </w:r>
      <w:r w:rsidR="002841C0" w:rsidRPr="002841C0">
        <w:rPr>
          <w:bCs/>
          <w:sz w:val="48"/>
          <w:szCs w:val="48"/>
        </w:rPr>
        <w:t>Alarm</w:t>
      </w:r>
      <w:r w:rsidR="002841C0">
        <w:rPr>
          <w:sz w:val="48"/>
          <w:szCs w:val="48"/>
        </w:rPr>
        <w:t xml:space="preserve"> and Function Testing</w:t>
      </w:r>
      <w:r w:rsidRPr="00731BC6">
        <w:rPr>
          <w:sz w:val="48"/>
          <w:szCs w:val="48"/>
        </w:rPr>
        <w:fldChar w:fldCharType="end"/>
      </w:r>
      <w:r w:rsidR="00CB57A4" w:rsidRPr="00731BC6">
        <w:rPr>
          <w:sz w:val="48"/>
          <w:szCs w:val="48"/>
        </w:rPr>
        <w:t xml:space="preserve"> </w:t>
      </w:r>
      <w:r w:rsidR="00132A2A" w:rsidRPr="00731BC6">
        <w:rPr>
          <w:sz w:val="48"/>
          <w:szCs w:val="48"/>
        </w:rPr>
        <w:fldChar w:fldCharType="begin"/>
      </w:r>
      <w:r w:rsidR="00132A2A" w:rsidRPr="00731BC6">
        <w:rPr>
          <w:sz w:val="48"/>
          <w:szCs w:val="48"/>
        </w:rPr>
        <w:instrText xml:space="preserve"> DOCPROPERTY  11-Dokumentenart-Detail  \* MERGEFORMAT </w:instrText>
      </w:r>
      <w:r w:rsidR="00132A2A" w:rsidRPr="00731BC6">
        <w:rPr>
          <w:sz w:val="48"/>
          <w:szCs w:val="48"/>
        </w:rPr>
        <w:fldChar w:fldCharType="separate"/>
      </w:r>
      <w:r w:rsidR="002841C0">
        <w:rPr>
          <w:sz w:val="48"/>
          <w:szCs w:val="48"/>
        </w:rPr>
        <w:t>Execution</w:t>
      </w:r>
      <w:r w:rsidR="00132A2A" w:rsidRPr="00731BC6">
        <w:rPr>
          <w:sz w:val="48"/>
          <w:szCs w:val="48"/>
        </w:rPr>
        <w:fldChar w:fldCharType="end"/>
      </w:r>
    </w:p>
    <w:p w14:paraId="78ED06DB" w14:textId="77777777" w:rsidR="00155659" w:rsidRPr="00731BC6" w:rsidRDefault="00155659" w:rsidP="00155659">
      <w:pPr>
        <w:pStyle w:val="hervorgehfett"/>
        <w:rPr>
          <w:rStyle w:val="18PktHervorgehoben"/>
        </w:rPr>
      </w:pPr>
    </w:p>
    <w:p w14:paraId="382CF605" w14:textId="2A068ED8" w:rsidR="0023432A" w:rsidRDefault="0023432A" w:rsidP="00155659">
      <w:pPr>
        <w:pStyle w:val="hervorgehfett"/>
        <w:rPr>
          <w:rStyle w:val="18PktHervorgehoben"/>
        </w:rPr>
      </w:pPr>
      <w:r>
        <w:rPr>
          <w:rStyle w:val="18PktHervorgehoben"/>
        </w:rPr>
        <w:fldChar w:fldCharType="begin"/>
      </w:r>
      <w:r>
        <w:rPr>
          <w:rStyle w:val="18PktHervorgehoben"/>
        </w:rPr>
        <w:instrText xml:space="preserve"> DOCPROPERTY  "21-Maschinenbezeichnung A"  \* MERGEFORMAT </w:instrText>
      </w:r>
      <w:r>
        <w:rPr>
          <w:rStyle w:val="18PktHervorgehoben"/>
        </w:rPr>
        <w:fldChar w:fldCharType="separate"/>
      </w:r>
      <w:r w:rsidR="002841C0">
        <w:rPr>
          <w:rStyle w:val="18PktHervorgehoben"/>
        </w:rPr>
        <w:t>KWE 4000</w:t>
      </w:r>
      <w:r>
        <w:rPr>
          <w:rStyle w:val="18PktHervorgehoben"/>
        </w:rPr>
        <w:fldChar w:fldCharType="end"/>
      </w:r>
      <w:r>
        <w:rPr>
          <w:rStyle w:val="18PktHervorgehoben"/>
        </w:rPr>
        <w:br/>
      </w:r>
      <w:r>
        <w:rPr>
          <w:rStyle w:val="18PktHervorgehoben"/>
        </w:rPr>
        <w:fldChar w:fldCharType="begin"/>
      </w:r>
      <w:r>
        <w:rPr>
          <w:rStyle w:val="18PktHervorgehoben"/>
        </w:rPr>
        <w:instrText xml:space="preserve"> DOCPROPERTY  "21-Maschinenbezeichnung B"  \* MERGEFORMAT </w:instrText>
      </w:r>
      <w:r>
        <w:rPr>
          <w:rStyle w:val="18PktHervorgehoben"/>
        </w:rPr>
        <w:fldChar w:fldCharType="separate"/>
      </w:r>
      <w:r w:rsidR="002841C0">
        <w:rPr>
          <w:rStyle w:val="18PktHervorgehoben"/>
        </w:rPr>
        <w:t>CUK/CUT/CUC</w:t>
      </w:r>
      <w:r>
        <w:rPr>
          <w:rStyle w:val="18PktHervorgehoben"/>
        </w:rPr>
        <w:fldChar w:fldCharType="end"/>
      </w:r>
      <w:r>
        <w:rPr>
          <w:rStyle w:val="18PktHervorgehoben"/>
        </w:rPr>
        <w:br/>
      </w:r>
      <w:r>
        <w:rPr>
          <w:rStyle w:val="18PktHervorgehoben"/>
        </w:rPr>
        <w:fldChar w:fldCharType="begin"/>
      </w:r>
      <w:r>
        <w:rPr>
          <w:rStyle w:val="18PktHervorgehoben"/>
        </w:rPr>
        <w:instrText xml:space="preserve"> DOCPROPERTY  "21-Maschinenbezeichnung C"  \* MERGEFORMAT </w:instrText>
      </w:r>
      <w:r>
        <w:rPr>
          <w:rStyle w:val="18PktHervorgehoben"/>
        </w:rPr>
        <w:fldChar w:fldCharType="separate"/>
      </w:r>
      <w:r w:rsidR="002841C0">
        <w:rPr>
          <w:rStyle w:val="18PktHervorgehoben"/>
        </w:rPr>
        <w:t>CPS</w:t>
      </w:r>
      <w:r>
        <w:rPr>
          <w:rStyle w:val="18PktHervorgehoben"/>
        </w:rPr>
        <w:fldChar w:fldCharType="end"/>
      </w:r>
    </w:p>
    <w:p w14:paraId="2FE6FE66" w14:textId="28EFF726" w:rsidR="004B0E17" w:rsidRPr="00731BC6" w:rsidRDefault="00CB57A4" w:rsidP="00155659">
      <w:pPr>
        <w:pStyle w:val="hervorgehfett"/>
        <w:rPr>
          <w:rStyle w:val="18PktHervorgehoben"/>
        </w:rPr>
      </w:pPr>
      <w:r w:rsidRPr="00731BC6">
        <w:rPr>
          <w:rStyle w:val="18PktHervorgehoben"/>
        </w:rPr>
        <w:fldChar w:fldCharType="begin"/>
      </w:r>
      <w:r w:rsidRPr="00731BC6">
        <w:rPr>
          <w:rStyle w:val="18PktHervorgehoben"/>
        </w:rPr>
        <w:instrText xml:space="preserve"> DOCPROPERTY  "22-Maschinentyp A"  \* MERGEFORMAT </w:instrText>
      </w:r>
      <w:r w:rsidRPr="00731BC6">
        <w:rPr>
          <w:rStyle w:val="18PktHervorgehoben"/>
        </w:rPr>
        <w:fldChar w:fldCharType="separate"/>
      </w:r>
      <w:r w:rsidR="002841C0">
        <w:rPr>
          <w:rStyle w:val="18PktHervorgehoben"/>
        </w:rPr>
        <w:t>Cartoning machine</w:t>
      </w:r>
      <w:r w:rsidRPr="00731BC6">
        <w:rPr>
          <w:rStyle w:val="18PktHervorgehoben"/>
        </w:rPr>
        <w:fldChar w:fldCharType="end"/>
      </w:r>
      <w:r w:rsidRPr="00731BC6">
        <w:rPr>
          <w:rStyle w:val="18PktHervorgehoben"/>
        </w:rPr>
        <w:t xml:space="preserve"> </w:t>
      </w:r>
      <w:r w:rsidRPr="00731BC6">
        <w:rPr>
          <w:rStyle w:val="18PktHervorgehoben"/>
        </w:rPr>
        <w:br/>
      </w:r>
      <w:r w:rsidRPr="00731BC6">
        <w:rPr>
          <w:rStyle w:val="18PktHervorgehoben"/>
        </w:rPr>
        <w:fldChar w:fldCharType="begin"/>
      </w:r>
      <w:r w:rsidRPr="00731BC6">
        <w:rPr>
          <w:rStyle w:val="18PktHervorgehoben"/>
        </w:rPr>
        <w:instrText xml:space="preserve"> DOCPROPERTY  "22-Maschinentyp B"  \* MERGEFORMAT </w:instrText>
      </w:r>
      <w:r w:rsidRPr="00731BC6">
        <w:rPr>
          <w:rStyle w:val="18PktHervorgehoben"/>
        </w:rPr>
        <w:fldChar w:fldCharType="separate"/>
      </w:r>
      <w:r w:rsidR="002841C0">
        <w:rPr>
          <w:rStyle w:val="18PktHervorgehoben"/>
        </w:rPr>
        <w:t>Carton Print System</w:t>
      </w:r>
      <w:r w:rsidRPr="00731BC6">
        <w:rPr>
          <w:rStyle w:val="18PktHervorgehoben"/>
        </w:rPr>
        <w:fldChar w:fldCharType="end"/>
      </w:r>
    </w:p>
    <w:p w14:paraId="4BBA6E10" w14:textId="430F55C0" w:rsidR="005772FD" w:rsidRPr="00731BC6" w:rsidRDefault="004B0E17" w:rsidP="0023432A">
      <w:pPr>
        <w:pStyle w:val="hervorgehfett"/>
        <w:spacing w:after="400"/>
        <w:rPr>
          <w:rStyle w:val="18PktHervorgehoben"/>
        </w:rPr>
      </w:pPr>
      <w:r w:rsidRPr="00731BC6">
        <w:rPr>
          <w:rStyle w:val="18PktHervorgehoben"/>
        </w:rPr>
        <w:fldChar w:fldCharType="begin"/>
      </w:r>
      <w:r w:rsidRPr="00731BC6">
        <w:rPr>
          <w:rStyle w:val="18PktHervorgehoben"/>
        </w:rPr>
        <w:instrText xml:space="preserve"> DOCPROPERTY  "</w:instrText>
      </w:r>
      <w:r w:rsidR="001504BA" w:rsidRPr="00731BC6">
        <w:rPr>
          <w:rStyle w:val="18PktHervorgehoben"/>
        </w:rPr>
        <w:instrText>26-Masch.Nr.1</w:instrText>
      </w:r>
      <w:r w:rsidRPr="00731BC6">
        <w:rPr>
          <w:rStyle w:val="18PktHervorgehoben"/>
        </w:rPr>
        <w:instrText xml:space="preserve">"  \* MERGEFORMAT </w:instrText>
      </w:r>
      <w:r w:rsidRPr="00731BC6">
        <w:rPr>
          <w:rStyle w:val="18PktHervorgehoben"/>
        </w:rPr>
        <w:fldChar w:fldCharType="separate"/>
      </w:r>
      <w:r w:rsidR="002841C0" w:rsidRPr="002841C0">
        <w:rPr>
          <w:rStyle w:val="18PktHervorgehoben"/>
          <w:bCs/>
        </w:rPr>
        <w:t>74xxxx</w:t>
      </w:r>
      <w:r w:rsidRPr="00731BC6">
        <w:rPr>
          <w:rStyle w:val="18PktHervorgehoben"/>
        </w:rPr>
        <w:fldChar w:fldCharType="end"/>
      </w:r>
    </w:p>
    <w:p w14:paraId="4A1D41F1" w14:textId="0A4DD68A" w:rsidR="004B0E17" w:rsidRPr="00731BC6" w:rsidRDefault="004B0E17" w:rsidP="0023432A">
      <w:pPr>
        <w:pStyle w:val="hervorgehfett"/>
        <w:spacing w:after="400"/>
        <w:rPr>
          <w:rStyle w:val="18PktHervorgehoben"/>
        </w:rPr>
      </w:pPr>
      <w:r w:rsidRPr="00731BC6">
        <w:rPr>
          <w:rStyle w:val="18PktHervorgehoben"/>
        </w:rPr>
        <w:fldChar w:fldCharType="begin"/>
      </w:r>
      <w:r w:rsidRPr="00731BC6">
        <w:rPr>
          <w:rStyle w:val="18PktHervorgehoben"/>
        </w:rPr>
        <w:instrText xml:space="preserve"> DOCPROPERTY  </w:instrText>
      </w:r>
      <w:r w:rsidR="00C171C2" w:rsidRPr="00731BC6">
        <w:rPr>
          <w:rStyle w:val="18PktHervorgehoben"/>
        </w:rPr>
        <w:instrText>02-</w:instrText>
      </w:r>
      <w:r w:rsidRPr="00731BC6">
        <w:rPr>
          <w:rStyle w:val="18PktHervorgehoben"/>
        </w:rPr>
        <w:instrText xml:space="preserve">Kdname  \* MERGEFORMAT </w:instrText>
      </w:r>
      <w:r w:rsidRPr="00731BC6">
        <w:rPr>
          <w:rStyle w:val="18PktHervorgehoben"/>
        </w:rPr>
        <w:fldChar w:fldCharType="separate"/>
      </w:r>
      <w:r w:rsidR="002841C0">
        <w:rPr>
          <w:rStyle w:val="18PktHervorgehoben"/>
        </w:rPr>
        <w:t>Customer</w:t>
      </w:r>
      <w:r w:rsidRPr="00731BC6">
        <w:rPr>
          <w:rStyle w:val="18PktHervorgehoben"/>
        </w:rPr>
        <w:fldChar w:fldCharType="end"/>
      </w:r>
    </w:p>
    <w:p w14:paraId="5F778421" w14:textId="249A0044" w:rsidR="004B0E17" w:rsidRPr="00731BC6" w:rsidRDefault="004B0E17" w:rsidP="00155659">
      <w:pPr>
        <w:pStyle w:val="hervorgehfett"/>
        <w:rPr>
          <w:rStyle w:val="18PktHervorgehoben"/>
        </w:rPr>
      </w:pPr>
      <w:r w:rsidRPr="00731BC6">
        <w:rPr>
          <w:rStyle w:val="18PktHervorgehoben"/>
        </w:rPr>
        <w:fldChar w:fldCharType="begin"/>
      </w:r>
      <w:r w:rsidRPr="00731BC6">
        <w:rPr>
          <w:rStyle w:val="18PktHervorgehoben"/>
        </w:rPr>
        <w:instrText xml:space="preserve"> DOCPROPERTY  </w:instrText>
      </w:r>
      <w:r w:rsidR="00C171C2" w:rsidRPr="00731BC6">
        <w:rPr>
          <w:rStyle w:val="18PktHervorgehoben"/>
        </w:rPr>
        <w:instrText>04-</w:instrText>
      </w:r>
      <w:r w:rsidRPr="00731BC6">
        <w:rPr>
          <w:rStyle w:val="18PktHervorgehoben"/>
        </w:rPr>
        <w:instrText xml:space="preserve">Land  \* MERGEFORMAT </w:instrText>
      </w:r>
      <w:r w:rsidRPr="00731BC6">
        <w:rPr>
          <w:rStyle w:val="18PktHervorgehoben"/>
        </w:rPr>
        <w:fldChar w:fldCharType="separate"/>
      </w:r>
      <w:r w:rsidR="002841C0">
        <w:rPr>
          <w:rStyle w:val="18PktHervorgehoben"/>
        </w:rPr>
        <w:t>Country</w:t>
      </w:r>
      <w:r w:rsidRPr="00731BC6">
        <w:rPr>
          <w:rStyle w:val="18PktHervorgehoben"/>
        </w:rPr>
        <w:fldChar w:fldCharType="end"/>
      </w:r>
    </w:p>
    <w:p w14:paraId="0714CE11" w14:textId="77777777" w:rsidR="00E938F8" w:rsidRPr="00731BC6" w:rsidRDefault="00E938F8" w:rsidP="00155659">
      <w:pPr>
        <w:pStyle w:val="hervorgehfett"/>
        <w:rPr>
          <w:rStyle w:val="18PktHervorgehoben"/>
        </w:rPr>
      </w:pPr>
    </w:p>
    <w:p w14:paraId="4432211E" w14:textId="77777777" w:rsidR="0023432A" w:rsidRDefault="0023432A">
      <w:pPr>
        <w:rPr>
          <w:rFonts w:ascii="Arial" w:hAnsi="Arial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0"/>
          <w:szCs w:val="20"/>
        </w:rPr>
        <w:id w:val="4968546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2D458D" w14:textId="77777777" w:rsidR="00F805B3" w:rsidRPr="00731BC6" w:rsidRDefault="00F805B3">
          <w:pPr>
            <w:pStyle w:val="Inhaltsverzeichnisberschrift"/>
          </w:pPr>
          <w:r w:rsidRPr="00731BC6">
            <w:t>Table of contents</w:t>
          </w:r>
        </w:p>
        <w:p w14:paraId="09BA1E25" w14:textId="39EAFF92" w:rsidR="00413B12" w:rsidRDefault="00F805B3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val="de-DE" w:eastAsia="de-DE"/>
            </w:rPr>
          </w:pPr>
          <w:r w:rsidRPr="00731BC6">
            <w:fldChar w:fldCharType="begin"/>
          </w:r>
          <w:r w:rsidRPr="00731BC6">
            <w:instrText xml:space="preserve"> TOC \o "1-3" \u </w:instrText>
          </w:r>
          <w:r w:rsidRPr="00731BC6">
            <w:fldChar w:fldCharType="separate"/>
          </w:r>
          <w:r w:rsidR="00413B12">
            <w:t>1</w:t>
          </w:r>
          <w:r w:rsidR="00413B12">
            <w:rPr>
              <w:rFonts w:eastAsiaTheme="minorEastAsia"/>
              <w:b w:val="0"/>
              <w:bCs w:val="0"/>
              <w:sz w:val="22"/>
              <w:szCs w:val="22"/>
              <w:lang w:val="de-DE" w:eastAsia="de-DE"/>
            </w:rPr>
            <w:tab/>
          </w:r>
          <w:r w:rsidR="00413B12">
            <w:t>Software version</w:t>
          </w:r>
          <w:r w:rsidR="00413B12">
            <w:tab/>
          </w:r>
          <w:r w:rsidR="00413B12">
            <w:fldChar w:fldCharType="begin"/>
          </w:r>
          <w:r w:rsidR="00413B12">
            <w:instrText xml:space="preserve"> PAGEREF _Toc118817477 \h </w:instrText>
          </w:r>
          <w:r w:rsidR="00413B12">
            <w:fldChar w:fldCharType="separate"/>
          </w:r>
          <w:r w:rsidR="00413B12">
            <w:t>13</w:t>
          </w:r>
          <w:r w:rsidR="00413B12">
            <w:fldChar w:fldCharType="end"/>
          </w:r>
        </w:p>
        <w:p w14:paraId="442326DE" w14:textId="69703A56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2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Check HMI menu, buttons and switches</w:t>
          </w:r>
          <w:r>
            <w:tab/>
          </w:r>
          <w:r>
            <w:fldChar w:fldCharType="begin"/>
          </w:r>
          <w:r>
            <w:instrText xml:space="preserve"> PAGEREF _Toc118817478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1396D9AF" w14:textId="111C2667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2.1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Spotcheck HMI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D29C98C" w14:textId="298541B4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3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Access protection</w:t>
          </w:r>
          <w:r>
            <w:tab/>
          </w:r>
          <w:r>
            <w:fldChar w:fldCharType="begin"/>
          </w:r>
          <w:r>
            <w:instrText xml:space="preserve"> PAGEREF _Toc118817480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6725B176" w14:textId="295D6560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Create new 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C15DF26" w14:textId="537B0EF6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Log-in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E1E8221" w14:textId="40D3F2E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Password rules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3731736" w14:textId="2995BB47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Password validity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14E49B0" w14:textId="1F0BD637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Identical name: User and password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36D9AF6" w14:textId="7198A87C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New password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EDEA7C9" w14:textId="189ABD9E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Change of password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0ED795E3" w14:textId="689660DB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User-account disable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7F9DE8B6" w14:textId="72C6C26D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Disable time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7F57BFF" w14:textId="290B55BE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3.10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Automatic log-out / log in again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FA2E131" w14:textId="1E01423B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4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Access protection</w:t>
          </w:r>
          <w:r>
            <w:tab/>
          </w:r>
          <w:r>
            <w:fldChar w:fldCharType="begin"/>
          </w:r>
          <w:r>
            <w:instrText xml:space="preserve"> PAGEREF _Toc118817491 \h </w:instrText>
          </w:r>
          <w:r>
            <w:fldChar w:fldCharType="separate"/>
          </w:r>
          <w:r>
            <w:t>38</w:t>
          </w:r>
          <w:r>
            <w:fldChar w:fldCharType="end"/>
          </w:r>
        </w:p>
        <w:p w14:paraId="36A602CC" w14:textId="03C44B01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4.1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User configuration for validation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19C61877" w14:textId="5FAC2A7C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4.2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(Domain) Log-in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5FA5443A" w14:textId="13332A35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4.3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(Domain) Automatic log-out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62374B58" w14:textId="77B5438D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4.4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(Domain) Log-out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7E526CD8" w14:textId="665298A6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5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Audit trail</w:t>
          </w:r>
          <w:r>
            <w:tab/>
          </w:r>
          <w:r>
            <w:fldChar w:fldCharType="begin"/>
          </w:r>
          <w:r>
            <w:instrText xml:space="preserve"> PAGEREF _Toc118817496 \h </w:instrText>
          </w:r>
          <w:r>
            <w:fldChar w:fldCharType="separate"/>
          </w:r>
          <w:r>
            <w:t>43</w:t>
          </w:r>
          <w:r>
            <w:fldChar w:fldCharType="end"/>
          </w:r>
        </w:p>
        <w:p w14:paraId="3B26A0AA" w14:textId="2E7B19FB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5.1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Audit trail entries (parameter)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53EE7FE2" w14:textId="059DCFC3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5.2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Audit trail entries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7FACF10A" w14:textId="3ECAD240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 w:rsidRPr="00730114">
            <w:t>6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 w:rsidRPr="00730114">
            <w:t>Version management for recipe</w:t>
          </w:r>
          <w:r>
            <w:tab/>
          </w:r>
          <w:r>
            <w:fldChar w:fldCharType="begin"/>
          </w:r>
          <w:r>
            <w:instrText xml:space="preserve"> PAGEREF _Toc118817499 \h </w:instrText>
          </w:r>
          <w:r>
            <w:fldChar w:fldCharType="separate"/>
          </w:r>
          <w:r>
            <w:t>47</w:t>
          </w:r>
          <w:r>
            <w:fldChar w:fldCharType="end"/>
          </w:r>
        </w:p>
        <w:p w14:paraId="28A81B13" w14:textId="2A0980C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Version management in case of new recipe (product version)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14:paraId="542366EB" w14:textId="7232B3D6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Disable version (product data)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14:paraId="6D3015FE" w14:textId="2139C716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Enable version / batches for production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14:paraId="68C89C32" w14:textId="652D2B0F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Create new recipe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14:paraId="731D0BCB" w14:textId="427B51C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Enable recipe version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3C5A5E96" w14:textId="6935B18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Activate recipe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58</w:t>
          </w:r>
          <w:r>
            <w:rPr>
              <w:noProof/>
            </w:rPr>
            <w:fldChar w:fldCharType="end"/>
          </w:r>
        </w:p>
        <w:p w14:paraId="71EB736F" w14:textId="2E863F4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Disable recipe version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60</w:t>
          </w:r>
          <w:r>
            <w:rPr>
              <w:noProof/>
            </w:rPr>
            <w:fldChar w:fldCharType="end"/>
          </w:r>
        </w:p>
        <w:p w14:paraId="70B86C72" w14:textId="69882A1C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6.8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Delete recipe version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61</w:t>
          </w:r>
          <w:r>
            <w:rPr>
              <w:noProof/>
            </w:rPr>
            <w:fldChar w:fldCharType="end"/>
          </w:r>
        </w:p>
        <w:p w14:paraId="6E254CD2" w14:textId="253EBACC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7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Batch Management</w:t>
          </w:r>
          <w:r>
            <w:tab/>
          </w:r>
          <w:r>
            <w:fldChar w:fldCharType="begin"/>
          </w:r>
          <w:r>
            <w:instrText xml:space="preserve"> PAGEREF _Toc118817508 \h </w:instrText>
          </w:r>
          <w:r>
            <w:fldChar w:fldCharType="separate"/>
          </w:r>
          <w:r>
            <w:t>63</w:t>
          </w:r>
          <w:r>
            <w:fldChar w:fldCharType="end"/>
          </w:r>
        </w:p>
        <w:p w14:paraId="2800F46D" w14:textId="02F2E380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Create new batch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47ADAEDF" w14:textId="54F12F3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Start batch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65</w:t>
          </w:r>
          <w:r>
            <w:rPr>
              <w:noProof/>
            </w:rPr>
            <w:fldChar w:fldCharType="end"/>
          </w:r>
        </w:p>
        <w:p w14:paraId="6D1A8078" w14:textId="51569D32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7.3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Interrupt and resume batch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2CBF652B" w14:textId="3C2F3BBC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Complete batch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67</w:t>
          </w:r>
          <w:r>
            <w:rPr>
              <w:noProof/>
            </w:rPr>
            <w:fldChar w:fldCharType="end"/>
          </w:r>
        </w:p>
        <w:p w14:paraId="4598F9EA" w14:textId="269ACC32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Batch history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68</w:t>
          </w:r>
          <w:r>
            <w:rPr>
              <w:noProof/>
            </w:rPr>
            <w:fldChar w:fldCharType="end"/>
          </w:r>
        </w:p>
        <w:p w14:paraId="18B850F0" w14:textId="1E2397B4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Store batch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14:paraId="7205D33D" w14:textId="6805B061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Restore batch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6485B302" w14:textId="2FC5515D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Delete batch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78314AA2" w14:textId="798D885B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Recalculation of batch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75</w:t>
          </w:r>
          <w:r>
            <w:rPr>
              <w:noProof/>
            </w:rPr>
            <w:fldChar w:fldCharType="end"/>
          </w:r>
        </w:p>
        <w:p w14:paraId="1609332C" w14:textId="0E477598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History of batch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79FCDE72" w14:textId="2B88B3DB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Print recipe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74EEB5D8" w14:textId="6FF108E5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7.12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Print batch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04C3182F" w14:textId="183E9CCE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8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Reports and print outs</w:t>
          </w:r>
          <w:r>
            <w:tab/>
          </w:r>
          <w:r>
            <w:fldChar w:fldCharType="begin"/>
          </w:r>
          <w:r>
            <w:instrText xml:space="preserve"> PAGEREF _Toc118817521 \h </w:instrText>
          </w:r>
          <w:r>
            <w:fldChar w:fldCharType="separate"/>
          </w:r>
          <w:r>
            <w:t>82</w:t>
          </w:r>
          <w:r>
            <w:fldChar w:fldCharType="end"/>
          </w:r>
        </w:p>
        <w:p w14:paraId="4B83682A" w14:textId="6ECEB5D9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8.1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Recipe print 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82</w:t>
          </w:r>
          <w:r>
            <w:rPr>
              <w:noProof/>
            </w:rPr>
            <w:fldChar w:fldCharType="end"/>
          </w:r>
        </w:p>
        <w:p w14:paraId="0B3FE9BB" w14:textId="367D1E6A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8.2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Parameter: Machine settings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83</w:t>
          </w:r>
          <w:r>
            <w:rPr>
              <w:noProof/>
            </w:rPr>
            <w:fldChar w:fldCharType="end"/>
          </w:r>
        </w:p>
        <w:p w14:paraId="2DF64F93" w14:textId="5944D366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8.3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User right print 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84</w:t>
          </w:r>
          <w:r>
            <w:rPr>
              <w:noProof/>
            </w:rPr>
            <w:fldChar w:fldCharType="end"/>
          </w:r>
        </w:p>
        <w:p w14:paraId="5D578D6C" w14:textId="4045DDED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9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Basic function</w:t>
          </w:r>
          <w:r>
            <w:tab/>
          </w:r>
          <w:r>
            <w:fldChar w:fldCharType="begin"/>
          </w:r>
          <w:r>
            <w:instrText xml:space="preserve"> PAGEREF _Toc118817525 \h </w:instrText>
          </w:r>
          <w:r>
            <w:fldChar w:fldCharType="separate"/>
          </w:r>
          <w:r>
            <w:t>85</w:t>
          </w:r>
          <w:r>
            <w:fldChar w:fldCharType="end"/>
          </w:r>
        </w:p>
        <w:p w14:paraId="02D94BF8" w14:textId="53073A6D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Boot IPC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85</w:t>
          </w:r>
          <w:r>
            <w:rPr>
              <w:noProof/>
            </w:rPr>
            <w:fldChar w:fldCharType="end"/>
          </w:r>
        </w:p>
        <w:p w14:paraId="65441380" w14:textId="0F90F066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Service: Clean Display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87</w:t>
          </w:r>
          <w:r>
            <w:rPr>
              <w:noProof/>
            </w:rPr>
            <w:fldChar w:fldCharType="end"/>
          </w:r>
        </w:p>
        <w:p w14:paraId="7FAD0E5C" w14:textId="117EA381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Service: Change system time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88</w:t>
          </w:r>
          <w:r>
            <w:rPr>
              <w:noProof/>
            </w:rPr>
            <w:fldChar w:fldCharType="end"/>
          </w:r>
        </w:p>
        <w:p w14:paraId="2D0CCFBE" w14:textId="677DFD5B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Alarmlists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89</w:t>
          </w:r>
          <w:r>
            <w:rPr>
              <w:noProof/>
            </w:rPr>
            <w:fldChar w:fldCharType="end"/>
          </w:r>
        </w:p>
        <w:p w14:paraId="5F8A6A4A" w14:textId="710EA245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Operating hours counter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90</w:t>
          </w:r>
          <w:r>
            <w:rPr>
              <w:noProof/>
            </w:rPr>
            <w:fldChar w:fldCharType="end"/>
          </w:r>
        </w:p>
        <w:p w14:paraId="5C1C708C" w14:textId="3312B6D3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Operating (</w:t>
          </w:r>
          <w:r w:rsidRPr="005A5985">
            <w:rPr>
              <w:noProof/>
              <w:color w:val="FF0000"/>
            </w:rPr>
            <w:t>V. 08.01</w:t>
          </w:r>
          <w:r>
            <w:rPr>
              <w:noProof/>
            </w:rPr>
            <w:t>) (</w:t>
          </w:r>
          <w:r w:rsidRPr="005A5985">
            <w:rPr>
              <w:noProof/>
              <w:color w:val="FF0000"/>
            </w:rPr>
            <w:t>Working V. 08.01</w:t>
          </w:r>
          <w:r>
            <w:rPr>
              <w:noProof/>
            </w:rPr>
            <w:t>) hours counter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91</w:t>
          </w:r>
          <w:r>
            <w:rPr>
              <w:noProof/>
            </w:rPr>
            <w:fldChar w:fldCharType="end"/>
          </w:r>
        </w:p>
        <w:p w14:paraId="4A1698A1" w14:textId="4510F874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Parameter limits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92</w:t>
          </w:r>
          <w:r>
            <w:rPr>
              <w:noProof/>
            </w:rPr>
            <w:fldChar w:fldCharType="end"/>
          </w:r>
        </w:p>
        <w:p w14:paraId="5FEA364C" w14:textId="63BCCD10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Parameter limits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94</w:t>
          </w:r>
          <w:r>
            <w:rPr>
              <w:noProof/>
            </w:rPr>
            <w:fldChar w:fldCharType="end"/>
          </w:r>
        </w:p>
        <w:p w14:paraId="3731EB56" w14:textId="1073F382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9.9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HMI Language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95</w:t>
          </w:r>
          <w:r>
            <w:rPr>
              <w:noProof/>
            </w:rPr>
            <w:fldChar w:fldCharType="end"/>
          </w:r>
        </w:p>
        <w:p w14:paraId="111E0109" w14:textId="5FC5D0AA" w:rsidR="00413B12" w:rsidRPr="00730114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</w:pPr>
          <w:r>
            <w:t>10</w:t>
          </w:r>
          <w:r w:rsidRPr="00730114">
            <w:rPr>
              <w:rFonts w:eastAsiaTheme="minorEastAsia"/>
              <w:b w:val="0"/>
              <w:bCs w:val="0"/>
              <w:sz w:val="22"/>
              <w:szCs w:val="22"/>
              <w:lang w:eastAsia="de-DE"/>
            </w:rPr>
            <w:tab/>
          </w:r>
          <w:r>
            <w:t>Alarm Testing</w:t>
          </w:r>
          <w:r>
            <w:tab/>
          </w:r>
          <w:r>
            <w:fldChar w:fldCharType="begin"/>
          </w:r>
          <w:r>
            <w:instrText xml:space="preserve"> PAGEREF _Toc118817535 \h </w:instrText>
          </w:r>
          <w:r>
            <w:fldChar w:fldCharType="separate"/>
          </w:r>
          <w:r>
            <w:t>96</w:t>
          </w:r>
          <w:r>
            <w:fldChar w:fldCharType="end"/>
          </w:r>
        </w:p>
        <w:p w14:paraId="471A71FD" w14:textId="6ED05339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Important Information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96</w:t>
          </w:r>
          <w:r>
            <w:rPr>
              <w:noProof/>
            </w:rPr>
            <w:fldChar w:fldCharType="end"/>
          </w:r>
        </w:p>
        <w:p w14:paraId="5C93C7D5" w14:textId="15E5B39B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Function tests software switch operation mode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97</w:t>
          </w:r>
          <w:r>
            <w:rPr>
              <w:noProof/>
            </w:rPr>
            <w:fldChar w:fldCharType="end"/>
          </w:r>
        </w:p>
        <w:p w14:paraId="2C6616D0" w14:textId="20F0C8E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1: AUTOMATIC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97</w:t>
          </w:r>
          <w:r>
            <w:rPr>
              <w:noProof/>
            </w:rPr>
            <w:fldChar w:fldCharType="end"/>
          </w:r>
        </w:p>
        <w:p w14:paraId="6385FAA2" w14:textId="547F634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2: 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99</w:t>
          </w:r>
          <w:r>
            <w:rPr>
              <w:noProof/>
            </w:rPr>
            <w:fldChar w:fldCharType="end"/>
          </w:r>
        </w:p>
        <w:p w14:paraId="25ED0739" w14:textId="3D15F64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3: INCHING PANEL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101</w:t>
          </w:r>
          <w:r>
            <w:rPr>
              <w:noProof/>
            </w:rPr>
            <w:fldChar w:fldCharType="end"/>
          </w:r>
        </w:p>
        <w:p w14:paraId="113ADE8A" w14:textId="0C8AC11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4: INCHING CABLE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103</w:t>
          </w:r>
          <w:r>
            <w:rPr>
              <w:noProof/>
            </w:rPr>
            <w:fldChar w:fldCharType="end"/>
          </w:r>
        </w:p>
        <w:p w14:paraId="1A781CE4" w14:textId="35E6F17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6: RELEASE STOP BRAKE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105</w:t>
          </w:r>
          <w:r>
            <w:rPr>
              <w:noProof/>
            </w:rPr>
            <w:fldChar w:fldCharType="end"/>
          </w:r>
        </w:p>
        <w:p w14:paraId="0CF9189E" w14:textId="499C27F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7: SET DRIVE ZERO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106</w:t>
          </w:r>
          <w:r>
            <w:rPr>
              <w:noProof/>
            </w:rPr>
            <w:fldChar w:fldCharType="end"/>
          </w:r>
        </w:p>
        <w:p w14:paraId="4B322B4E" w14:textId="738B7F5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8: INCHING SINGLE AXIS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107</w:t>
          </w:r>
          <w:r>
            <w:rPr>
              <w:noProof/>
            </w:rPr>
            <w:fldChar w:fldCharType="end"/>
          </w:r>
        </w:p>
        <w:p w14:paraId="5EB43B3B" w14:textId="2FD0E5A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9: ROBOT: REFERENCE RUN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109</w:t>
          </w:r>
          <w:r>
            <w:rPr>
              <w:noProof/>
            </w:rPr>
            <w:fldChar w:fldCharType="end"/>
          </w:r>
        </w:p>
        <w:p w14:paraId="435135DA" w14:textId="1915B65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60: LINE MODE DOWNSTREAM EQUIPMENT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110</w:t>
          </w:r>
          <w:r>
            <w:rPr>
              <w:noProof/>
            </w:rPr>
            <w:fldChar w:fldCharType="end"/>
          </w:r>
        </w:p>
        <w:p w14:paraId="1D8BC9DC" w14:textId="1F44258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62: MACHINE: AUTOMATIC RESTART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112</w:t>
          </w:r>
          <w:r>
            <w:rPr>
              <w:noProof/>
            </w:rPr>
            <w:fldChar w:fldCharType="end"/>
          </w:r>
        </w:p>
        <w:p w14:paraId="16CBB259" w14:textId="1027AD1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10.2.11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63: LINE MODE UPSTREAM EQUIPMENT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114</w:t>
          </w:r>
          <w:r>
            <w:rPr>
              <w:noProof/>
            </w:rPr>
            <w:fldChar w:fldCharType="end"/>
          </w:r>
        </w:p>
        <w:p w14:paraId="1F85C75E" w14:textId="404CC87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10.2.12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70: BYPASS MODE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116</w:t>
          </w:r>
          <w:r>
            <w:rPr>
              <w:noProof/>
            </w:rPr>
            <w:fldChar w:fldCharType="end"/>
          </w:r>
        </w:p>
        <w:p w14:paraId="6A3E1C1D" w14:textId="31A4F713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Function tests operating mode drives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117</w:t>
          </w:r>
          <w:r>
            <w:rPr>
              <w:noProof/>
            </w:rPr>
            <w:fldChar w:fldCharType="end"/>
          </w:r>
        </w:p>
        <w:p w14:paraId="6BC982DD" w14:textId="441AD0E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1: PRODUCT CHAIN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117</w:t>
          </w:r>
          <w:r>
            <w:rPr>
              <w:noProof/>
            </w:rPr>
            <w:fldChar w:fldCharType="end"/>
          </w:r>
        </w:p>
        <w:p w14:paraId="2CAE3B91" w14:textId="3B031C4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2: INSERTION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118</w:t>
          </w:r>
          <w:r>
            <w:rPr>
              <w:noProof/>
            </w:rPr>
            <w:fldChar w:fldCharType="end"/>
          </w:r>
        </w:p>
        <w:p w14:paraId="332FF714" w14:textId="25E168F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3: PREINSERTION HORIZONTAL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119</w:t>
          </w:r>
          <w:r>
            <w:rPr>
              <w:noProof/>
            </w:rPr>
            <w:fldChar w:fldCharType="end"/>
          </w:r>
        </w:p>
        <w:p w14:paraId="52268618" w14:textId="3A9DA8E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4: PREINSERTION VERTICAL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120</w:t>
          </w:r>
          <w:r>
            <w:rPr>
              <w:noProof/>
            </w:rPr>
            <w:fldChar w:fldCharType="end"/>
          </w:r>
        </w:p>
        <w:p w14:paraId="2AF319AA" w14:textId="0261243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5: CARTON TRANSPORT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121</w:t>
          </w:r>
          <w:r>
            <w:rPr>
              <w:noProof/>
            </w:rPr>
            <w:fldChar w:fldCharType="end"/>
          </w:r>
        </w:p>
        <w:p w14:paraId="4B2C6B85" w14:textId="72E0569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6: CARTON CLOSURE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122</w:t>
          </w:r>
          <w:r>
            <w:rPr>
              <w:noProof/>
            </w:rPr>
            <w:fldChar w:fldCharType="end"/>
          </w:r>
        </w:p>
        <w:p w14:paraId="0225A237" w14:textId="6D2F158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7: CARTON 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123</w:t>
          </w:r>
          <w:r>
            <w:rPr>
              <w:noProof/>
            </w:rPr>
            <w:fldChar w:fldCharType="end"/>
          </w:r>
        </w:p>
        <w:p w14:paraId="78CCC3BC" w14:textId="2BA6371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8: LEAFLET DEVICE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124</w:t>
          </w:r>
          <w:r>
            <w:rPr>
              <w:noProof/>
            </w:rPr>
            <w:fldChar w:fldCharType="end"/>
          </w:r>
        </w:p>
        <w:p w14:paraId="627E067F" w14:textId="2DF3389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9: LEAFLET GRIPPER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125</w:t>
          </w:r>
          <w:r>
            <w:rPr>
              <w:noProof/>
            </w:rPr>
            <w:fldChar w:fldCharType="end"/>
          </w:r>
        </w:p>
        <w:p w14:paraId="17CC2901" w14:textId="7F07A96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 xml:space="preserve">SWS 10: </w:t>
          </w:r>
          <w:r w:rsidRPr="005A5985">
            <w:rPr>
              <w:noProof/>
              <w:color w:val="FF0000"/>
            </w:rPr>
            <w:t xml:space="preserve">BEILEGER </w:t>
          </w:r>
          <w:r>
            <w:rPr>
              <w:noProof/>
            </w:rPr>
            <w:t>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126</w:t>
          </w:r>
          <w:r>
            <w:rPr>
              <w:noProof/>
            </w:rPr>
            <w:fldChar w:fldCharType="end"/>
          </w:r>
        </w:p>
        <w:p w14:paraId="0E4DD04D" w14:textId="405E6B3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11: INFEED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127</w:t>
          </w:r>
          <w:r>
            <w:rPr>
              <w:noProof/>
            </w:rPr>
            <w:fldChar w:fldCharType="end"/>
          </w:r>
        </w:p>
        <w:p w14:paraId="5A3CD1A5" w14:textId="368352C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12: ROBOT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128</w:t>
          </w:r>
          <w:r>
            <w:rPr>
              <w:noProof/>
            </w:rPr>
            <w:fldChar w:fldCharType="end"/>
          </w:r>
        </w:p>
        <w:p w14:paraId="6A437F34" w14:textId="1057603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13: BOTTLE INFEED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129</w:t>
          </w:r>
          <w:r>
            <w:rPr>
              <w:noProof/>
            </w:rPr>
            <w:fldChar w:fldCharType="end"/>
          </w:r>
        </w:p>
        <w:p w14:paraId="3A73ED0B" w14:textId="1F9FC0B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14: Taststempel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130</w:t>
          </w:r>
          <w:r>
            <w:rPr>
              <w:noProof/>
            </w:rPr>
            <w:fldChar w:fldCharType="end"/>
          </w:r>
        </w:p>
        <w:p w14:paraId="0C59A234" w14:textId="0454D23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15: MAIN DRIVE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131</w:t>
          </w:r>
          <w:r>
            <w:rPr>
              <w:noProof/>
            </w:rPr>
            <w:fldChar w:fldCharType="end"/>
          </w:r>
        </w:p>
        <w:p w14:paraId="65B06B3F" w14:textId="7DD9988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16: INSERTION 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132</w:t>
          </w:r>
          <w:r>
            <w:rPr>
              <w:noProof/>
            </w:rPr>
            <w:fldChar w:fldCharType="end"/>
          </w:r>
        </w:p>
        <w:p w14:paraId="3C0F3F3B" w14:textId="6BE8C2B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17: CARTON ALIGNMENT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133</w:t>
          </w:r>
          <w:r>
            <w:rPr>
              <w:noProof/>
            </w:rPr>
            <w:fldChar w:fldCharType="end"/>
          </w:r>
        </w:p>
        <w:p w14:paraId="2FF99120" w14:textId="5A5289B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21: BOTTLE INFEED: SEPARIERRAD?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134</w:t>
          </w:r>
          <w:r>
            <w:rPr>
              <w:noProof/>
            </w:rPr>
            <w:fldChar w:fldCharType="end"/>
          </w:r>
        </w:p>
        <w:p w14:paraId="14415889" w14:textId="7D5B8A3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10.3.19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22: BOTTLE INFEED: SCHALTRAD?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135</w:t>
          </w:r>
          <w:r>
            <w:rPr>
              <w:noProof/>
            </w:rPr>
            <w:fldChar w:fldCharType="end"/>
          </w:r>
        </w:p>
        <w:p w14:paraId="29EE466E" w14:textId="1251C78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10.3.20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23: BOTTLE INFEED: INSERTION?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136</w:t>
          </w:r>
          <w:r>
            <w:rPr>
              <w:noProof/>
            </w:rPr>
            <w:fldChar w:fldCharType="end"/>
          </w:r>
        </w:p>
        <w:p w14:paraId="3510A874" w14:textId="0047BF7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10.3.21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25: INFEED: OVERHEAD CONVEYOR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137</w:t>
          </w:r>
          <w:r>
            <w:rPr>
              <w:noProof/>
            </w:rPr>
            <w:fldChar w:fldCharType="end"/>
          </w:r>
        </w:p>
        <w:p w14:paraId="5B1B3059" w14:textId="05F2A14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10.3.22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54: ROBOT: DRILL AXIS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138</w:t>
          </w:r>
          <w:r>
            <w:rPr>
              <w:noProof/>
            </w:rPr>
            <w:fldChar w:fldCharType="end"/>
          </w:r>
        </w:p>
        <w:p w14:paraId="3D1AA7BD" w14:textId="6A5D64A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10.3.23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 xml:space="preserve">SWS 55: </w:t>
          </w:r>
          <w:r w:rsidRPr="005A5985">
            <w:rPr>
              <w:noProof/>
              <w:color w:val="FF0000"/>
            </w:rPr>
            <w:t>ROBOT: 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139</w:t>
          </w:r>
          <w:r>
            <w:rPr>
              <w:noProof/>
            </w:rPr>
            <w:fldChar w:fldCharType="end"/>
          </w:r>
        </w:p>
        <w:p w14:paraId="42A1DC98" w14:textId="657B830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10.3.24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DRIVE 63: ROBOT: INFEED BELT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140</w:t>
          </w:r>
          <w:r>
            <w:rPr>
              <w:noProof/>
            </w:rPr>
            <w:fldChar w:fldCharType="end"/>
          </w:r>
        </w:p>
        <w:p w14:paraId="56989260" w14:textId="295A3E4E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Function tests software switches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141</w:t>
          </w:r>
          <w:r>
            <w:rPr>
              <w:noProof/>
            </w:rPr>
            <w:fldChar w:fldCharType="end"/>
          </w:r>
        </w:p>
        <w:p w14:paraId="363460F1" w14:textId="66B5B6E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50: COVER RAIL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141</w:t>
          </w:r>
          <w:r>
            <w:rPr>
              <w:noProof/>
            </w:rPr>
            <w:fldChar w:fldCharType="end"/>
          </w:r>
        </w:p>
        <w:p w14:paraId="1277BEE4" w14:textId="3B85C36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52: MACHINE: COMPRESSED AIR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143</w:t>
          </w:r>
          <w:r>
            <w:rPr>
              <w:noProof/>
            </w:rPr>
            <w:fldChar w:fldCharType="end"/>
          </w:r>
        </w:p>
        <w:p w14:paraId="16E2F34B" w14:textId="50F2040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53: PERMANENT READING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144</w:t>
          </w:r>
          <w:r>
            <w:rPr>
              <w:noProof/>
            </w:rPr>
            <w:fldChar w:fldCharType="end"/>
          </w:r>
        </w:p>
        <w:p w14:paraId="1B9C3C25" w14:textId="2BFFA7C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54: VACUUM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146</w:t>
          </w:r>
          <w:r>
            <w:rPr>
              <w:noProof/>
            </w:rPr>
            <w:fldChar w:fldCharType="end"/>
          </w:r>
        </w:p>
        <w:p w14:paraId="53BC1E3F" w14:textId="7BB1AD5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56: MACHINE INSIDE LIGHT OFF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147</w:t>
          </w:r>
          <w:r>
            <w:rPr>
              <w:noProof/>
            </w:rPr>
            <w:fldChar w:fldCharType="end"/>
          </w:r>
        </w:p>
        <w:p w14:paraId="72E149AD" w14:textId="4B4F36A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100: INSERT DEFECTIVE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148</w:t>
          </w:r>
          <w:r>
            <w:rPr>
              <w:noProof/>
            </w:rPr>
            <w:fldChar w:fldCharType="end"/>
          </w:r>
        </w:p>
        <w:p w14:paraId="47D4562D" w14:textId="1CE2623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100: INSERT DEFECTIVE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150</w:t>
          </w:r>
          <w:r>
            <w:rPr>
              <w:noProof/>
            </w:rPr>
            <w:fldChar w:fldCharType="end"/>
          </w:r>
        </w:p>
        <w:p w14:paraId="37FADE94" w14:textId="6C92BE2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101: PRODUCT OVERHEIGHT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152</w:t>
          </w:r>
          <w:r>
            <w:rPr>
              <w:noProof/>
            </w:rPr>
            <w:fldChar w:fldCharType="end"/>
          </w:r>
        </w:p>
        <w:p w14:paraId="2E39B2A0" w14:textId="5184B42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102: STOP AT INSERTION DEFECTIVE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154</w:t>
          </w:r>
          <w:r>
            <w:rPr>
              <w:noProof/>
            </w:rPr>
            <w:fldChar w:fldCharType="end"/>
          </w:r>
        </w:p>
        <w:p w14:paraId="76867C50" w14:textId="760FE4E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105: PRODUCT: MANUAL INSERTION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156</w:t>
          </w:r>
          <w:r>
            <w:rPr>
              <w:noProof/>
            </w:rPr>
            <w:fldChar w:fldCharType="end"/>
          </w:r>
        </w:p>
        <w:p w14:paraId="205C0140" w14:textId="3E362CA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106: CONTINUOUS INSERTION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158</w:t>
          </w:r>
          <w:r>
            <w:rPr>
              <w:noProof/>
            </w:rPr>
            <w:fldChar w:fldCharType="end"/>
          </w:r>
        </w:p>
        <w:p w14:paraId="04A8B537" w14:textId="703D495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107: RELEASE PUSHER GUIDE RAIL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160</w:t>
          </w:r>
          <w:r>
            <w:rPr>
              <w:noProof/>
            </w:rPr>
            <w:fldChar w:fldCharType="end"/>
          </w:r>
        </w:p>
        <w:p w14:paraId="573CC4F6" w14:textId="5C7754C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108: PRODUCT: SENSING WITH VISION SYSTEM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162</w:t>
          </w:r>
          <w:r>
            <w:rPr>
              <w:noProof/>
            </w:rPr>
            <w:fldChar w:fldCharType="end"/>
          </w:r>
        </w:p>
        <w:p w14:paraId="515D043B" w14:textId="00B65BB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113: PRODUCT: STOP AT OVERHEIGHT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164</w:t>
          </w:r>
          <w:r>
            <w:rPr>
              <w:noProof/>
            </w:rPr>
            <w:fldChar w:fldCharType="end"/>
          </w:r>
        </w:p>
        <w:p w14:paraId="787836BA" w14:textId="68390D8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10.4.15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118: PRODUCT: INSERTION DEFECTIVE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166</w:t>
          </w:r>
          <w:r>
            <w:rPr>
              <w:noProof/>
            </w:rPr>
            <w:fldChar w:fldCharType="end"/>
          </w:r>
        </w:p>
        <w:p w14:paraId="36D881F8" w14:textId="625E9D0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119: CONTINUOUS PREINSERTION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168</w:t>
          </w:r>
          <w:r>
            <w:rPr>
              <w:noProof/>
            </w:rPr>
            <w:fldChar w:fldCharType="end"/>
          </w:r>
        </w:p>
        <w:p w14:paraId="2AFEDF70" w14:textId="39A2429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120: PREINSERTION UPPER FRONT POSITION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170</w:t>
          </w:r>
          <w:r>
            <w:rPr>
              <w:noProof/>
            </w:rPr>
            <w:fldChar w:fldCharType="end"/>
          </w:r>
        </w:p>
        <w:p w14:paraId="0ECE8516" w14:textId="72DEF88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121: PREINSERTION PLATE 1 DOWN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171</w:t>
          </w:r>
          <w:r>
            <w:rPr>
              <w:noProof/>
            </w:rPr>
            <w:fldChar w:fldCharType="end"/>
          </w:r>
        </w:p>
        <w:p w14:paraId="23D455B7" w14:textId="230452E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10.4.19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122: PREINSERTION PLATE 2 DOWN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173</w:t>
          </w:r>
          <w:r>
            <w:rPr>
              <w:noProof/>
            </w:rPr>
            <w:fldChar w:fldCharType="end"/>
          </w:r>
        </w:p>
        <w:p w14:paraId="23E91437" w14:textId="7331F39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123: PREINSERTION PLATE 3 DOWN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175</w:t>
          </w:r>
          <w:r>
            <w:rPr>
              <w:noProof/>
            </w:rPr>
            <w:fldChar w:fldCharType="end"/>
          </w:r>
        </w:p>
        <w:p w14:paraId="3FB94770" w14:textId="1CF26F6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124: PREINSERTION PLATE 4 DOWN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177</w:t>
          </w:r>
          <w:r>
            <w:rPr>
              <w:noProof/>
            </w:rPr>
            <w:fldChar w:fldCharType="end"/>
          </w:r>
        </w:p>
        <w:p w14:paraId="41F67C23" w14:textId="0037760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125: PREINSERTION PLATE 5 DOWN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178</w:t>
          </w:r>
          <w:r>
            <w:rPr>
              <w:noProof/>
            </w:rPr>
            <w:fldChar w:fldCharType="end"/>
          </w:r>
        </w:p>
        <w:p w14:paraId="28052C80" w14:textId="7C93DD3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126: INSERTION TEST LEAFLET RELEASE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179</w:t>
          </w:r>
          <w:r>
            <w:rPr>
              <w:noProof/>
            </w:rPr>
            <w:fldChar w:fldCharType="end"/>
          </w:r>
        </w:p>
        <w:p w14:paraId="6988DF8C" w14:textId="170A48C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127: PREINSERTION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_Toc118817599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181</w:t>
          </w:r>
          <w:r>
            <w:rPr>
              <w:noProof/>
            </w:rPr>
            <w:fldChar w:fldCharType="end"/>
          </w:r>
        </w:p>
        <w:p w14:paraId="42F4EEC7" w14:textId="54E22A6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200: CODE READER CARTON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183</w:t>
          </w:r>
          <w:r>
            <w:rPr>
              <w:noProof/>
            </w:rPr>
            <w:fldChar w:fldCharType="end"/>
          </w:r>
        </w:p>
        <w:p w14:paraId="497917DE" w14:textId="72232F7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203: AIR BLAST CARTON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185</w:t>
          </w:r>
          <w:r>
            <w:rPr>
              <w:noProof/>
            </w:rPr>
            <w:fldChar w:fldCharType="end"/>
          </w:r>
        </w:p>
        <w:p w14:paraId="459575BE" w14:textId="0EA0CE2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204: GLUEING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</w:p>
        <w:p w14:paraId="11D2C88D" w14:textId="4BBB508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208: CONTINUOUS CALL CARTON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189</w:t>
          </w:r>
          <w:r>
            <w:rPr>
              <w:noProof/>
            </w:rPr>
            <w:fldChar w:fldCharType="end"/>
          </w:r>
        </w:p>
        <w:p w14:paraId="5E648A7C" w14:textId="6F0217C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10.4.29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230: OUTFEED BELT: CONTINUOUS RUN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191</w:t>
          </w:r>
          <w:r>
            <w:rPr>
              <w:noProof/>
            </w:rPr>
            <w:fldChar w:fldCharType="end"/>
          </w:r>
        </w:p>
        <w:p w14:paraId="522198E7" w14:textId="7011149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256: CHECK CARTON OPEN COVER FLAP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192</w:t>
          </w:r>
          <w:r>
            <w:rPr>
              <w:noProof/>
            </w:rPr>
            <w:fldChar w:fldCharType="end"/>
          </w:r>
        </w:p>
        <w:p w14:paraId="6DF3B84C" w14:textId="0B79CEF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257: CHECK CARTON OPEN SIDE FLAP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194</w:t>
          </w:r>
          <w:r>
            <w:rPr>
              <w:noProof/>
            </w:rPr>
            <w:fldChar w:fldCharType="end"/>
          </w:r>
        </w:p>
        <w:p w14:paraId="39F22868" w14:textId="0B9EBF8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300: LEAFLET DEVICE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196</w:t>
          </w:r>
          <w:r>
            <w:rPr>
              <w:noProof/>
            </w:rPr>
            <w:fldChar w:fldCharType="end"/>
          </w:r>
        </w:p>
        <w:p w14:paraId="1A04EDBB" w14:textId="3D70993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301: LEAFLET: CODE READER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198</w:t>
          </w:r>
          <w:r>
            <w:rPr>
              <w:noProof/>
            </w:rPr>
            <w:fldChar w:fldCharType="end"/>
          </w:r>
        </w:p>
        <w:p w14:paraId="4A20F181" w14:textId="5D923C6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302: CODE READER LEAFLET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200</w:t>
          </w:r>
          <w:r>
            <w:rPr>
              <w:noProof/>
            </w:rPr>
            <w:fldChar w:fldCharType="end"/>
          </w:r>
        </w:p>
        <w:p w14:paraId="6CDDC225" w14:textId="66197A5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303: CHECK LEAFLET PRESENT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202</w:t>
          </w:r>
          <w:r>
            <w:rPr>
              <w:noProof/>
            </w:rPr>
            <w:fldChar w:fldCharType="end"/>
          </w:r>
        </w:p>
        <w:p w14:paraId="126DEEF2" w14:textId="30A2955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307: CONTINUOUS CALL LEAFLET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204</w:t>
          </w:r>
          <w:r>
            <w:rPr>
              <w:noProof/>
            </w:rPr>
            <w:fldChar w:fldCharType="end"/>
          </w:r>
        </w:p>
        <w:p w14:paraId="1E7463CD" w14:textId="1957BF6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320: MEASURE RUN LEAFLET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206</w:t>
          </w:r>
          <w:r>
            <w:rPr>
              <w:noProof/>
            </w:rPr>
            <w:fldChar w:fldCharType="end"/>
          </w:r>
        </w:p>
        <w:p w14:paraId="7225778D" w14:textId="7972B86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400: INFEED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208</w:t>
          </w:r>
          <w:r>
            <w:rPr>
              <w:noProof/>
            </w:rPr>
            <w:fldChar w:fldCharType="end"/>
          </w:r>
        </w:p>
        <w:p w14:paraId="22685263" w14:textId="3D6AD6A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10.4.39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401: BOTTLE INFEED: RUN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210</w:t>
          </w:r>
          <w:r>
            <w:rPr>
              <w:noProof/>
            </w:rPr>
            <w:fldChar w:fldCharType="end"/>
          </w:r>
        </w:p>
        <w:p w14:paraId="172D64AD" w14:textId="54F60DA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402: INFEED 1: CHANGING DIRECTION ROTARY 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212</w:t>
          </w:r>
          <w:r>
            <w:rPr>
              <w:noProof/>
            </w:rPr>
            <w:fldChar w:fldCharType="end"/>
          </w:r>
        </w:p>
        <w:p w14:paraId="437C09FA" w14:textId="2C9DE6D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404: BOTTLE INFEED: ROTARY 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214</w:t>
          </w:r>
          <w:r>
            <w:rPr>
              <w:noProof/>
            </w:rPr>
            <w:fldChar w:fldCharType="end"/>
          </w:r>
        </w:p>
        <w:p w14:paraId="0897A074" w14:textId="3AA2F23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405: BOTTLE INFEED: CALL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216</w:t>
          </w:r>
          <w:r>
            <w:rPr>
              <w:noProof/>
            </w:rPr>
            <w:fldChar w:fldCharType="end"/>
          </w:r>
        </w:p>
        <w:p w14:paraId="3BF33372" w14:textId="110B9F1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410: ROBOT: JOG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218</w:t>
          </w:r>
          <w:r>
            <w:rPr>
              <w:noProof/>
            </w:rPr>
            <w:fldChar w:fldCharType="end"/>
          </w:r>
        </w:p>
        <w:p w14:paraId="7C0963D1" w14:textId="0F0C643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411: ROBOT: JOG FORWARD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219</w:t>
          </w:r>
          <w:r>
            <w:rPr>
              <w:noProof/>
            </w:rPr>
            <w:fldChar w:fldCharType="end"/>
          </w:r>
        </w:p>
        <w:p w14:paraId="0F474D1A" w14:textId="31E3D57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412: ROBOT: JOG BACKWARD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220</w:t>
          </w:r>
          <w:r>
            <w:rPr>
              <w:noProof/>
            </w:rPr>
            <w:fldChar w:fldCharType="end"/>
          </w:r>
        </w:p>
        <w:p w14:paraId="3D65A1CE" w14:textId="2066216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413: ROBOT: SET POSITION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221</w:t>
          </w:r>
          <w:r>
            <w:rPr>
              <w:noProof/>
            </w:rPr>
            <w:fldChar w:fldCharType="end"/>
          </w:r>
        </w:p>
        <w:p w14:paraId="7EFD40FC" w14:textId="7C4AA8C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900: INSERTER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222</w:t>
          </w:r>
          <w:r>
            <w:rPr>
              <w:noProof/>
            </w:rPr>
            <w:fldChar w:fldCharType="end"/>
          </w:r>
        </w:p>
        <w:p w14:paraId="54B30BFE" w14:textId="56B4A92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901: CODE READER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223</w:t>
          </w:r>
          <w:r>
            <w:rPr>
              <w:noProof/>
            </w:rPr>
            <w:fldChar w:fldCharType="end"/>
          </w:r>
        </w:p>
        <w:p w14:paraId="73DFE045" w14:textId="5596146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10.4.49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902: INSERTER: CONTINUOUS CALL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225</w:t>
          </w:r>
          <w:r>
            <w:rPr>
              <w:noProof/>
            </w:rPr>
            <w:fldChar w:fldCharType="end"/>
          </w:r>
        </w:p>
        <w:p w14:paraId="6EAB9E77" w14:textId="73535AE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2001: HIGH CARTON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227</w:t>
          </w:r>
          <w:r>
            <w:rPr>
              <w:noProof/>
            </w:rPr>
            <w:fldChar w:fldCharType="end"/>
          </w:r>
        </w:p>
        <w:p w14:paraId="48EB2E8B" w14:textId="2F6E92F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2001: INFEED: CHECK LABEL INHALER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229</w:t>
          </w:r>
          <w:r>
            <w:rPr>
              <w:noProof/>
            </w:rPr>
            <w:fldChar w:fldCharType="end"/>
          </w:r>
        </w:p>
        <w:p w14:paraId="01657952" w14:textId="3DF4509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2002: INFEED: CHECK CAP INHALER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231</w:t>
          </w:r>
          <w:r>
            <w:rPr>
              <w:noProof/>
            </w:rPr>
            <w:fldChar w:fldCharType="end"/>
          </w:r>
        </w:p>
        <w:p w14:paraId="2CEBE4B4" w14:textId="35A0605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2003: INFEED: CHECK CAP INHALER - TEACH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233</w:t>
          </w:r>
          <w:r>
            <w:rPr>
              <w:noProof/>
            </w:rPr>
            <w:fldChar w:fldCharType="end"/>
          </w:r>
        </w:p>
        <w:p w14:paraId="70B1A3C8" w14:textId="61D118F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2004: INFEED: CHECK CAP INHALER - CALIBRATION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234</w:t>
          </w:r>
          <w:r>
            <w:rPr>
              <w:noProof/>
            </w:rPr>
            <w:fldChar w:fldCharType="end"/>
          </w:r>
        </w:p>
        <w:p w14:paraId="69E5258E" w14:textId="5590E5A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10.4.55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2005: INFEED: CHECK POSITION INHALER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235</w:t>
          </w:r>
          <w:r>
            <w:rPr>
              <w:noProof/>
            </w:rPr>
            <w:fldChar w:fldCharType="end"/>
          </w:r>
        </w:p>
        <w:p w14:paraId="16DE9E6B" w14:textId="438B7C2E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Messages (ME)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237</w:t>
          </w:r>
          <w:r>
            <w:rPr>
              <w:noProof/>
            </w:rPr>
            <w:fldChar w:fldCharType="end"/>
          </w:r>
        </w:p>
        <w:p w14:paraId="75701C93" w14:textId="1B19EB2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40: OPERATING MODE: AUTOMATIC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237</w:t>
          </w:r>
          <w:r>
            <w:rPr>
              <w:noProof/>
            </w:rPr>
            <w:fldChar w:fldCharType="end"/>
          </w:r>
        </w:p>
        <w:p w14:paraId="69052BF6" w14:textId="6DAEE32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10.5.2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41: OPERATING MODE: 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238</w:t>
          </w:r>
          <w:r>
            <w:rPr>
              <w:noProof/>
            </w:rPr>
            <w:fldChar w:fldCharType="end"/>
          </w:r>
        </w:p>
        <w:p w14:paraId="06746040" w14:textId="2CC73CF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42: OPERATING MODE: INCHING MODE PANEL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239</w:t>
          </w:r>
          <w:r>
            <w:rPr>
              <w:noProof/>
            </w:rPr>
            <w:fldChar w:fldCharType="end"/>
          </w:r>
        </w:p>
        <w:p w14:paraId="399D2F99" w14:textId="318EE09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43: OPERATING MODE: INCHING MODE CABLE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240</w:t>
          </w:r>
          <w:r>
            <w:rPr>
              <w:noProof/>
            </w:rPr>
            <w:fldChar w:fldCharType="end"/>
          </w:r>
        </w:p>
        <w:p w14:paraId="5E37CAD6" w14:textId="57C02E9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44: MACHINE: REFERENCE RUN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241</w:t>
          </w:r>
          <w:r>
            <w:rPr>
              <w:noProof/>
            </w:rPr>
            <w:fldChar w:fldCharType="end"/>
          </w:r>
        </w:p>
        <w:p w14:paraId="1D6D4DCF" w14:textId="2B2F36D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47: OPERATING MODE: JOG MODE SINGLE AXES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242</w:t>
          </w:r>
          <w:r>
            <w:rPr>
              <w:noProof/>
            </w:rPr>
            <w:fldChar w:fldCharType="end"/>
          </w:r>
        </w:p>
        <w:p w14:paraId="054EBE6B" w14:textId="0CAC88F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48: OPERATING MODE: INCHING MODE CABLE BACK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243</w:t>
          </w:r>
          <w:r>
            <w:rPr>
              <w:noProof/>
            </w:rPr>
            <w:fldChar w:fldCharType="end"/>
          </w:r>
        </w:p>
        <w:p w14:paraId="38EBB589" w14:textId="7022727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105: MACHINE: MANUAL INSERT ENABLED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244</w:t>
          </w:r>
          <w:r>
            <w:rPr>
              <w:noProof/>
            </w:rPr>
            <w:fldChar w:fldCharType="end"/>
          </w:r>
        </w:p>
        <w:p w14:paraId="45A0181E" w14:textId="338D6CD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106: MACHINE: SPEED HAS BEEN REDUCED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245</w:t>
          </w:r>
          <w:r>
            <w:rPr>
              <w:noProof/>
            </w:rPr>
            <w:fldChar w:fldCharType="end"/>
          </w:r>
        </w:p>
        <w:p w14:paraId="29CA1E73" w14:textId="0CF0321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160: MACHINE: OPERATIONAL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246</w:t>
          </w:r>
          <w:r>
            <w:rPr>
              <w:noProof/>
            </w:rPr>
            <w:fldChar w:fldCharType="end"/>
          </w:r>
        </w:p>
        <w:p w14:paraId="49FEFCAA" w14:textId="3D4EA88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161: MOTION CONTROL: WAIT UNTIL OPERATIONAL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247</w:t>
          </w:r>
          <w:r>
            <w:rPr>
              <w:noProof/>
            </w:rPr>
            <w:fldChar w:fldCharType="end"/>
          </w:r>
        </w:p>
        <w:p w14:paraId="562FEC42" w14:textId="5D98F43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362: LEAFLET: MEASURING RUN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248</w:t>
          </w:r>
          <w:r>
            <w:rPr>
              <w:noProof/>
            </w:rPr>
            <w:fldChar w:fldCharType="end"/>
          </w:r>
        </w:p>
        <w:p w14:paraId="07878C67" w14:textId="6ED0C8B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363: LEAFLET: PREPARE MEASURING RUN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249</w:t>
          </w:r>
          <w:r>
            <w:rPr>
              <w:noProof/>
            </w:rPr>
            <w:fldChar w:fldCharType="end"/>
          </w:r>
        </w:p>
        <w:p w14:paraId="7621F886" w14:textId="55D5D1F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447: INFEED 1: RUN TO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250</w:t>
          </w:r>
          <w:r>
            <w:rPr>
              <w:noProof/>
            </w:rPr>
            <w:fldChar w:fldCharType="end"/>
          </w:r>
        </w:p>
        <w:p w14:paraId="104813DC" w14:textId="510D0DA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447: BOTTLE INFEED: RUN TO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251</w:t>
          </w:r>
          <w:r>
            <w:rPr>
              <w:noProof/>
            </w:rPr>
            <w:fldChar w:fldCharType="end"/>
          </w:r>
        </w:p>
        <w:p w14:paraId="382E970B" w14:textId="60129BA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447: VIAL INFEED: RUN TO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252</w:t>
          </w:r>
          <w:r>
            <w:rPr>
              <w:noProof/>
            </w:rPr>
            <w:fldChar w:fldCharType="end"/>
          </w:r>
        </w:p>
        <w:p w14:paraId="6E655CB5" w14:textId="783FAD2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547: INFEED 2: RUN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253</w:t>
          </w:r>
          <w:r>
            <w:rPr>
              <w:noProof/>
            </w:rPr>
            <w:fldChar w:fldCharType="end"/>
          </w:r>
        </w:p>
        <w:p w14:paraId="41A2722E" w14:textId="259064E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551: INFEED: UPSTREAM MACHINE: NOT READY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254</w:t>
          </w:r>
          <w:r>
            <w:rPr>
              <w:noProof/>
            </w:rPr>
            <w:fldChar w:fldCharType="end"/>
          </w:r>
        </w:p>
        <w:p w14:paraId="1003343E" w14:textId="35D0EDA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10.5.19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647: INFEED 3: RUN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255</w:t>
          </w:r>
          <w:r>
            <w:rPr>
              <w:noProof/>
            </w:rPr>
            <w:fldChar w:fldCharType="end"/>
          </w:r>
        </w:p>
        <w:p w14:paraId="65F7E6B8" w14:textId="79FE81A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10.5.20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2010: INFEED: CHECK CAP INHALER: TEACH PROCEDURE SUCCESSFUL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256</w:t>
          </w:r>
          <w:r>
            <w:rPr>
              <w:noProof/>
            </w:rPr>
            <w:fldChar w:fldCharType="end"/>
          </w:r>
        </w:p>
        <w:p w14:paraId="725B0386" w14:textId="00396F0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10.5.21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ME 2011: INFEED: CHECK CAP INHALER: CALIBRATION PROCEDURE SUCCESSFUL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257</w:t>
          </w:r>
          <w:r>
            <w:rPr>
              <w:noProof/>
            </w:rPr>
            <w:fldChar w:fldCharType="end"/>
          </w:r>
        </w:p>
        <w:p w14:paraId="28A30DFD" w14:textId="5F48A8B2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Warnings (WA)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258</w:t>
          </w:r>
          <w:r>
            <w:rPr>
              <w:noProof/>
            </w:rPr>
            <w:fldChar w:fldCharType="end"/>
          </w:r>
        </w:p>
        <w:p w14:paraId="125C6261" w14:textId="5C6AEAC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5: MACHINE: COMPRESSED AIR SWITCHED OFF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258</w:t>
          </w:r>
          <w:r>
            <w:rPr>
              <w:noProof/>
            </w:rPr>
            <w:fldChar w:fldCharType="end"/>
          </w:r>
        </w:p>
        <w:p w14:paraId="7D36D0F1" w14:textId="034ED4B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27: CONTROL-PC: M-GUARD ENABLED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259</w:t>
          </w:r>
          <w:r>
            <w:rPr>
              <w:noProof/>
            </w:rPr>
            <w:fldChar w:fldCharType="end"/>
          </w:r>
        </w:p>
        <w:p w14:paraId="3AFAA61C" w14:textId="4504094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28: CONTROL-PC: REMOTE MAINTENANCE ENABLED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260</w:t>
          </w:r>
          <w:r>
            <w:rPr>
              <w:noProof/>
            </w:rPr>
            <w:fldChar w:fldCharType="end"/>
          </w:r>
        </w:p>
        <w:p w14:paraId="3CC3640D" w14:textId="73FEC47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29: OPERATOR: NO USER LOGGED 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261</w:t>
          </w:r>
          <w:r>
            <w:rPr>
              <w:noProof/>
            </w:rPr>
            <w:fldChar w:fldCharType="end"/>
          </w:r>
        </w:p>
        <w:p w14:paraId="2EE2256F" w14:textId="37A7986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198: MACHINE: DRIVE BRAKE(S) RELEASED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262</w:t>
          </w:r>
          <w:r>
            <w:rPr>
              <w:noProof/>
            </w:rPr>
            <w:fldChar w:fldCharType="end"/>
          </w:r>
        </w:p>
        <w:p w14:paraId="34C2DD94" w14:textId="1F28396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220: CARTON: PREWARNING LOW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263</w:t>
          </w:r>
          <w:r>
            <w:rPr>
              <w:noProof/>
            </w:rPr>
            <w:fldChar w:fldCharType="end"/>
          </w:r>
        </w:p>
        <w:p w14:paraId="32BB50D5" w14:textId="4AA8EF3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232: GLUE UNIT: PREWARNING LOW GLUE LEVEL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264</w:t>
          </w:r>
          <w:r>
            <w:rPr>
              <w:noProof/>
            </w:rPr>
            <w:fldChar w:fldCharType="end"/>
          </w:r>
        </w:p>
        <w:p w14:paraId="5718BB97" w14:textId="7EF3F1A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300: LEAFLET: PREWARNING LOW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265</w:t>
          </w:r>
          <w:r>
            <w:rPr>
              <w:noProof/>
            </w:rPr>
            <w:fldChar w:fldCharType="end"/>
          </w:r>
        </w:p>
        <w:p w14:paraId="6AE1833E" w14:textId="0F72690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val="fr-FR" w:eastAsia="de-DE"/>
            </w:rPr>
          </w:pPr>
          <w:r w:rsidRPr="00730114">
            <w:rPr>
              <w:noProof/>
              <w:lang w:val="fr-FR"/>
            </w:rPr>
            <w:t>10.6.9</w:t>
          </w:r>
          <w:r w:rsidRPr="00730114">
            <w:rPr>
              <w:rFonts w:eastAsiaTheme="minorEastAsia"/>
              <w:noProof/>
              <w:sz w:val="22"/>
              <w:szCs w:val="22"/>
              <w:lang w:val="fr-FR" w:eastAsia="de-DE"/>
            </w:rPr>
            <w:tab/>
          </w:r>
          <w:r w:rsidRPr="00730114">
            <w:rPr>
              <w:noProof/>
              <w:lang w:val="fr-FR"/>
            </w:rPr>
            <w:t>WA 380: TURRET MAGAZINE: MINIMAL SUPPLY</w:t>
          </w:r>
          <w:r w:rsidRPr="00730114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730114">
            <w:rPr>
              <w:noProof/>
              <w:lang w:val="fr-FR"/>
            </w:rPr>
            <w:instrText xml:space="preserve"> PAGEREF _Toc118817662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30114">
            <w:rPr>
              <w:noProof/>
              <w:lang w:val="fr-FR"/>
            </w:rPr>
            <w:t>266</w:t>
          </w:r>
          <w:r>
            <w:rPr>
              <w:noProof/>
            </w:rPr>
            <w:fldChar w:fldCharType="end"/>
          </w:r>
        </w:p>
        <w:p w14:paraId="6874D73C" w14:textId="7F06C47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381: TURRET MAGAZINE: NOT IN OPERATION MODE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267</w:t>
          </w:r>
          <w:r>
            <w:rPr>
              <w:noProof/>
            </w:rPr>
            <w:fldChar w:fldCharType="end"/>
          </w:r>
        </w:p>
        <w:p w14:paraId="6572006C" w14:textId="2F9DFEB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400: INFEED 1: MINIMAL SUPPLY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268</w:t>
          </w:r>
          <w:r>
            <w:rPr>
              <w:noProof/>
            </w:rPr>
            <w:fldChar w:fldCharType="end"/>
          </w:r>
        </w:p>
        <w:p w14:paraId="61871117" w14:textId="689AAFC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400: VIAL INFEED: MINIMAL SUPPLY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269</w:t>
          </w:r>
          <w:r>
            <w:rPr>
              <w:noProof/>
            </w:rPr>
            <w:fldChar w:fldCharType="end"/>
          </w:r>
        </w:p>
        <w:p w14:paraId="15A781BD" w14:textId="599091A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480: ROBOT: DRIVE AXIS X POSITION LIMIT +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270</w:t>
          </w:r>
          <w:r>
            <w:rPr>
              <w:noProof/>
            </w:rPr>
            <w:fldChar w:fldCharType="end"/>
          </w:r>
        </w:p>
        <w:p w14:paraId="5628F617" w14:textId="254DB9B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481: ROBOT: DRIVE AXIS X POSITION LIMIT -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271</w:t>
          </w:r>
          <w:r>
            <w:rPr>
              <w:noProof/>
            </w:rPr>
            <w:fldChar w:fldCharType="end"/>
          </w:r>
        </w:p>
        <w:p w14:paraId="7C75C6AA" w14:textId="65BC5CB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482: ROBOT: DRIVE AXIS Y POSITION LIMIT +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272</w:t>
          </w:r>
          <w:r>
            <w:rPr>
              <w:noProof/>
            </w:rPr>
            <w:fldChar w:fldCharType="end"/>
          </w:r>
        </w:p>
        <w:p w14:paraId="4D5360B1" w14:textId="0CDC6FC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483: ROBOT: DRIVE AXIS Y POSITION LIMIT -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273</w:t>
          </w:r>
          <w:r>
            <w:rPr>
              <w:noProof/>
            </w:rPr>
            <w:fldChar w:fldCharType="end"/>
          </w:r>
        </w:p>
        <w:p w14:paraId="12B146BD" w14:textId="6DF6CE9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484: ROBOT: DRIVE AXIS Z POSITION LIMIT +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274</w:t>
          </w:r>
          <w:r>
            <w:rPr>
              <w:noProof/>
            </w:rPr>
            <w:fldChar w:fldCharType="end"/>
          </w:r>
        </w:p>
        <w:p w14:paraId="35F36B5F" w14:textId="4D2FF26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485: ROBOT: DRIVE AXIS Z POSITION LIMIT -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275</w:t>
          </w:r>
          <w:r>
            <w:rPr>
              <w:noProof/>
            </w:rPr>
            <w:fldChar w:fldCharType="end"/>
          </w:r>
        </w:p>
        <w:p w14:paraId="566AE384" w14:textId="73FFABB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10.6.19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500: INFEED 2: MINIMAL SUPPLY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276</w:t>
          </w:r>
          <w:r>
            <w:rPr>
              <w:noProof/>
            </w:rPr>
            <w:fldChar w:fldCharType="end"/>
          </w:r>
        </w:p>
        <w:p w14:paraId="5DA72E25" w14:textId="60015DC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10.6.20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600: INFEED 3: MINIMAL SUPPLY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277</w:t>
          </w:r>
          <w:r>
            <w:rPr>
              <w:noProof/>
            </w:rPr>
            <w:fldChar w:fldCharType="end"/>
          </w:r>
        </w:p>
        <w:p w14:paraId="71A2308F" w14:textId="2D97D95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10.6.21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980: INSERTER: TURRET MAGAZINE: MINIMAL SUPPLY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278</w:t>
          </w:r>
          <w:r>
            <w:rPr>
              <w:noProof/>
            </w:rPr>
            <w:fldChar w:fldCharType="end"/>
          </w:r>
        </w:p>
        <w:p w14:paraId="762DC619" w14:textId="439DD35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10.6.22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WA 981: INSERTER: TURRET MAGAZINE: NOT IN OPERATION MODE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279</w:t>
          </w:r>
          <w:r>
            <w:rPr>
              <w:noProof/>
            </w:rPr>
            <w:fldChar w:fldCharType="end"/>
          </w:r>
        </w:p>
        <w:p w14:paraId="55159981" w14:textId="78275511" w:rsidR="00413B12" w:rsidRPr="00730114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Faults (FLT)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280</w:t>
          </w:r>
          <w:r>
            <w:rPr>
              <w:noProof/>
            </w:rPr>
            <w:fldChar w:fldCharType="end"/>
          </w:r>
        </w:p>
        <w:p w14:paraId="38AEBD69" w14:textId="00ADFFE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3: OPERATOR: NORMAL STOP ACTUATED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280</w:t>
          </w:r>
          <w:r>
            <w:rPr>
              <w:noProof/>
            </w:rPr>
            <w:fldChar w:fldCharType="end"/>
          </w:r>
        </w:p>
        <w:p w14:paraId="22A52CEE" w14:textId="108CE85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4: OPERATOR: WRONG OPERATING MODE SELECTED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281</w:t>
          </w:r>
          <w:r>
            <w:rPr>
              <w:noProof/>
            </w:rPr>
            <w:fldChar w:fldCharType="end"/>
          </w:r>
        </w:p>
        <w:p w14:paraId="35B95A63" w14:textId="42398F0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5: COMPRESSED AIR: MONITORING INLET PRESSURE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282</w:t>
          </w:r>
          <w:r>
            <w:rPr>
              <w:noProof/>
            </w:rPr>
            <w:fldChar w:fldCharType="end"/>
          </w:r>
        </w:p>
        <w:p w14:paraId="22CD5D16" w14:textId="7C46FF0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6: ETHERCAT: FAULT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283</w:t>
          </w:r>
          <w:r>
            <w:rPr>
              <w:noProof/>
            </w:rPr>
            <w:fldChar w:fldCharType="end"/>
          </w:r>
        </w:p>
        <w:p w14:paraId="3B78D5A8" w14:textId="30BDD20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7: COMPRESSED AIR: MONITORING SAFE SHUTDOWN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285</w:t>
          </w:r>
          <w:r>
            <w:rPr>
              <w:noProof/>
            </w:rPr>
            <w:fldChar w:fldCharType="end"/>
          </w:r>
        </w:p>
        <w:p w14:paraId="25A95E82" w14:textId="5D6EC11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9: FAULT PROFIBUS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286</w:t>
          </w:r>
          <w:r>
            <w:rPr>
              <w:noProof/>
            </w:rPr>
            <w:fldChar w:fldCharType="end"/>
          </w:r>
        </w:p>
        <w:p w14:paraId="6D9B57D9" w14:textId="328C9C7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11: MOTION DRIVES: OVERLOAD POWER SUPPLY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287</w:t>
          </w:r>
          <w:r>
            <w:rPr>
              <w:noProof/>
            </w:rPr>
            <w:fldChar w:fldCharType="end"/>
          </w:r>
        </w:p>
        <w:p w14:paraId="7B8609A1" w14:textId="69C7C5B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16: HANDWHEEL IS ENGAGED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288</w:t>
          </w:r>
          <w:r>
            <w:rPr>
              <w:noProof/>
            </w:rPr>
            <w:fldChar w:fldCharType="end"/>
          </w:r>
        </w:p>
        <w:p w14:paraId="602C519C" w14:textId="4434651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17: OPERATOR: OPERATING MODE CHANGE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289</w:t>
          </w:r>
          <w:r>
            <w:rPr>
              <w:noProof/>
            </w:rPr>
            <w:fldChar w:fldCharType="end"/>
          </w:r>
        </w:p>
        <w:p w14:paraId="1F43ABB6" w14:textId="447B223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20: BATCH CONTROL: PARTIAL BATCH OBTAINED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290</w:t>
          </w:r>
          <w:r>
            <w:rPr>
              <w:noProof/>
            </w:rPr>
            <w:fldChar w:fldCharType="end"/>
          </w:r>
        </w:p>
        <w:p w14:paraId="021F1706" w14:textId="29BB739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21: BATCH CONTROL: COMPLETE BATCH OBTAINED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291</w:t>
          </w:r>
          <w:r>
            <w:rPr>
              <w:noProof/>
            </w:rPr>
            <w:fldChar w:fldCharType="end"/>
          </w:r>
        </w:p>
        <w:p w14:paraId="7DC2F39A" w14:textId="1C3128E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22: VACUUM: OVERLOAD PUMP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292</w:t>
          </w:r>
          <w:r>
            <w:rPr>
              <w:noProof/>
            </w:rPr>
            <w:fldChar w:fldCharType="end"/>
          </w:r>
        </w:p>
        <w:p w14:paraId="3B086484" w14:textId="3648A2C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23: VACUUM: MONITORING NEGATIVE PRESSURE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293</w:t>
          </w:r>
          <w:r>
            <w:rPr>
              <w:noProof/>
            </w:rPr>
            <w:fldChar w:fldCharType="end"/>
          </w:r>
        </w:p>
        <w:p w14:paraId="4C04F963" w14:textId="6563518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26: CONTROL CABINET: FAULT SAFETY PLC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294</w:t>
          </w:r>
          <w:r>
            <w:rPr>
              <w:noProof/>
            </w:rPr>
            <w:fldChar w:fldCharType="end"/>
          </w:r>
        </w:p>
        <w:p w14:paraId="75E03835" w14:textId="338C5D8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30: MACHINE: WAS RACED BACKWARDS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295</w:t>
          </w:r>
          <w:r>
            <w:rPr>
              <w:noProof/>
            </w:rPr>
            <w:fldChar w:fldCharType="end"/>
          </w:r>
        </w:p>
        <w:p w14:paraId="35D94303" w14:textId="3999652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35: CONTROL CABINET: MONITORING MAIN SWITCH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296</w:t>
          </w:r>
          <w:r>
            <w:rPr>
              <w:noProof/>
            </w:rPr>
            <w:fldChar w:fldCharType="end"/>
          </w:r>
        </w:p>
        <w:p w14:paraId="6AECAA5F" w14:textId="335DA59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41: CONTROL CABINET LEFT: OVERTEMPERATURE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297</w:t>
          </w:r>
          <w:r>
            <w:rPr>
              <w:noProof/>
            </w:rPr>
            <w:fldChar w:fldCharType="end"/>
          </w:r>
        </w:p>
        <w:p w14:paraId="1450E804" w14:textId="53170A9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42: CONTROL CABINET RIGHT: OVERTEMPERATURE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298</w:t>
          </w:r>
          <w:r>
            <w:rPr>
              <w:noProof/>
            </w:rPr>
            <w:fldChar w:fldCharType="end"/>
          </w:r>
        </w:p>
        <w:p w14:paraId="7EE18B56" w14:textId="73D1D2D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43: CONTROL CABINET: VOLTAGE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299</w:t>
          </w:r>
          <w:r>
            <w:rPr>
              <w:noProof/>
            </w:rPr>
            <w:fldChar w:fldCharType="end"/>
          </w:r>
        </w:p>
        <w:p w14:paraId="2DAB50B0" w14:textId="7949475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78: EMERGENCY STOP: SAFETY RELAY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300</w:t>
          </w:r>
          <w:r>
            <w:rPr>
              <w:noProof/>
            </w:rPr>
            <w:fldChar w:fldCharType="end"/>
          </w:r>
        </w:p>
        <w:p w14:paraId="20433FE3" w14:textId="6D8C7E9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79: LINE EMERGENCY STOP ACTUATED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301</w:t>
          </w:r>
          <w:r>
            <w:rPr>
              <w:noProof/>
            </w:rPr>
            <w:fldChar w:fldCharType="end"/>
          </w:r>
        </w:p>
        <w:p w14:paraId="4EF6BA09" w14:textId="102C07F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81: EMERGENCY STOP ACTUATED: OPERATING PANEL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302</w:t>
          </w:r>
          <w:r>
            <w:rPr>
              <w:noProof/>
            </w:rPr>
            <w:fldChar w:fldCharType="end"/>
          </w:r>
        </w:p>
        <w:p w14:paraId="6A4BCB8D" w14:textId="1124DF0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83: GUARD BASIC MACHINE: SAFETY RELAY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_Toc118817699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303</w:t>
          </w:r>
          <w:r>
            <w:rPr>
              <w:noProof/>
            </w:rPr>
            <w:fldChar w:fldCharType="end"/>
          </w:r>
        </w:p>
        <w:p w14:paraId="78CCC9B8" w14:textId="0F58836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86: GUARD OPEN: BOTTOM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304</w:t>
          </w:r>
          <w:r>
            <w:rPr>
              <w:noProof/>
            </w:rPr>
            <w:fldChar w:fldCharType="end"/>
          </w:r>
        </w:p>
        <w:p w14:paraId="63638E74" w14:textId="5A9CCAB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86: GUARD 8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305</w:t>
          </w:r>
          <w:r>
            <w:rPr>
              <w:noProof/>
            </w:rPr>
            <w:fldChar w:fldCharType="end"/>
          </w:r>
        </w:p>
        <w:p w14:paraId="7D5CE6A8" w14:textId="15340C9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87: GUARD OPEN: CARTON BELT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306</w:t>
          </w:r>
          <w:r>
            <w:rPr>
              <w:noProof/>
            </w:rPr>
            <w:fldChar w:fldCharType="end"/>
          </w:r>
        </w:p>
        <w:p w14:paraId="7009B829" w14:textId="3058F0C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87: GUARD 7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307</w:t>
          </w:r>
          <w:r>
            <w:rPr>
              <w:noProof/>
            </w:rPr>
            <w:fldChar w:fldCharType="end"/>
          </w:r>
        </w:p>
        <w:p w14:paraId="3FEAE3EC" w14:textId="1CCCC09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88: GUARD OPEN: INSERTION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308</w:t>
          </w:r>
          <w:r>
            <w:rPr>
              <w:noProof/>
            </w:rPr>
            <w:fldChar w:fldCharType="end"/>
          </w:r>
        </w:p>
        <w:p w14:paraId="3136A549" w14:textId="135C373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89: GUARD OPEN: DISCHARGE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309</w:t>
          </w:r>
          <w:r>
            <w:rPr>
              <w:noProof/>
            </w:rPr>
            <w:fldChar w:fldCharType="end"/>
          </w:r>
        </w:p>
        <w:p w14:paraId="186F9F1D" w14:textId="3C724CC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90: GUARD OPEN: CONTROL CABINET SWIVELED OFF LEFT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310</w:t>
          </w:r>
          <w:r>
            <w:rPr>
              <w:noProof/>
            </w:rPr>
            <w:fldChar w:fldCharType="end"/>
          </w:r>
        </w:p>
        <w:p w14:paraId="0D37DADA" w14:textId="72E1D02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91: GUARD OPEN: CONTROL CABINET SWIVELED OFF RIGHT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311</w:t>
          </w:r>
          <w:r>
            <w:rPr>
              <w:noProof/>
            </w:rPr>
            <w:fldChar w:fldCharType="end"/>
          </w:r>
        </w:p>
        <w:p w14:paraId="32D3A354" w14:textId="50103F9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96: GUARD OPEN: HANDWHEEL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312</w:t>
          </w:r>
          <w:r>
            <w:rPr>
              <w:noProof/>
            </w:rPr>
            <w:fldChar w:fldCharType="end"/>
          </w:r>
        </w:p>
        <w:p w14:paraId="7C2DA7F3" w14:textId="5658553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100: GUARD OPEN: PRODUCT CHAIN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313</w:t>
          </w:r>
          <w:r>
            <w:rPr>
              <w:noProof/>
            </w:rPr>
            <w:fldChar w:fldCharType="end"/>
          </w:r>
        </w:p>
        <w:p w14:paraId="7E911EB1" w14:textId="506F5CF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100: GUARD 3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314</w:t>
          </w:r>
          <w:r>
            <w:rPr>
              <w:noProof/>
            </w:rPr>
            <w:fldChar w:fldCharType="end"/>
          </w:r>
        </w:p>
        <w:p w14:paraId="2053719A" w14:textId="51DBE3D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104: GUARD OPEN: INFEED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315</w:t>
          </w:r>
          <w:r>
            <w:rPr>
              <w:noProof/>
            </w:rPr>
            <w:fldChar w:fldCharType="end"/>
          </w:r>
        </w:p>
        <w:p w14:paraId="3C39D9D1" w14:textId="676506E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110: PRODUCT SENSING: CONSECUTIVE FAULT EXCESS HEIGHT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316</w:t>
          </w:r>
          <w:r>
            <w:rPr>
              <w:noProof/>
            </w:rPr>
            <w:fldChar w:fldCharType="end"/>
          </w:r>
        </w:p>
        <w:p w14:paraId="1265FB99" w14:textId="5879F76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111: PRODUCT SENSING: CONSECUTIVE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318</w:t>
          </w:r>
          <w:r>
            <w:rPr>
              <w:noProof/>
            </w:rPr>
            <w:fldChar w:fldCharType="end"/>
          </w:r>
        </w:p>
        <w:p w14:paraId="6D71D9CC" w14:textId="3124329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112: PRODUCT SENSING: SENSOR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320</w:t>
          </w:r>
          <w:r>
            <w:rPr>
              <w:noProof/>
            </w:rPr>
            <w:fldChar w:fldCharType="end"/>
          </w:r>
        </w:p>
        <w:p w14:paraId="43BD504F" w14:textId="69B9246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10.7.39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113: PRODUCT SENSING: SENSOR MONITORING EXCESS HEIGHT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321</w:t>
          </w:r>
          <w:r>
            <w:rPr>
              <w:noProof/>
            </w:rPr>
            <w:fldChar w:fldCharType="end"/>
          </w:r>
        </w:p>
        <w:p w14:paraId="50BEC170" w14:textId="1D5A432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120: INSERTION: SAFETY SENSOR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322</w:t>
          </w:r>
          <w:r>
            <w:rPr>
              <w:noProof/>
            </w:rPr>
            <w:fldChar w:fldCharType="end"/>
          </w:r>
        </w:p>
        <w:p w14:paraId="410FBE41" w14:textId="16DF042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121: INSERTION: DEFECTIVE PRODUCT STOPPED PLEASE REMOVE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323</w:t>
          </w:r>
          <w:r>
            <w:rPr>
              <w:noProof/>
            </w:rPr>
            <w:fldChar w:fldCharType="end"/>
          </w:r>
        </w:p>
        <w:p w14:paraId="140291EB" w14:textId="113FCFC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10.7.42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123: INSERTION: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325</w:t>
          </w:r>
          <w:r>
            <w:rPr>
              <w:noProof/>
            </w:rPr>
            <w:fldChar w:fldCharType="end"/>
          </w:r>
        </w:p>
        <w:p w14:paraId="41A490BB" w14:textId="6AC173C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124: GUARD OPEN: SLIDE 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326</w:t>
          </w:r>
          <w:r>
            <w:rPr>
              <w:noProof/>
            </w:rPr>
            <w:fldChar w:fldCharType="end"/>
          </w:r>
        </w:p>
        <w:p w14:paraId="61511DCA" w14:textId="51D04EF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126: INSERTION: OVERLOAD PREINSERTION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327</w:t>
          </w:r>
          <w:r>
            <w:rPr>
              <w:noProof/>
            </w:rPr>
            <w:fldChar w:fldCharType="end"/>
          </w:r>
        </w:p>
        <w:p w14:paraId="7FF0AFA3" w14:textId="27B17BA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173: INSERTION: SLIDE IN 1 NOT IN POSITION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328</w:t>
          </w:r>
          <w:r>
            <w:rPr>
              <w:noProof/>
            </w:rPr>
            <w:fldChar w:fldCharType="end"/>
          </w:r>
        </w:p>
        <w:p w14:paraId="4F8EF793" w14:textId="77D5F22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174: INSERTION: SLIDE IN 2 NOT IN POSITION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329</w:t>
          </w:r>
          <w:r>
            <w:rPr>
              <w:noProof/>
            </w:rPr>
            <w:fldChar w:fldCharType="end"/>
          </w:r>
        </w:p>
        <w:p w14:paraId="3ABCA9E1" w14:textId="08D18A4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175: INSERTION: SLIDE IN 3 NOT IN POSITION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330</w:t>
          </w:r>
          <w:r>
            <w:rPr>
              <w:noProof/>
            </w:rPr>
            <w:fldChar w:fldCharType="end"/>
          </w:r>
        </w:p>
        <w:p w14:paraId="72CDF0A8" w14:textId="0745AE4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176: INSERTION: SLIDE IN 4 NOT IN POSTION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331</w:t>
          </w:r>
          <w:r>
            <w:rPr>
              <w:noProof/>
            </w:rPr>
            <w:fldChar w:fldCharType="end"/>
          </w:r>
        </w:p>
        <w:p w14:paraId="619647A7" w14:textId="46EB4C6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10.7.49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177: INSERTION: SLIDE IN 5 NOT IN POSTION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332</w:t>
          </w:r>
          <w:r>
            <w:rPr>
              <w:noProof/>
            </w:rPr>
            <w:fldChar w:fldCharType="end"/>
          </w:r>
        </w:p>
        <w:p w14:paraId="5D47BDCA" w14:textId="2D69C33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178: MOTION DRIVE SLIDE IN TABLE: FAULT  FLT 179: MOTION DRIVE SLIDE IN TABLE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333</w:t>
          </w:r>
          <w:r>
            <w:rPr>
              <w:noProof/>
            </w:rPr>
            <w:fldChar w:fldCharType="end"/>
          </w:r>
        </w:p>
        <w:p w14:paraId="2448CC58" w14:textId="4F77B19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186: MOTION DRIVE HORIZONTAL PRESINSERTION: FAULT FLT 192: MOTION DRIVE HORIZONTAL PRESINSERTION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335</w:t>
          </w:r>
          <w:r>
            <w:rPr>
              <w:noProof/>
            </w:rPr>
            <w:fldChar w:fldCharType="end"/>
          </w:r>
        </w:p>
        <w:p w14:paraId="17D41D45" w14:textId="5400538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187: MOTION DRIVE VERTICAL PREINSERTION: FAULT FLT 193: MOTION DRIVE VERTICAL PREINSERTION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337</w:t>
          </w:r>
          <w:r>
            <w:rPr>
              <w:noProof/>
            </w:rPr>
            <w:fldChar w:fldCharType="end"/>
          </w:r>
        </w:p>
        <w:p w14:paraId="3F73969D" w14:textId="42997F2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188: MOTION DRIVE INSERTION: FAULT FLT 191: MOTION DRIVE INSERTION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339</w:t>
          </w:r>
          <w:r>
            <w:rPr>
              <w:noProof/>
            </w:rPr>
            <w:fldChar w:fldCharType="end"/>
          </w:r>
        </w:p>
        <w:p w14:paraId="5065E7DD" w14:textId="3B5903C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196: MOTION DRIVE MAIN DRIVE: FAULT FLT 198: MOTION DRIVE MAIN DRIVE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341</w:t>
          </w:r>
          <w:r>
            <w:rPr>
              <w:noProof/>
            </w:rPr>
            <w:fldChar w:fldCharType="end"/>
          </w:r>
        </w:p>
        <w:p w14:paraId="707CF986" w14:textId="13690EC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200: MACHINE: JAM AT DISCHARGE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343</w:t>
          </w:r>
          <w:r>
            <w:rPr>
              <w:noProof/>
            </w:rPr>
            <w:fldChar w:fldCharType="end"/>
          </w:r>
        </w:p>
        <w:p w14:paraId="057D8DA2" w14:textId="2608296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201: DOWNSTREAM: STOP FROM MACHINE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344</w:t>
          </w:r>
          <w:r>
            <w:rPr>
              <w:noProof/>
            </w:rPr>
            <w:fldChar w:fldCharType="end"/>
          </w:r>
        </w:p>
        <w:p w14:paraId="3CAF2E62" w14:textId="532B417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203: DOWNSTREAM: STOP FROM MACHINE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346</w:t>
          </w:r>
          <w:r>
            <w:rPr>
              <w:noProof/>
            </w:rPr>
            <w:fldChar w:fldCharType="end"/>
          </w:r>
        </w:p>
        <w:p w14:paraId="279337BA" w14:textId="2472380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210: GUARD OPEN: CARTON MAGAZINE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348</w:t>
          </w:r>
          <w:r>
            <w:rPr>
              <w:noProof/>
            </w:rPr>
            <w:fldChar w:fldCharType="end"/>
          </w:r>
        </w:p>
        <w:p w14:paraId="55CD910B" w14:textId="6B029F7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10.7.59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210: GUARD 6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349</w:t>
          </w:r>
          <w:r>
            <w:rPr>
              <w:noProof/>
            </w:rPr>
            <w:fldChar w:fldCharType="end"/>
          </w:r>
        </w:p>
        <w:p w14:paraId="4A422EDC" w14:textId="00D4160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212: GUARD OPEN: DISCHARGE TOP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350</w:t>
          </w:r>
          <w:r>
            <w:rPr>
              <w:noProof/>
            </w:rPr>
            <w:fldChar w:fldCharType="end"/>
          </w:r>
        </w:p>
        <w:p w14:paraId="680C7BEC" w14:textId="6EE5020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212: GUARD 9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351</w:t>
          </w:r>
          <w:r>
            <w:rPr>
              <w:noProof/>
            </w:rPr>
            <w:fldChar w:fldCharType="end"/>
          </w:r>
        </w:p>
        <w:p w14:paraId="41FAE9F2" w14:textId="5DAA9E2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213: CARTON: OVERLOAD SIDE FLAP FOLDER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352</w:t>
          </w:r>
          <w:r>
            <w:rPr>
              <w:noProof/>
            </w:rPr>
            <w:fldChar w:fldCharType="end"/>
          </w:r>
        </w:p>
        <w:p w14:paraId="51EDC141" w14:textId="6D34A7B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219: CARTON BELT: LOWER POSITION NOT REACHED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353</w:t>
          </w:r>
          <w:r>
            <w:rPr>
              <w:noProof/>
            </w:rPr>
            <w:fldChar w:fldCharType="end"/>
          </w:r>
        </w:p>
        <w:p w14:paraId="291BBA60" w14:textId="5505CDC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220: CARTON: STOCK AT THE END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354</w:t>
          </w:r>
          <w:r>
            <w:rPr>
              <w:noProof/>
            </w:rPr>
            <w:fldChar w:fldCharType="end"/>
          </w:r>
        </w:p>
        <w:p w14:paraId="27C9AD99" w14:textId="6A5E0D9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221: MACHINE: COVER RAIL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355</w:t>
          </w:r>
          <w:r>
            <w:rPr>
              <w:noProof/>
            </w:rPr>
            <w:fldChar w:fldCharType="end"/>
          </w:r>
        </w:p>
        <w:p w14:paraId="7F158D50" w14:textId="7E7C03A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222: CARTON: CONSECUTIVE FAULT CROSSCHECK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356</w:t>
          </w:r>
          <w:r>
            <w:rPr>
              <w:noProof/>
            </w:rPr>
            <w:fldChar w:fldCharType="end"/>
          </w:r>
        </w:p>
        <w:p w14:paraId="78DB21E2" w14:textId="368FE57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223: CARTON: PICKUP 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358</w:t>
          </w:r>
          <w:r>
            <w:rPr>
              <w:noProof/>
            </w:rPr>
            <w:fldChar w:fldCharType="end"/>
          </w:r>
        </w:p>
        <w:p w14:paraId="09AFC3A1" w14:textId="45C9573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224: CARTON BELT: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359</w:t>
          </w:r>
          <w:r>
            <w:rPr>
              <w:noProof/>
            </w:rPr>
            <w:fldChar w:fldCharType="end"/>
          </w:r>
        </w:p>
        <w:p w14:paraId="36F0B9F3" w14:textId="4049B41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10.7.69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225: CARTON: CONSECUTIVE FAULT CODE READER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360</w:t>
          </w:r>
          <w:r>
            <w:rPr>
              <w:noProof/>
            </w:rPr>
            <w:fldChar w:fldCharType="end"/>
          </w:r>
        </w:p>
        <w:p w14:paraId="4C1A7D89" w14:textId="6A99592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226: CARTON: FAULT CODE READER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361</w:t>
          </w:r>
          <w:r>
            <w:rPr>
              <w:noProof/>
            </w:rPr>
            <w:fldChar w:fldCharType="end"/>
          </w:r>
        </w:p>
        <w:p w14:paraId="2F4EDDF1" w14:textId="06422E0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227: CARTON: SENSOR MONITORING CROSSCHECK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362</w:t>
          </w:r>
          <w:r>
            <w:rPr>
              <w:noProof/>
            </w:rPr>
            <w:fldChar w:fldCharType="end"/>
          </w:r>
        </w:p>
        <w:p w14:paraId="7FA532F9" w14:textId="757DEAF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230: GLUE UNIT: OPERATING TEMPERATURE NOT REACHED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363</w:t>
          </w:r>
          <w:r>
            <w:rPr>
              <w:noProof/>
            </w:rPr>
            <w:fldChar w:fldCharType="end"/>
          </w:r>
        </w:p>
        <w:p w14:paraId="7FA18525" w14:textId="46E2033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231: GLUE UNIT: DEVICE NOT READY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364</w:t>
          </w:r>
          <w:r>
            <w:rPr>
              <w:noProof/>
            </w:rPr>
            <w:fldChar w:fldCharType="end"/>
          </w:r>
        </w:p>
        <w:p w14:paraId="727DE508" w14:textId="1D6E29D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232: GLUE UNIT: GLUE LEVEL IS TOO 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365</w:t>
          </w:r>
          <w:r>
            <w:rPr>
              <w:noProof/>
            </w:rPr>
            <w:fldChar w:fldCharType="end"/>
          </w:r>
        </w:p>
        <w:p w14:paraId="62C86934" w14:textId="60D1465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235: GLUE STATION 1: SENSOR MONITORING CARTON SENSING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366</w:t>
          </w:r>
          <w:r>
            <w:rPr>
              <w:noProof/>
            </w:rPr>
            <w:fldChar w:fldCharType="end"/>
          </w:r>
        </w:p>
        <w:p w14:paraId="3D78CF20" w14:textId="6F59BD1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250: CARTON REJECT 1: BIN OVERFILL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367</w:t>
          </w:r>
          <w:r>
            <w:rPr>
              <w:noProof/>
            </w:rPr>
            <w:fldChar w:fldCharType="end"/>
          </w:r>
        </w:p>
        <w:p w14:paraId="5EAED34B" w14:textId="4EC1183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251: CARTON REJECT 1: CROSS 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368</w:t>
          </w:r>
          <w:r>
            <w:rPr>
              <w:noProof/>
            </w:rPr>
            <w:fldChar w:fldCharType="end"/>
          </w:r>
        </w:p>
        <w:p w14:paraId="73ECC7D3" w14:textId="73393C0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254: CARTON REJECT 1: SENSOR MONITORING CROSS 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369</w:t>
          </w:r>
          <w:r>
            <w:rPr>
              <w:noProof/>
            </w:rPr>
            <w:fldChar w:fldCharType="end"/>
          </w:r>
        </w:p>
        <w:p w14:paraId="5DBAD2DA" w14:textId="7EA1CF6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10.7.79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256: PRODUCT CHAIN: OVERFILL REJECT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371</w:t>
          </w:r>
          <w:r>
            <w:rPr>
              <w:noProof/>
            </w:rPr>
            <w:fldChar w:fldCharType="end"/>
          </w:r>
        </w:p>
        <w:p w14:paraId="6337CFEF" w14:textId="74964AE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270: CARTON: OPEN FLAP: SENSOR MONITORING COVER FLAP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372</w:t>
          </w:r>
          <w:r>
            <w:rPr>
              <w:noProof/>
            </w:rPr>
            <w:fldChar w:fldCharType="end"/>
          </w:r>
        </w:p>
        <w:p w14:paraId="6F30DC63" w14:textId="02B4F85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10.7.81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271: CARTON: OPEN FLAP: SENSOR MONITORING COVER FLAP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373</w:t>
          </w:r>
          <w:r>
            <w:rPr>
              <w:noProof/>
            </w:rPr>
            <w:fldChar w:fldCharType="end"/>
          </w:r>
        </w:p>
        <w:p w14:paraId="4083B6A1" w14:textId="2586A66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272: CARTON: OPEN FLAP: SENSOR MONITORING SIDE FLAP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374</w:t>
          </w:r>
          <w:r>
            <w:rPr>
              <w:noProof/>
            </w:rPr>
            <w:fldChar w:fldCharType="end"/>
          </w:r>
        </w:p>
        <w:p w14:paraId="18021149" w14:textId="348CABF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273: CARTON: OPEN FLAP: SENSOR MONITORING SIDE FLAP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375</w:t>
          </w:r>
          <w:r>
            <w:rPr>
              <w:noProof/>
            </w:rPr>
            <w:fldChar w:fldCharType="end"/>
          </w:r>
        </w:p>
        <w:p w14:paraId="225DEC59" w14:textId="0CF06C0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277: OUTFEED BELT 1: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376</w:t>
          </w:r>
          <w:r>
            <w:rPr>
              <w:noProof/>
            </w:rPr>
            <w:fldChar w:fldCharType="end"/>
          </w:r>
        </w:p>
        <w:p w14:paraId="0840C91C" w14:textId="73E6EBA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285: MOTION DRIVE CARTON SETUP: FAULT FLT 288: MOTION CARTON SETUP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377</w:t>
          </w:r>
          <w:r>
            <w:rPr>
              <w:noProof/>
            </w:rPr>
            <w:fldChar w:fldCharType="end"/>
          </w:r>
        </w:p>
        <w:p w14:paraId="386FE22E" w14:textId="18ADDB4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289: CARTON: OPEN FLAP: CONSECUTIVE FAULT COVER FLAP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379</w:t>
          </w:r>
          <w:r>
            <w:rPr>
              <w:noProof/>
            </w:rPr>
            <w:fldChar w:fldCharType="end"/>
          </w:r>
        </w:p>
        <w:p w14:paraId="3744E297" w14:textId="775EC35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294: CARTON: OPEN FLAP: CONSECUTIVE FAULT SIDE FLAP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381</w:t>
          </w:r>
          <w:r>
            <w:rPr>
              <w:noProof/>
            </w:rPr>
            <w:fldChar w:fldCharType="end"/>
          </w:r>
        </w:p>
        <w:p w14:paraId="68B59990" w14:textId="41F4CB2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300: LEAFLET: STOCK AT THE END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382</w:t>
          </w:r>
          <w:r>
            <w:rPr>
              <w:noProof/>
            </w:rPr>
            <w:fldChar w:fldCharType="end"/>
          </w:r>
        </w:p>
        <w:p w14:paraId="19D119EF" w14:textId="23EFC87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10.7.89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301: LEAFLET: CROSS CHECK IN PRODUCT CHAIN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383</w:t>
          </w:r>
          <w:r>
            <w:rPr>
              <w:noProof/>
            </w:rPr>
            <w:fldChar w:fldCharType="end"/>
          </w:r>
        </w:p>
        <w:p w14:paraId="05DC9987" w14:textId="3F16922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302: LEAFLET: CROSS CHECK REJECT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385</w:t>
          </w:r>
          <w:r>
            <w:rPr>
              <w:noProof/>
            </w:rPr>
            <w:fldChar w:fldCharType="end"/>
          </w:r>
        </w:p>
        <w:p w14:paraId="7AFA9041" w14:textId="529B55D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304: LEAFLET: CONSECUTIVE FAULT CROSS CHECK IN UNIT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386</w:t>
          </w:r>
          <w:r>
            <w:rPr>
              <w:noProof/>
            </w:rPr>
            <w:fldChar w:fldCharType="end"/>
          </w:r>
        </w:p>
        <w:p w14:paraId="797D0100" w14:textId="0F93697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305: LEAFLET: STOP AFTER MEASURE RUN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388</w:t>
          </w:r>
          <w:r>
            <w:rPr>
              <w:noProof/>
            </w:rPr>
            <w:fldChar w:fldCharType="end"/>
          </w:r>
        </w:p>
        <w:p w14:paraId="4B9C52B6" w14:textId="3527B01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307: LEAFLET: SENSOR MONITORING STOCK AT THE END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389</w:t>
          </w:r>
          <w:r>
            <w:rPr>
              <w:noProof/>
            </w:rPr>
            <w:fldChar w:fldCharType="end"/>
          </w:r>
        </w:p>
        <w:p w14:paraId="471DF7BE" w14:textId="40FDA91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310: GUARD OPEN: LEAFLET UNIT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390</w:t>
          </w:r>
          <w:r>
            <w:rPr>
              <w:noProof/>
            </w:rPr>
            <w:fldChar w:fldCharType="end"/>
          </w:r>
        </w:p>
        <w:p w14:paraId="63B615E1" w14:textId="16381D6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311: GUARD OPEN: LEAFLET UNIT TOP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391</w:t>
          </w:r>
          <w:r>
            <w:rPr>
              <w:noProof/>
            </w:rPr>
            <w:fldChar w:fldCharType="end"/>
          </w:r>
        </w:p>
        <w:p w14:paraId="5B723B1E" w14:textId="5B5B76B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312: GUARD OPEN: LEAFLET UNIT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392</w:t>
          </w:r>
          <w:r>
            <w:rPr>
              <w:noProof/>
            </w:rPr>
            <w:fldChar w:fldCharType="end"/>
          </w:r>
        </w:p>
        <w:p w14:paraId="4852DAB2" w14:textId="6F39340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315: GUARD OPEN: LEAFLET UNIT BOTTOM LEFT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393</w:t>
          </w:r>
          <w:r>
            <w:rPr>
              <w:noProof/>
            </w:rPr>
            <w:fldChar w:fldCharType="end"/>
          </w:r>
        </w:p>
        <w:p w14:paraId="2D9CAE9D" w14:textId="3DFC44C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315: GUARD 4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394</w:t>
          </w:r>
          <w:r>
            <w:rPr>
              <w:noProof/>
            </w:rPr>
            <w:fldChar w:fldCharType="end"/>
          </w:r>
        </w:p>
        <w:p w14:paraId="6EE38F9B" w14:textId="0C3B116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10.7.99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316: GUARD OPEN: LEAFLET UNIT BOTTOM RIGHT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395</w:t>
          </w:r>
          <w:r>
            <w:rPr>
              <w:noProof/>
            </w:rPr>
            <w:fldChar w:fldCharType="end"/>
          </w:r>
        </w:p>
        <w:p w14:paraId="2B090D98" w14:textId="28D6EA4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316: GUARD 5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396</w:t>
          </w:r>
          <w:r>
            <w:rPr>
              <w:noProof/>
            </w:rPr>
            <w:fldChar w:fldCharType="end"/>
          </w:r>
        </w:p>
        <w:p w14:paraId="155B436F" w14:textId="4178877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317: GUARD LEAFLET UNIT: SAFETY RELAY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397</w:t>
          </w:r>
          <w:r>
            <w:rPr>
              <w:noProof/>
            </w:rPr>
            <w:fldChar w:fldCharType="end"/>
          </w:r>
        </w:p>
        <w:p w14:paraId="6936AA2D" w14:textId="26F21D7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320: LEAFLET: CONSECUTIVE FAULT CODE READER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398</w:t>
          </w:r>
          <w:r>
            <w:rPr>
              <w:noProof/>
            </w:rPr>
            <w:fldChar w:fldCharType="end"/>
          </w:r>
        </w:p>
        <w:p w14:paraId="712B6AAB" w14:textId="7ED1C01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321: LEAFLET: CONSECUTIVE FAULT CODE READER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400</w:t>
          </w:r>
          <w:r>
            <w:rPr>
              <w:noProof/>
            </w:rPr>
            <w:fldChar w:fldCharType="end"/>
          </w:r>
        </w:p>
        <w:p w14:paraId="29A818A9" w14:textId="06C6C89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322: LEAFLET: CONSECUTIVE FAULT CROSS CHECK IN CARTON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402</w:t>
          </w:r>
          <w:r>
            <w:rPr>
              <w:noProof/>
            </w:rPr>
            <w:fldChar w:fldCharType="end"/>
          </w:r>
        </w:p>
        <w:p w14:paraId="30C6CCA9" w14:textId="376DFFB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324: LEAFLET: FAULT CODE READER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404</w:t>
          </w:r>
          <w:r>
            <w:rPr>
              <w:noProof/>
            </w:rPr>
            <w:fldChar w:fldCharType="end"/>
          </w:r>
        </w:p>
        <w:p w14:paraId="55A62AE3" w14:textId="336264C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325: LEAFLET: SENSOR MONITORING CROSS CHECK IN CARTON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405</w:t>
          </w:r>
          <w:r>
            <w:rPr>
              <w:noProof/>
            </w:rPr>
            <w:fldChar w:fldCharType="end"/>
          </w:r>
        </w:p>
        <w:p w14:paraId="62C828D8" w14:textId="61E14BB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326: LEAFLET: SENSOR MONITORING CROSS CHECK IN UNIT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406</w:t>
          </w:r>
          <w:r>
            <w:rPr>
              <w:noProof/>
            </w:rPr>
            <w:fldChar w:fldCharType="end"/>
          </w:r>
        </w:p>
        <w:p w14:paraId="33D3D344" w14:textId="14A3E55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327: LEAFLET: SENSOR MONITORING CROSS CHECK IN PRODUCT CHAIN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407</w:t>
          </w:r>
          <w:r>
            <w:rPr>
              <w:noProof/>
            </w:rPr>
            <w:fldChar w:fldCharType="end"/>
          </w:r>
        </w:p>
        <w:p w14:paraId="605CA7A6" w14:textId="0BEB211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10.7.109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328: LEAFLET UNIT: END POSITION NOT REACHED BELOW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408</w:t>
          </w:r>
          <w:r>
            <w:rPr>
              <w:noProof/>
            </w:rPr>
            <w:fldChar w:fldCharType="end"/>
          </w:r>
        </w:p>
        <w:p w14:paraId="5D98843D" w14:textId="2F4F1AF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329: LEAFLET UNIT: ONE END POSITION DRIVE COUPLING NOT REACHED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409</w:t>
          </w:r>
          <w:r>
            <w:rPr>
              <w:noProof/>
            </w:rPr>
            <w:fldChar w:fldCharType="end"/>
          </w:r>
        </w:p>
        <w:p w14:paraId="3F15F872" w14:textId="15BC078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330: LEAFLET UNIT: END POSITION NOT REACHED THE TOP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410</w:t>
          </w:r>
          <w:r>
            <w:rPr>
              <w:noProof/>
            </w:rPr>
            <w:fldChar w:fldCharType="end"/>
          </w:r>
        </w:p>
        <w:p w14:paraId="48E8F08D" w14:textId="49EE667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331: LEAFLET UNIT: NOT SWIVELED 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411</w:t>
          </w:r>
          <w:r>
            <w:rPr>
              <w:noProof/>
            </w:rPr>
            <w:fldChar w:fldCharType="end"/>
          </w:r>
        </w:p>
        <w:p w14:paraId="2B612179" w14:textId="6BC9591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347: LEAFLET: SENSOR MONITORING CODE READER REAR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412</w:t>
          </w:r>
          <w:r>
            <w:rPr>
              <w:noProof/>
            </w:rPr>
            <w:fldChar w:fldCharType="end"/>
          </w:r>
        </w:p>
        <w:p w14:paraId="484DE70A" w14:textId="03C80D1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382: MOTION DRIVE LEAFLET UNIT: FAULT FLT 380: MOTION DRIVE LEAFLET UNIT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413</w:t>
          </w:r>
          <w:r>
            <w:rPr>
              <w:noProof/>
            </w:rPr>
            <w:fldChar w:fldCharType="end"/>
          </w:r>
        </w:p>
        <w:p w14:paraId="6FA53A6E" w14:textId="689ABCE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390: LEAFLET UNIT: NOT READY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415</w:t>
          </w:r>
          <w:r>
            <w:rPr>
              <w:noProof/>
            </w:rPr>
            <w:fldChar w:fldCharType="end"/>
          </w:r>
        </w:p>
        <w:p w14:paraId="30BF78F6" w14:textId="2C41AEA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391: LEAFLET UNIT: OVERLOAD DRIVE EJECT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416</w:t>
          </w:r>
          <w:r>
            <w:rPr>
              <w:noProof/>
            </w:rPr>
            <w:fldChar w:fldCharType="end"/>
          </w:r>
        </w:p>
        <w:p w14:paraId="3C903788" w14:textId="7633948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410: ROBOT: GUARD OPEN: BELT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417</w:t>
          </w:r>
          <w:r>
            <w:rPr>
              <w:noProof/>
            </w:rPr>
            <w:fldChar w:fldCharType="end"/>
          </w:r>
        </w:p>
        <w:p w14:paraId="03AF1ECC" w14:textId="4FF5718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412: ROBOT: EMERGENCY STOP ACTUATED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418</w:t>
          </w:r>
          <w:r>
            <w:rPr>
              <w:noProof/>
            </w:rPr>
            <w:fldChar w:fldCharType="end"/>
          </w:r>
        </w:p>
        <w:p w14:paraId="703D2909" w14:textId="737C539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10.7.119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412: TLT: EMERGENCY STOP ACTUATED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419</w:t>
          </w:r>
          <w:r>
            <w:rPr>
              <w:noProof/>
            </w:rPr>
            <w:fldChar w:fldCharType="end"/>
          </w:r>
        </w:p>
        <w:p w14:paraId="755C2F8F" w14:textId="5F8C826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413: VIAL INFEED: GUARD: SAFETY RELAY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420</w:t>
          </w:r>
          <w:r>
            <w:rPr>
              <w:noProof/>
            </w:rPr>
            <w:fldChar w:fldCharType="end"/>
          </w:r>
        </w:p>
        <w:p w14:paraId="6C99735D" w14:textId="2694539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10.7.121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413: TLT: GUARD: SAFETY RELAY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421</w:t>
          </w:r>
          <w:r>
            <w:rPr>
              <w:noProof/>
            </w:rPr>
            <w:fldChar w:fldCharType="end"/>
          </w:r>
        </w:p>
        <w:p w14:paraId="55EB9EB6" w14:textId="59321C0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417: VIAL INFEED: GUARD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422</w:t>
          </w:r>
          <w:r>
            <w:rPr>
              <w:noProof/>
            </w:rPr>
            <w:fldChar w:fldCharType="end"/>
          </w:r>
        </w:p>
        <w:p w14:paraId="4B34838F" w14:textId="3F18234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418: VIAL INFEED: GUARD OPEN: FRONT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_Toc118817799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423</w:t>
          </w:r>
          <w:r>
            <w:rPr>
              <w:noProof/>
            </w:rPr>
            <w:fldChar w:fldCharType="end"/>
          </w:r>
        </w:p>
        <w:p w14:paraId="38A7DDD1" w14:textId="2DC2978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421: ROBOT: GUARD OPEN: FRONT LEFT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424</w:t>
          </w:r>
          <w:r>
            <w:rPr>
              <w:noProof/>
            </w:rPr>
            <w:fldChar w:fldCharType="end"/>
          </w:r>
        </w:p>
        <w:p w14:paraId="1AF55EBD" w14:textId="7C05AD8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422: ROBOT: GUARD OPEN: FRONT RIGHT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425</w:t>
          </w:r>
          <w:r>
            <w:rPr>
              <w:noProof/>
            </w:rPr>
            <w:fldChar w:fldCharType="end"/>
          </w:r>
        </w:p>
        <w:p w14:paraId="52403AE5" w14:textId="19669A1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423: VIAL INFEED: EMERGENCY STOP: SAFETY RELAIS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426</w:t>
          </w:r>
          <w:r>
            <w:rPr>
              <w:noProof/>
            </w:rPr>
            <w:fldChar w:fldCharType="end"/>
          </w:r>
        </w:p>
        <w:p w14:paraId="052052EA" w14:textId="6052BCD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430: VIAL INFEED: BELT 1: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427</w:t>
          </w:r>
          <w:r>
            <w:rPr>
              <w:noProof/>
            </w:rPr>
            <w:fldChar w:fldCharType="end"/>
          </w:r>
        </w:p>
        <w:p w14:paraId="441987D1" w14:textId="16308DA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431: BOTTLE INFEED: ROTARY TABLE: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428</w:t>
          </w:r>
          <w:r>
            <w:rPr>
              <w:noProof/>
            </w:rPr>
            <w:fldChar w:fldCharType="end"/>
          </w:r>
        </w:p>
        <w:p w14:paraId="227C283B" w14:textId="2F588BB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10.7.129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433: BOTTLE INFEED: INLET: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429</w:t>
          </w:r>
          <w:r>
            <w:rPr>
              <w:noProof/>
            </w:rPr>
            <w:fldChar w:fldCharType="end"/>
          </w:r>
        </w:p>
        <w:p w14:paraId="102027F8" w14:textId="405E342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439: BOTTLE INFEED: ROTARY TABLE: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430</w:t>
          </w:r>
          <w:r>
            <w:rPr>
              <w:noProof/>
            </w:rPr>
            <w:fldChar w:fldCharType="end"/>
          </w:r>
        </w:p>
        <w:p w14:paraId="3CAA01FA" w14:textId="6296E8B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441: VIAL INFEED: BELT 1: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431</w:t>
          </w:r>
          <w:r>
            <w:rPr>
              <w:noProof/>
            </w:rPr>
            <w:fldChar w:fldCharType="end"/>
          </w:r>
        </w:p>
        <w:p w14:paraId="611AA617" w14:textId="6E64424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443: VIAL INFEED: PRODUCT TIPPED 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432</w:t>
          </w:r>
          <w:r>
            <w:rPr>
              <w:noProof/>
            </w:rPr>
            <w:fldChar w:fldCharType="end"/>
          </w:r>
        </w:p>
        <w:p w14:paraId="5662AB21" w14:textId="134971D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443: BOTTLE INFEED: PRODUCT TIPPED 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433</w:t>
          </w:r>
          <w:r>
            <w:rPr>
              <w:noProof/>
            </w:rPr>
            <w:fldChar w:fldCharType="end"/>
          </w:r>
        </w:p>
        <w:p w14:paraId="224BE49C" w14:textId="21CE223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444: VIAL INFEED: PRODUCT SENSING: CONSECUTIVE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434</w:t>
          </w:r>
          <w:r>
            <w:rPr>
              <w:noProof/>
            </w:rPr>
            <w:fldChar w:fldCharType="end"/>
          </w:r>
        </w:p>
        <w:p w14:paraId="548E036C" w14:textId="4ABE7C7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446: VIAL INFEED: PRODUCT NOT TIPPED 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436</w:t>
          </w:r>
          <w:r>
            <w:rPr>
              <w:noProof/>
            </w:rPr>
            <w:fldChar w:fldCharType="end"/>
          </w:r>
        </w:p>
        <w:p w14:paraId="67261C66" w14:textId="1A6A604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456: ROBOT: PRODUCT NOT PICKED 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437</w:t>
          </w:r>
          <w:r>
            <w:rPr>
              <w:noProof/>
            </w:rPr>
            <w:fldChar w:fldCharType="end"/>
          </w:r>
        </w:p>
        <w:p w14:paraId="3C1C70E9" w14:textId="3BFACF7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457: ROBOT: VACUUM: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438</w:t>
          </w:r>
          <w:r>
            <w:rPr>
              <w:noProof/>
            </w:rPr>
            <w:fldChar w:fldCharType="end"/>
          </w:r>
        </w:p>
        <w:p w14:paraId="2A247E27" w14:textId="7DDC729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460: TLT: NOT READY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440</w:t>
          </w:r>
          <w:r>
            <w:rPr>
              <w:noProof/>
            </w:rPr>
            <w:fldChar w:fldCharType="end"/>
          </w:r>
        </w:p>
        <w:p w14:paraId="55085A09" w14:textId="7BF6282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10.7.139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461: TLT: GUARD OPEN: TRANSFER/TLT FAULT RESET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441</w:t>
          </w:r>
          <w:r>
            <w:rPr>
              <w:noProof/>
            </w:rPr>
            <w:fldChar w:fldCharType="end"/>
          </w:r>
        </w:p>
        <w:p w14:paraId="3C72EA21" w14:textId="0E9EB4F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463: TLT: WRONG OPERATION MODE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442</w:t>
          </w:r>
          <w:r>
            <w:rPr>
              <w:noProof/>
            </w:rPr>
            <w:fldChar w:fldCharType="end"/>
          </w:r>
        </w:p>
        <w:p w14:paraId="1F8CCC2E" w14:textId="6749D25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464: TLT: FAULT SPEED TOO HIGH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443</w:t>
          </w:r>
          <w:r>
            <w:rPr>
              <w:noProof/>
            </w:rPr>
            <w:fldChar w:fldCharType="end"/>
          </w:r>
        </w:p>
        <w:p w14:paraId="7781D288" w14:textId="0E1A7E1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472: VIAL INFEED: TRANSFER WHEEL: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444</w:t>
          </w:r>
          <w:r>
            <w:rPr>
              <w:noProof/>
            </w:rPr>
            <w:fldChar w:fldCharType="end"/>
          </w:r>
        </w:p>
        <w:p w14:paraId="4A7692BB" w14:textId="00A496B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473: ROBOT: NO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445</w:t>
          </w:r>
          <w:r>
            <w:rPr>
              <w:noProof/>
            </w:rPr>
            <w:fldChar w:fldCharType="end"/>
          </w:r>
        </w:p>
        <w:p w14:paraId="41E7FC5B" w14:textId="26EEF2AA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474: BOTTLE INFEED: SENSOR MONITORING PRODUCT TIPPED 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447</w:t>
          </w:r>
          <w:r>
            <w:rPr>
              <w:noProof/>
            </w:rPr>
            <w:fldChar w:fldCharType="end"/>
          </w:r>
        </w:p>
        <w:p w14:paraId="7BC90286" w14:textId="6C54340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476: TLT: PRODUCT CHAIN NOT EMPTY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449</w:t>
          </w:r>
          <w:r>
            <w:rPr>
              <w:noProof/>
            </w:rPr>
            <w:fldChar w:fldCharType="end"/>
          </w:r>
        </w:p>
        <w:p w14:paraId="6972DC38" w14:textId="0596EA00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512: INFEED: EMERGENCY STOP ACTUATED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450</w:t>
          </w:r>
          <w:r>
            <w:rPr>
              <w:noProof/>
            </w:rPr>
            <w:fldChar w:fldCharType="end"/>
          </w:r>
        </w:p>
        <w:p w14:paraId="76772ED3" w14:textId="479C4B6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514: INFEED: GUARD OPEN: PRODUCT CHAIN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451</w:t>
          </w:r>
          <w:r>
            <w:rPr>
              <w:noProof/>
            </w:rPr>
            <w:fldChar w:fldCharType="end"/>
          </w:r>
        </w:p>
        <w:p w14:paraId="554C56BA" w14:textId="43274C4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517: INFEED: GUARD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452</w:t>
          </w:r>
          <w:r>
            <w:rPr>
              <w:noProof/>
            </w:rPr>
            <w:fldChar w:fldCharType="end"/>
          </w:r>
        </w:p>
        <w:p w14:paraId="6CA803FF" w14:textId="3F34F22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10.7.149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530: INFEED: BELT 1: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453</w:t>
          </w:r>
          <w:r>
            <w:rPr>
              <w:noProof/>
            </w:rPr>
            <w:fldChar w:fldCharType="end"/>
          </w:r>
        </w:p>
        <w:p w14:paraId="04AE3318" w14:textId="37E8F6B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532: INFEED: BELT 2: OVERLOAD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454</w:t>
          </w:r>
          <w:r>
            <w:rPr>
              <w:noProof/>
            </w:rPr>
            <w:fldChar w:fldCharType="end"/>
          </w:r>
        </w:p>
        <w:p w14:paraId="29EAD119" w14:textId="009B7C2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541: INFEED: BELT 1: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455</w:t>
          </w:r>
          <w:r>
            <w:rPr>
              <w:noProof/>
            </w:rPr>
            <w:fldChar w:fldCharType="end"/>
          </w:r>
        </w:p>
        <w:p w14:paraId="30647A75" w14:textId="64963F3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542: INFEED: BELT 2: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457</w:t>
          </w:r>
          <w:r>
            <w:rPr>
              <w:noProof/>
            </w:rPr>
            <w:fldChar w:fldCharType="end"/>
          </w:r>
        </w:p>
        <w:p w14:paraId="19BAB432" w14:textId="44D5898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551: INFEED: BELT 1: PRODUCT JAM (INHALER)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459</w:t>
          </w:r>
          <w:r>
            <w:rPr>
              <w:noProof/>
            </w:rPr>
            <w:fldChar w:fldCharType="end"/>
          </w:r>
        </w:p>
        <w:p w14:paraId="2A9FA5E7" w14:textId="084560F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554: INFEED 2: WRONG POSITION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461</w:t>
          </w:r>
          <w:r>
            <w:rPr>
              <w:noProof/>
            </w:rPr>
            <w:fldChar w:fldCharType="end"/>
          </w:r>
        </w:p>
        <w:p w14:paraId="49AC4A30" w14:textId="6B0818F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FLT654: INFEED 3: WRONG POSITION PRODUCT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462</w:t>
          </w:r>
          <w:r>
            <w:rPr>
              <w:noProof/>
            </w:rPr>
            <w:fldChar w:fldCharType="end"/>
          </w:r>
        </w:p>
        <w:p w14:paraId="71A6E0E9" w14:textId="78B754D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902: INSERTER: CONSECUTIVE FAULT CODE READER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463</w:t>
          </w:r>
          <w:r>
            <w:rPr>
              <w:noProof/>
            </w:rPr>
            <w:fldChar w:fldCharType="end"/>
          </w:r>
        </w:p>
        <w:p w14:paraId="2A0F43CE" w14:textId="552EA60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903: INSERTER: CONSECUTIVE FAULT CROSS 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464</w:t>
          </w:r>
          <w:r>
            <w:rPr>
              <w:noProof/>
            </w:rPr>
            <w:fldChar w:fldCharType="end"/>
          </w:r>
        </w:p>
        <w:p w14:paraId="26A904BD" w14:textId="4666609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904: INSERTER: GUARD OPEN: HANDOVER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466</w:t>
          </w:r>
          <w:r>
            <w:rPr>
              <w:noProof/>
            </w:rPr>
            <w:fldChar w:fldCharType="end"/>
          </w:r>
        </w:p>
        <w:p w14:paraId="3D278467" w14:textId="12EE02D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10.7.159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907: INSERTER: NOT OPERATIONAL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467</w:t>
          </w:r>
          <w:r>
            <w:rPr>
              <w:noProof/>
            </w:rPr>
            <w:fldChar w:fldCharType="end"/>
          </w:r>
        </w:p>
        <w:p w14:paraId="300F30AC" w14:textId="63F4611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922: INSERTER: EMERGENCY STOP ACTUATED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468</w:t>
          </w:r>
          <w:r>
            <w:rPr>
              <w:noProof/>
            </w:rPr>
            <w:fldChar w:fldCharType="end"/>
          </w:r>
        </w:p>
        <w:p w14:paraId="51CAF460" w14:textId="1395580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943: INSERTER: CABINET: VOLTAGE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469</w:t>
          </w:r>
          <w:r>
            <w:rPr>
              <w:noProof/>
            </w:rPr>
            <w:fldChar w:fldCharType="end"/>
          </w:r>
        </w:p>
        <w:p w14:paraId="720DE20F" w14:textId="7860691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947: INSERTER: SENSOR MONITORING CODE READER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470</w:t>
          </w:r>
          <w:r>
            <w:rPr>
              <w:noProof/>
            </w:rPr>
            <w:fldChar w:fldCharType="end"/>
          </w:r>
        </w:p>
        <w:p w14:paraId="19A65BD4" w14:textId="593FD6D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10.7.163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1242: MOTION DRIVE CARTON ALIGNMENT: FAULT FLT 1243: MOTION DRIVE CARTON ALIGNMENT + VARIABLE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471</w:t>
          </w:r>
          <w:r>
            <w:rPr>
              <w:noProof/>
            </w:rPr>
            <w:fldChar w:fldCharType="end"/>
          </w:r>
        </w:p>
        <w:p w14:paraId="1E1D8997" w14:textId="1E5786E4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1246: CARTON: SENSOR MONITORING CHECK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473</w:t>
          </w:r>
          <w:r>
            <w:rPr>
              <w:noProof/>
            </w:rPr>
            <w:fldChar w:fldCharType="end"/>
          </w:r>
        </w:p>
        <w:p w14:paraId="6E343AD2" w14:textId="78AF5BC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1247: INSERTION: SENSOR MONITORING SAFETY SENSOR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474</w:t>
          </w:r>
          <w:r>
            <w:rPr>
              <w:noProof/>
            </w:rPr>
            <w:fldChar w:fldCharType="end"/>
          </w:r>
        </w:p>
        <w:p w14:paraId="64C189BD" w14:textId="0BB3590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1250: DISCHARGE BELT SLIDE IN: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475</w:t>
          </w:r>
          <w:r>
            <w:rPr>
              <w:noProof/>
            </w:rPr>
            <w:fldChar w:fldCharType="end"/>
          </w:r>
        </w:p>
        <w:p w14:paraId="6FCE16D0" w14:textId="6175383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1251: DISCHARGE BELT OPPOSITE SLIDE IN: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476</w:t>
          </w:r>
          <w:r>
            <w:rPr>
              <w:noProof/>
            </w:rPr>
            <w:fldChar w:fldCharType="end"/>
          </w:r>
        </w:p>
        <w:p w14:paraId="504E0CC4" w14:textId="13D203D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1443: ROBOT: CABINET: VOLTAGE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477</w:t>
          </w:r>
          <w:r>
            <w:rPr>
              <w:noProof/>
            </w:rPr>
            <w:fldChar w:fldCharType="end"/>
          </w:r>
        </w:p>
        <w:p w14:paraId="5D4CA7EC" w14:textId="0C269C7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10.7.169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1515: INFEED: BELT 2: PRODUCT JAM (FLOWPACK)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478</w:t>
          </w:r>
          <w:r>
            <w:rPr>
              <w:noProof/>
            </w:rPr>
            <w:fldChar w:fldCharType="end"/>
          </w:r>
        </w:p>
        <w:p w14:paraId="60D2F813" w14:textId="7BF9D1A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1516: INFEED: BELT 1: PRODUCT REJECT (INHALER): BIN OVERFILL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480</w:t>
          </w:r>
          <w:r>
            <w:rPr>
              <w:noProof/>
            </w:rPr>
            <w:fldChar w:fldCharType="end"/>
          </w:r>
        </w:p>
        <w:p w14:paraId="1883EDF6" w14:textId="40E37C6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1517: INFEED: BELT 2: PRODUCT REJECT (FLOWPACK): BIN OVERFILL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482</w:t>
          </w:r>
          <w:r>
            <w:rPr>
              <w:noProof/>
            </w:rPr>
            <w:fldChar w:fldCharType="end"/>
          </w:r>
        </w:p>
        <w:p w14:paraId="184CAFEA" w14:textId="3475504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1518: INFEED: BELT 1: PRODUCT REJECT (INHALER): CROSS 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484</w:t>
          </w:r>
          <w:r>
            <w:rPr>
              <w:noProof/>
            </w:rPr>
            <w:fldChar w:fldCharType="end"/>
          </w:r>
        </w:p>
        <w:p w14:paraId="51056AAA" w14:textId="3EB18FF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1519: INFEED: BELT 2: PRODUCT REJECT (FLOWPACK): CROSS CHECK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486</w:t>
          </w:r>
          <w:r>
            <w:rPr>
              <w:noProof/>
            </w:rPr>
            <w:fldChar w:fldCharType="end"/>
          </w:r>
        </w:p>
        <w:p w14:paraId="57D9E09C" w14:textId="481DFD6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1543: INFEED: CABINET VOLTAGE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488</w:t>
          </w:r>
          <w:r>
            <w:rPr>
              <w:noProof/>
            </w:rPr>
            <w:fldChar w:fldCharType="end"/>
          </w:r>
        </w:p>
        <w:p w14:paraId="5C8AAD3E" w14:textId="474C94F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2001: GUARD OPEN: BIN OVERFILL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489</w:t>
          </w:r>
          <w:r>
            <w:rPr>
              <w:noProof/>
            </w:rPr>
            <w:fldChar w:fldCharType="end"/>
          </w:r>
        </w:p>
        <w:p w14:paraId="4F2504EE" w14:textId="44AE267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2001: GUARD OPEN: SLIDE IN TOP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490</w:t>
          </w:r>
          <w:r>
            <w:rPr>
              <w:noProof/>
            </w:rPr>
            <w:fldChar w:fldCharType="end"/>
          </w:r>
        </w:p>
        <w:p w14:paraId="5A3AFD65" w14:textId="586AA91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2002: PRODUCT CHAIN GUARD: SAFETY RELAY NOT ACTIVE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491</w:t>
          </w:r>
          <w:r>
            <w:rPr>
              <w:noProof/>
            </w:rPr>
            <w:fldChar w:fldCharType="end"/>
          </w:r>
        </w:p>
        <w:p w14:paraId="2417EADA" w14:textId="43A0ADEB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2002: INFEED: CHECK LABEL INHALER: CONSECUTIVE FAULT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492</w:t>
          </w:r>
          <w:r>
            <w:rPr>
              <w:noProof/>
            </w:rPr>
            <w:fldChar w:fldCharType="end"/>
          </w:r>
        </w:p>
        <w:p w14:paraId="44997AE5" w14:textId="51C1907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10.7.179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2003: GUARD OPEN: SLIDE IN BOTTOM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494</w:t>
          </w:r>
          <w:r>
            <w:rPr>
              <w:noProof/>
            </w:rPr>
            <w:fldChar w:fldCharType="end"/>
          </w:r>
        </w:p>
        <w:p w14:paraId="4F0C8AE4" w14:textId="04E67CDC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2004: INFEED: OVERHEAD CONVEYOR NOT IN LOWER POSITION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495</w:t>
          </w:r>
          <w:r>
            <w:rPr>
              <w:noProof/>
            </w:rPr>
            <w:fldChar w:fldCharType="end"/>
          </w:r>
        </w:p>
        <w:p w14:paraId="2F3935A7" w14:textId="14CF0D2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2005: CARTON REJECT 1: CROSS CHECK CARTON REJECTED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496</w:t>
          </w:r>
          <w:r>
            <w:rPr>
              <w:noProof/>
            </w:rPr>
            <w:fldChar w:fldCharType="end"/>
          </w:r>
        </w:p>
        <w:p w14:paraId="40CC25EE" w14:textId="12AC265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2006: CARTON REJECT 1: SENSOR MONITORING CROSS CHECK CARTON REJECTED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498</w:t>
          </w:r>
          <w:r>
            <w:rPr>
              <w:noProof/>
            </w:rPr>
            <w:fldChar w:fldCharType="end"/>
          </w:r>
        </w:p>
        <w:p w14:paraId="72D7E244" w14:textId="40F9AAA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2007: INFEED: CONSECUTIVE FAULT CHECK POSITION INHALER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499</w:t>
          </w:r>
          <w:r>
            <w:rPr>
              <w:noProof/>
            </w:rPr>
            <w:fldChar w:fldCharType="end"/>
          </w:r>
        </w:p>
        <w:p w14:paraId="5F103D7E" w14:textId="394C810E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2008: INFEED: CHECK POSITION INHALER: DEVICE NOT READY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501</w:t>
          </w:r>
          <w:r>
            <w:rPr>
              <w:noProof/>
            </w:rPr>
            <w:fldChar w:fldCharType="end"/>
          </w:r>
        </w:p>
        <w:p w14:paraId="0D13EF1B" w14:textId="7B6693D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2009: INFEED: CHECK POSITION INHALER: SENSOR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502</w:t>
          </w:r>
          <w:r>
            <w:rPr>
              <w:noProof/>
            </w:rPr>
            <w:fldChar w:fldCharType="end"/>
          </w:r>
        </w:p>
        <w:p w14:paraId="50C89A9A" w14:textId="4B82801D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2010: INFEED: CHECK CAP INHALER: DEVICE NOT READY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503</w:t>
          </w:r>
          <w:r>
            <w:rPr>
              <w:noProof/>
            </w:rPr>
            <w:fldChar w:fldCharType="end"/>
          </w:r>
        </w:p>
        <w:p w14:paraId="3ADFDDD6" w14:textId="48F485D9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2011: INFEED: CHECK CAP INHALER: TEACH PROCEDURE NOT SUCCESSFUL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504</w:t>
          </w:r>
          <w:r>
            <w:rPr>
              <w:noProof/>
            </w:rPr>
            <w:fldChar w:fldCharType="end"/>
          </w:r>
        </w:p>
        <w:p w14:paraId="394E370E" w14:textId="7E2FCBD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2012: INFEED: CHECK CAP INHALER: CALIBRATION PROCEDURE NOT SUCCESSFUL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505</w:t>
          </w:r>
          <w:r>
            <w:rPr>
              <w:noProof/>
            </w:rPr>
            <w:fldChar w:fldCharType="end"/>
          </w:r>
        </w:p>
        <w:p w14:paraId="08A2E589" w14:textId="3AE67858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10.7.189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2013: INFEED: CHECK CAP INHALER: SENSOR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506</w:t>
          </w:r>
          <w:r>
            <w:rPr>
              <w:noProof/>
            </w:rPr>
            <w:fldChar w:fldCharType="end"/>
          </w:r>
        </w:p>
        <w:p w14:paraId="6C4C7D40" w14:textId="3D5CB82F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2016: INFEED: CROSS CHECK EJECT BELT 1 (INHALER): SENSOR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507</w:t>
          </w:r>
          <w:r>
            <w:rPr>
              <w:noProof/>
            </w:rPr>
            <w:fldChar w:fldCharType="end"/>
          </w:r>
        </w:p>
        <w:p w14:paraId="4D6E0133" w14:textId="51BC057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10.7.191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2017: INFEED: CROSS CHECK EJECT BELT 2 (FLOWPACK): SENSOR MONITORING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508</w:t>
          </w:r>
          <w:r>
            <w:rPr>
              <w:noProof/>
            </w:rPr>
            <w:fldChar w:fldCharType="end"/>
          </w:r>
        </w:p>
        <w:p w14:paraId="1030F299" w14:textId="75646E43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10.7.192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2025: GRASP-IN PROTECTION INFEED 1 (67B16)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509</w:t>
          </w:r>
          <w:r>
            <w:rPr>
              <w:noProof/>
            </w:rPr>
            <w:fldChar w:fldCharType="end"/>
          </w:r>
        </w:p>
        <w:p w14:paraId="40D78EBB" w14:textId="3D141A3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10.7.193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2026: STEP NUMBER NOT REACHED INF. 1 (67M12) FLT 2030: HOME POSITION INFEED 1 (67M12)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510</w:t>
          </w:r>
          <w:r>
            <w:rPr>
              <w:noProof/>
            </w:rPr>
            <w:fldChar w:fldCharType="end"/>
          </w:r>
        </w:p>
        <w:p w14:paraId="288B69C9" w14:textId="399135B2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10.7.194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2027: STEP NUMBER NOT REACHED INF. 1 (67M13) FLT 2031: HOME POSITION INFEED 1 (67M13)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511</w:t>
          </w:r>
          <w:r>
            <w:rPr>
              <w:noProof/>
            </w:rPr>
            <w:fldChar w:fldCharType="end"/>
          </w:r>
        </w:p>
        <w:p w14:paraId="0766134C" w14:textId="5AA99DF1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10.7.195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2028: STEP NUMBER NOT REACHED INF. 1 (67M14) FLT 2032: HOME POSITION INFEED 1 (67M14)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512</w:t>
          </w:r>
          <w:r>
            <w:rPr>
              <w:noProof/>
            </w:rPr>
            <w:fldChar w:fldCharType="end"/>
          </w:r>
        </w:p>
        <w:p w14:paraId="71FF04D3" w14:textId="7437A15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10.7.196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2029: STEP NUMBER NOT REACHED INF. 1 (67M15) FLT 2033: HOME POSITION INFEED 1 (67M15)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513</w:t>
          </w:r>
          <w:r>
            <w:rPr>
              <w:noProof/>
            </w:rPr>
            <w:fldChar w:fldCharType="end"/>
          </w:r>
        </w:p>
        <w:p w14:paraId="5F691806" w14:textId="2F79B507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10.7.197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2034: GUARD DOOR INFEED - RUNNING IN TOP -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514</w:t>
          </w:r>
          <w:r>
            <w:rPr>
              <w:noProof/>
            </w:rPr>
            <w:fldChar w:fldCharType="end"/>
          </w:r>
        </w:p>
        <w:p w14:paraId="5DCB844E" w14:textId="0DA8C4F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lastRenderedPageBreak/>
            <w:t>10.7.198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2035: GUARD DOOR INFEED - RUNNING IN BOTTOM - OPEN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515</w:t>
          </w:r>
          <w:r>
            <w:rPr>
              <w:noProof/>
            </w:rPr>
            <w:fldChar w:fldCharType="end"/>
          </w:r>
        </w:p>
        <w:p w14:paraId="639F9447" w14:textId="4D669836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10.7.199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2036: GUARD DOOR INFEED - FRONT LEFT - OPEN (67S202)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516</w:t>
          </w:r>
          <w:r>
            <w:rPr>
              <w:noProof/>
            </w:rPr>
            <w:fldChar w:fldCharType="end"/>
          </w:r>
        </w:p>
        <w:p w14:paraId="7C084FDD" w14:textId="71FFEA85" w:rsidR="00413B12" w:rsidRPr="00730114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10.7.200</w:t>
          </w:r>
          <w:r w:rsidRPr="00730114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2037: GUARD DOOR INFEED - FRONT CENTER - OPEN (67S203)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517</w:t>
          </w:r>
          <w:r>
            <w:rPr>
              <w:noProof/>
            </w:rPr>
            <w:fldChar w:fldCharType="end"/>
          </w:r>
        </w:p>
        <w:p w14:paraId="65ECDCF3" w14:textId="313B88CC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10.7.201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2038: GUARD DOOR INFEED - FRONT RIGHT - OPEN (67S204)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518</w:t>
          </w:r>
          <w:r>
            <w:rPr>
              <w:noProof/>
            </w:rPr>
            <w:fldChar w:fldCharType="end"/>
          </w:r>
        </w:p>
        <w:p w14:paraId="4AE5464B" w14:textId="2B01DA2F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10.7.202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2039: GUARD DOOR INFEED - REAR RIGHT - OPEN (67S206)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519</w:t>
          </w:r>
          <w:r>
            <w:rPr>
              <w:noProof/>
            </w:rPr>
            <w:fldChar w:fldCharType="end"/>
          </w:r>
        </w:p>
        <w:p w14:paraId="58C69A4A" w14:textId="2AAC71E8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10.7.203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2040: GUARD DOOR INFEED - REAR LEFT - OPEN (67S205)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520</w:t>
          </w:r>
          <w:r>
            <w:rPr>
              <w:noProof/>
            </w:rPr>
            <w:fldChar w:fldCharType="end"/>
          </w:r>
        </w:p>
        <w:p w14:paraId="5619EA10" w14:textId="566776ED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10.7.204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2044: PRODUCT BACKUP AT INFEED FEED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521</w:t>
          </w:r>
          <w:r>
            <w:rPr>
              <w:noProof/>
            </w:rPr>
            <w:fldChar w:fldCharType="end"/>
          </w:r>
        </w:p>
        <w:p w14:paraId="3B355835" w14:textId="097699D9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10.7.205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2045: ACCELERATION BELT 2 NOT LOCKED (67B290)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522</w:t>
          </w:r>
          <w:r>
            <w:rPr>
              <w:noProof/>
            </w:rPr>
            <w:fldChar w:fldCharType="end"/>
          </w:r>
        </w:p>
        <w:p w14:paraId="0885AE6B" w14:textId="7CD95FAE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10.7.206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2046: STEP NUMBER NOT REACHED INF. 2 (67M22) FLT 2050: HOME POSITION INFEED 2 (67M22)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523</w:t>
          </w:r>
          <w:r>
            <w:rPr>
              <w:noProof/>
            </w:rPr>
            <w:fldChar w:fldCharType="end"/>
          </w:r>
        </w:p>
        <w:p w14:paraId="0B80E517" w14:textId="008D0AB6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10.7.207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2047: STEP NUMBER NOT REACHED INF. 2 (67M23) FLT 2051: HOME POSITION INFEED 2 (67M23)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525</w:t>
          </w:r>
          <w:r>
            <w:rPr>
              <w:noProof/>
            </w:rPr>
            <w:fldChar w:fldCharType="end"/>
          </w:r>
        </w:p>
        <w:p w14:paraId="6AE148E4" w14:textId="036A83F8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10.7.208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2048: STEP NUMBER NOT REACHED INF. 2 (67M24) FLT 2052: HOME POSITION INFEED 2 (67M24)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527</w:t>
          </w:r>
          <w:r>
            <w:rPr>
              <w:noProof/>
            </w:rPr>
            <w:fldChar w:fldCharType="end"/>
          </w:r>
        </w:p>
        <w:p w14:paraId="5FB6531B" w14:textId="21A12C94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10.7.209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2049: STEP NUMBER NOT REACHED INF. 2 (67M25) FLT 2053: HOME POSITION INFEED 2 (67M25)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529</w:t>
          </w:r>
          <w:r>
            <w:rPr>
              <w:noProof/>
            </w:rPr>
            <w:fldChar w:fldCharType="end"/>
          </w:r>
        </w:p>
        <w:p w14:paraId="709F0B72" w14:textId="2CAA18BB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10.7.210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2055: PRODUCT BACKUP AT INFEED FEED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531</w:t>
          </w:r>
          <w:r>
            <w:rPr>
              <w:noProof/>
            </w:rPr>
            <w:fldChar w:fldCharType="end"/>
          </w:r>
        </w:p>
        <w:p w14:paraId="2087100C" w14:textId="1609310F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10.7.211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2056: ACCELERATION BELT 3 NOT LOCKED (67B390)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532</w:t>
          </w:r>
          <w:r>
            <w:rPr>
              <w:noProof/>
            </w:rPr>
            <w:fldChar w:fldCharType="end"/>
          </w:r>
        </w:p>
        <w:p w14:paraId="787F6B1B" w14:textId="5B68B4BC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10.7.212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2057: STEP NUMBER NOT REACHED INF. 3 (67M32) FLT 2061: HOME POSITION INFEED 3 (67M32)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533</w:t>
          </w:r>
          <w:r>
            <w:rPr>
              <w:noProof/>
            </w:rPr>
            <w:fldChar w:fldCharType="end"/>
          </w:r>
        </w:p>
        <w:p w14:paraId="4B3CE757" w14:textId="4C19381A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10.7.213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2058: STEP NUMBER NOT REACHED INF. 3 (67M33) FLT 2062: HOME POSITION INFEED 3 (67M33)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535</w:t>
          </w:r>
          <w:r>
            <w:rPr>
              <w:noProof/>
            </w:rPr>
            <w:fldChar w:fldCharType="end"/>
          </w:r>
        </w:p>
        <w:p w14:paraId="7A83CA3F" w14:textId="3C83BEF8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10.7.214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2059: STEP NUMBER NOT REACHED INF. 3 (67M34) FLT 2063: HOME POSITION INFEED 3 (67M34)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537</w:t>
          </w:r>
          <w:r>
            <w:rPr>
              <w:noProof/>
            </w:rPr>
            <w:fldChar w:fldCharType="end"/>
          </w:r>
        </w:p>
        <w:p w14:paraId="2CF2C454" w14:textId="390EEE43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10.7.215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FLT 2060: STEP NUMBER NOT REACHED INF. 3 (67M35) FLT 2064: HOME POSITION INFEED 3 (67M35)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539</w:t>
          </w:r>
          <w:r>
            <w:rPr>
              <w:noProof/>
            </w:rPr>
            <w:fldChar w:fldCharType="end"/>
          </w:r>
        </w:p>
        <w:p w14:paraId="7862A4A7" w14:textId="51D0DC9E" w:rsidR="00413B12" w:rsidRPr="0074322E" w:rsidRDefault="00413B12">
          <w:pPr>
            <w:pStyle w:val="Verzeichnis2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10.8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Test protocols - Function tests software switch (SWS)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541</w:t>
          </w:r>
          <w:r>
            <w:rPr>
              <w:noProof/>
            </w:rPr>
            <w:fldChar w:fldCharType="end"/>
          </w:r>
        </w:p>
        <w:p w14:paraId="7B538836" w14:textId="3032ADD9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10.8.1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101: HEATER 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541</w:t>
          </w:r>
          <w:r>
            <w:rPr>
              <w:noProof/>
            </w:rPr>
            <w:fldChar w:fldCharType="end"/>
          </w:r>
        </w:p>
        <w:p w14:paraId="4E9D6F09" w14:textId="4CA0070C" w:rsidR="00413B12" w:rsidRPr="0074322E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eastAsia="de-DE"/>
            </w:rPr>
          </w:pPr>
          <w:r>
            <w:rPr>
              <w:noProof/>
            </w:rPr>
            <w:t>10.8.2</w:t>
          </w:r>
          <w:r w:rsidRPr="0074322E">
            <w:rPr>
              <w:rFonts w:eastAsiaTheme="minorEastAsia"/>
              <w:noProof/>
              <w:sz w:val="22"/>
              <w:szCs w:val="22"/>
              <w:lang w:eastAsia="de-DE"/>
            </w:rPr>
            <w:tab/>
          </w:r>
          <w:r>
            <w:rPr>
              <w:noProof/>
            </w:rPr>
            <w:t>SWS 102: FORMING AIR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_Toc118817894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542</w:t>
          </w:r>
          <w:r>
            <w:rPr>
              <w:noProof/>
            </w:rPr>
            <w:fldChar w:fldCharType="end"/>
          </w:r>
        </w:p>
        <w:p w14:paraId="08B98A02" w14:textId="7C10A080" w:rsidR="00413B12" w:rsidRDefault="00413B12">
          <w:pPr>
            <w:pStyle w:val="Verzeichnis3"/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r w:rsidRPr="0074322E">
            <w:rPr>
              <w:noProof/>
              <w:lang w:val="de-DE"/>
            </w:rPr>
            <w:t>10.8.3</w:t>
          </w:r>
          <w:r>
            <w:rPr>
              <w:rFonts w:eastAsiaTheme="minorEastAsia"/>
              <w:noProof/>
              <w:sz w:val="22"/>
              <w:szCs w:val="22"/>
              <w:lang w:val="de-DE" w:eastAsia="de-DE"/>
            </w:rPr>
            <w:tab/>
          </w:r>
          <w:r w:rsidRPr="0074322E">
            <w:rPr>
              <w:noProof/>
              <w:lang w:val="de-DE"/>
            </w:rPr>
            <w:t>Leerformular für zukünftige Tests</w:t>
          </w:r>
          <w:r w:rsidRPr="0074322E">
            <w:rPr>
              <w:noProof/>
              <w:lang w:val="de-DE"/>
            </w:rPr>
            <w:tab/>
          </w:r>
          <w:r>
            <w:rPr>
              <w:noProof/>
            </w:rPr>
            <w:fldChar w:fldCharType="begin"/>
          </w:r>
          <w:r w:rsidRPr="0074322E">
            <w:rPr>
              <w:noProof/>
              <w:lang w:val="de-DE"/>
            </w:rPr>
            <w:instrText xml:space="preserve"> PAGEREF _Toc118817895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74322E">
            <w:rPr>
              <w:noProof/>
              <w:lang w:val="de-DE"/>
            </w:rPr>
            <w:t>543</w:t>
          </w:r>
          <w:r>
            <w:rPr>
              <w:noProof/>
            </w:rPr>
            <w:fldChar w:fldCharType="end"/>
          </w:r>
        </w:p>
        <w:p w14:paraId="50F02B1E" w14:textId="33DA68E9" w:rsidR="00413B12" w:rsidRDefault="00413B12">
          <w:pPr>
            <w:pStyle w:val="Verzeichnis1"/>
            <w:rPr>
              <w:rFonts w:eastAsiaTheme="minorEastAsia"/>
              <w:b w:val="0"/>
              <w:bCs w:val="0"/>
              <w:sz w:val="22"/>
              <w:szCs w:val="22"/>
              <w:lang w:val="de-DE" w:eastAsia="de-DE"/>
            </w:rPr>
          </w:pPr>
          <w:r w:rsidRPr="0074322E">
            <w:rPr>
              <w:lang w:val="de-DE"/>
            </w:rPr>
            <w:t>11</w:t>
          </w:r>
          <w:r>
            <w:rPr>
              <w:rFonts w:eastAsiaTheme="minorEastAsia"/>
              <w:b w:val="0"/>
              <w:bCs w:val="0"/>
              <w:sz w:val="22"/>
              <w:szCs w:val="22"/>
              <w:lang w:val="de-DE" w:eastAsia="de-DE"/>
            </w:rPr>
            <w:tab/>
          </w:r>
          <w:r w:rsidRPr="0074322E">
            <w:rPr>
              <w:lang w:val="de-DE"/>
            </w:rPr>
            <w:t>Notes</w:t>
          </w:r>
          <w:r w:rsidRPr="0074322E">
            <w:rPr>
              <w:lang w:val="de-DE"/>
            </w:rPr>
            <w:tab/>
          </w:r>
          <w:r>
            <w:fldChar w:fldCharType="begin"/>
          </w:r>
          <w:r w:rsidRPr="0074322E">
            <w:rPr>
              <w:lang w:val="de-DE"/>
            </w:rPr>
            <w:instrText xml:space="preserve"> PAGEREF _Toc118817896 \h </w:instrText>
          </w:r>
          <w:r>
            <w:fldChar w:fldCharType="separate"/>
          </w:r>
          <w:r w:rsidRPr="0074322E">
            <w:rPr>
              <w:lang w:val="de-DE"/>
            </w:rPr>
            <w:t>545</w:t>
          </w:r>
          <w:r>
            <w:fldChar w:fldCharType="end"/>
          </w:r>
        </w:p>
        <w:p w14:paraId="17D9A639" w14:textId="28B3072D" w:rsidR="00F805B3" w:rsidRPr="00731BC6" w:rsidRDefault="00F805B3">
          <w:r w:rsidRPr="00731BC6">
            <w:rPr>
              <w:b/>
              <w:bCs/>
              <w:noProof/>
            </w:rPr>
            <w:fldChar w:fldCharType="end"/>
          </w:r>
        </w:p>
      </w:sdtContent>
    </w:sdt>
    <w:p w14:paraId="13CA9A59" w14:textId="77777777" w:rsidR="0011325D" w:rsidRPr="00731BC6" w:rsidRDefault="0011325D" w:rsidP="00E308A1">
      <w:pPr>
        <w:pStyle w:val="Textkrper"/>
      </w:pPr>
    </w:p>
    <w:p w14:paraId="5E90004D" w14:textId="77777777" w:rsidR="0011325D" w:rsidRPr="00731BC6" w:rsidRDefault="0011325D">
      <w:pPr>
        <w:rPr>
          <w:rFonts w:ascii="Arial" w:hAnsi="Arial"/>
        </w:rPr>
      </w:pPr>
      <w:r w:rsidRPr="00731BC6">
        <w:br w:type="page"/>
      </w:r>
    </w:p>
    <w:p w14:paraId="402C1F62" w14:textId="6F95CA57" w:rsidR="00712118" w:rsidRDefault="00712118" w:rsidP="00E67D31">
      <w:pPr>
        <w:pStyle w:val="berschrift1nummeriert"/>
      </w:pPr>
      <w:bookmarkStart w:id="0" w:name="_Toc118817535"/>
      <w:r>
        <w:lastRenderedPageBreak/>
        <w:t>Alarm Testing</w:t>
      </w:r>
      <w:bookmarkEnd w:id="0"/>
    </w:p>
    <w:p w14:paraId="6425D089" w14:textId="777A1D32" w:rsidR="0097351E" w:rsidRDefault="0097351E" w:rsidP="008B0665">
      <w:pPr>
        <w:pStyle w:val="berschrift2nummeriert"/>
      </w:pPr>
      <w:bookmarkStart w:id="1" w:name="_Toc118817536"/>
      <w:r w:rsidRPr="0097351E">
        <w:t>Important Information</w:t>
      </w:r>
      <w:bookmarkEnd w:id="1"/>
    </w:p>
    <w:p w14:paraId="73E951BA" w14:textId="77777777" w:rsidR="00A02B46" w:rsidRDefault="00A02B46" w:rsidP="0097351E">
      <w:pPr>
        <w:pStyle w:val="Textkrper"/>
      </w:pPr>
    </w:p>
    <w:p w14:paraId="6099AFA4" w14:textId="0FE3BF83" w:rsidR="0097351E" w:rsidRDefault="0097351E" w:rsidP="0097351E">
      <w:pPr>
        <w:pStyle w:val="Textkrper"/>
      </w:pPr>
      <w:r>
        <w:t>The following table lists the fault messages, warning messages and messages which are displayed on the</w:t>
      </w:r>
      <w:r w:rsidR="00A02B46">
        <w:br/>
      </w:r>
      <w:r>
        <w:t>control panel but can be simulated only by program changes and are therefore not tested.</w:t>
      </w:r>
    </w:p>
    <w:p w14:paraId="595AE23C" w14:textId="77777777" w:rsidR="00A02B46" w:rsidRDefault="00A02B46" w:rsidP="0097351E">
      <w:pPr>
        <w:pStyle w:val="Textkrper"/>
      </w:pP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7138"/>
      </w:tblGrid>
      <w:tr w:rsidR="0097351E" w14:paraId="716AA06E" w14:textId="77777777" w:rsidTr="00DC2CEE">
        <w:trPr>
          <w:trHeight w:val="830"/>
        </w:trPr>
        <w:tc>
          <w:tcPr>
            <w:tcW w:w="2263" w:type="dxa"/>
            <w:vAlign w:val="center"/>
          </w:tcPr>
          <w:p w14:paraId="16992C2B" w14:textId="27CA6D30" w:rsidR="0097351E" w:rsidRDefault="0097351E" w:rsidP="00A02B46">
            <w:pPr>
              <w:pStyle w:val="Textkrper"/>
              <w:jc w:val="center"/>
            </w:pPr>
            <w:r>
              <w:rPr>
                <w:noProof/>
              </w:rPr>
              <w:drawing>
                <wp:inline distT="0" distB="0" distL="0" distR="0" wp14:anchorId="4E86F4F0" wp14:editId="634C91D4">
                  <wp:extent cx="522515" cy="456358"/>
                  <wp:effectExtent l="0" t="0" r="0" b="1270"/>
                  <wp:docPr id="293274100" name="Grafik 293274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300" cy="46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8" w:type="dxa"/>
            <w:shd w:val="clear" w:color="auto" w:fill="F85C1E"/>
            <w:vAlign w:val="center"/>
          </w:tcPr>
          <w:p w14:paraId="0D4028D1" w14:textId="2C26113C" w:rsidR="0097351E" w:rsidRPr="0097351E" w:rsidRDefault="00A02B46" w:rsidP="006861ED">
            <w:pPr>
              <w:pStyle w:val="Textkrper"/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6408576" behindDoc="0" locked="0" layoutInCell="1" allowOverlap="1" wp14:anchorId="052F2E42" wp14:editId="5965C920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52705</wp:posOffset>
                  </wp:positionV>
                  <wp:extent cx="237490" cy="207010"/>
                  <wp:effectExtent l="0" t="0" r="0" b="2540"/>
                  <wp:wrapSquare wrapText="bothSides"/>
                  <wp:docPr id="293274101" name="Grafik 293274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9821" b="91964" l="9375" r="89844">
                                        <a14:foregroundMark x1="16406" y1="91964" x2="82031" y2="90179"/>
                                        <a14:backgroundMark x1="47656" y1="43750" x2="47656" y2="43750"/>
                                        <a14:backgroundMark x1="50781" y1="81250" x2="50781" y2="81250"/>
                                      </a14:backgroundRemoval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351E" w:rsidRPr="0097351E">
              <w:rPr>
                <w:b/>
                <w:bCs/>
              </w:rPr>
              <w:t>WARNING</w:t>
            </w:r>
          </w:p>
        </w:tc>
      </w:tr>
      <w:tr w:rsidR="0097351E" w14:paraId="71570A1D" w14:textId="77777777" w:rsidTr="00A02B46">
        <w:trPr>
          <w:trHeight w:val="2568"/>
        </w:trPr>
        <w:tc>
          <w:tcPr>
            <w:tcW w:w="2263" w:type="dxa"/>
          </w:tcPr>
          <w:p w14:paraId="2299993E" w14:textId="77777777" w:rsidR="0097351E" w:rsidRDefault="0097351E" w:rsidP="0097351E">
            <w:pPr>
              <w:pStyle w:val="Textkrper"/>
            </w:pPr>
          </w:p>
        </w:tc>
        <w:tc>
          <w:tcPr>
            <w:tcW w:w="7138" w:type="dxa"/>
          </w:tcPr>
          <w:p w14:paraId="1185AD68" w14:textId="5CC39101" w:rsidR="00A02B46" w:rsidRPr="00A02B46" w:rsidRDefault="00A02B46" w:rsidP="00A02B46">
            <w:pPr>
              <w:pStyle w:val="Textkrper"/>
              <w:rPr>
                <w:b/>
                <w:bCs/>
              </w:rPr>
            </w:pPr>
            <w:r>
              <w:tab/>
            </w:r>
            <w:r w:rsidRPr="00A02B46">
              <w:rPr>
                <w:b/>
                <w:bCs/>
              </w:rPr>
              <w:t xml:space="preserve">To perform a test procedure, it may be necessary to start the </w:t>
            </w:r>
            <w:r>
              <w:rPr>
                <w:b/>
                <w:bCs/>
              </w:rPr>
              <w:tab/>
            </w:r>
            <w:r w:rsidRPr="00A02B46">
              <w:rPr>
                <w:b/>
                <w:bCs/>
              </w:rPr>
              <w:t xml:space="preserve">machine </w:t>
            </w:r>
            <w:r w:rsidRPr="00A02B46">
              <w:rPr>
                <w:b/>
                <w:bCs/>
              </w:rPr>
              <w:tab/>
              <w:t>while the doors are open and the door contact switches are</w:t>
            </w:r>
            <w:r w:rsidRPr="00A02B46">
              <w:rPr>
                <w:b/>
                <w:bCs/>
              </w:rPr>
              <w:br/>
            </w:r>
            <w:r w:rsidRPr="00A02B46">
              <w:rPr>
                <w:b/>
                <w:bCs/>
              </w:rPr>
              <w:tab/>
              <w:t>bridged.</w:t>
            </w:r>
          </w:p>
          <w:p w14:paraId="505A2122" w14:textId="241AA4BC" w:rsidR="00A02B46" w:rsidRPr="00A02B46" w:rsidRDefault="00A02B46" w:rsidP="00A02B46">
            <w:pPr>
              <w:pStyle w:val="Textkrper"/>
              <w:rPr>
                <w:b/>
                <w:bCs/>
              </w:rPr>
            </w:pPr>
            <w:r w:rsidRPr="00A02B46">
              <w:rPr>
                <w:b/>
                <w:bCs/>
              </w:rPr>
              <w:tab/>
              <w:t>Safety functions are non-activ.</w:t>
            </w:r>
          </w:p>
          <w:p w14:paraId="2CB5F197" w14:textId="775A8C8E" w:rsidR="00A02B46" w:rsidRPr="00A02B46" w:rsidRDefault="00A02B46" w:rsidP="00A02B46">
            <w:pPr>
              <w:pStyle w:val="Textkrper"/>
              <w:rPr>
                <w:b/>
                <w:bCs/>
              </w:rPr>
            </w:pPr>
            <w:r w:rsidRPr="00A02B46">
              <w:rPr>
                <w:b/>
                <w:bCs/>
              </w:rPr>
              <w:tab/>
              <w:t>Severe injuries may result.</w:t>
            </w:r>
          </w:p>
          <w:p w14:paraId="5B01F855" w14:textId="1CC1CE00" w:rsidR="00A02B46" w:rsidRDefault="00A02B46" w:rsidP="00A02B46">
            <w:pPr>
              <w:pStyle w:val="Textkrper"/>
            </w:pPr>
            <w:r>
              <w:tab/>
            </w:r>
            <w:r>
              <w:rPr>
                <w:rFonts w:cs="Arial"/>
              </w:rPr>
              <w:t>►</w:t>
            </w:r>
            <w:r>
              <w:rPr>
                <w:rFonts w:cs="Arial"/>
              </w:rPr>
              <w:tab/>
            </w:r>
            <w:r>
              <w:t>Only authorized/trained persons are allowed to run the machine.</w:t>
            </w:r>
          </w:p>
          <w:p w14:paraId="7998ADF8" w14:textId="483357F1" w:rsidR="0097351E" w:rsidRDefault="00A02B46" w:rsidP="00A02B46">
            <w:pPr>
              <w:pStyle w:val="Textkrper"/>
            </w:pPr>
            <w:r>
              <w:tab/>
            </w:r>
            <w:r>
              <w:rPr>
                <w:rFonts w:cs="Arial"/>
              </w:rPr>
              <w:t>►</w:t>
            </w:r>
            <w:r>
              <w:rPr>
                <w:rFonts w:cs="Arial"/>
              </w:rPr>
              <w:tab/>
            </w:r>
            <w:r>
              <w:t>Special attention must be given and care taken when working in</w:t>
            </w:r>
            <w:r>
              <w:br/>
            </w:r>
            <w:r>
              <w:tab/>
            </w:r>
            <w:r>
              <w:tab/>
              <w:t>the danger zone without protection.</w:t>
            </w:r>
          </w:p>
        </w:tc>
      </w:tr>
    </w:tbl>
    <w:p w14:paraId="64BC1E12" w14:textId="77777777" w:rsidR="0097351E" w:rsidRPr="0097351E" w:rsidRDefault="0097351E" w:rsidP="0097351E">
      <w:pPr>
        <w:pStyle w:val="Textkrper"/>
      </w:pPr>
    </w:p>
    <w:p w14:paraId="58DDEEE0" w14:textId="380FFB2C" w:rsidR="006861ED" w:rsidRDefault="006861ED" w:rsidP="006861ED">
      <w:pPr>
        <w:pStyle w:val="Listenabsatz"/>
        <w:numPr>
          <w:ilvl w:val="0"/>
          <w:numId w:val="37"/>
        </w:numPr>
      </w:pPr>
      <w:r>
        <w:t>Please note that some fault messages, warnings or messages may contain a variable which is</w:t>
      </w:r>
    </w:p>
    <w:p w14:paraId="05FBE324" w14:textId="2993C81B" w:rsidR="006861ED" w:rsidRDefault="006861ED" w:rsidP="006861ED">
      <w:pPr>
        <w:ind w:left="720"/>
      </w:pPr>
      <w:r>
        <w:t>generated e.g. from the servo drive or profibus and gives further information about this device. The variable depends on the actual fault and therefore may vary.</w:t>
      </w:r>
    </w:p>
    <w:p w14:paraId="257071DA" w14:textId="1D05CC13" w:rsidR="006861ED" w:rsidRDefault="006861ED" w:rsidP="00413B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7138"/>
      </w:tblGrid>
      <w:tr w:rsidR="00413B12" w14:paraId="7B2A7C32" w14:textId="77777777" w:rsidTr="00E00823">
        <w:tc>
          <w:tcPr>
            <w:tcW w:w="2263" w:type="dxa"/>
          </w:tcPr>
          <w:p w14:paraId="7D82361D" w14:textId="77777777" w:rsidR="00413B12" w:rsidRPr="00E15EEC" w:rsidRDefault="00413B12" w:rsidP="00E00823">
            <w:pPr>
              <w:rPr>
                <w:b/>
                <w:bCs/>
              </w:rPr>
            </w:pPr>
            <w:r w:rsidRPr="0042298F">
              <w:rPr>
                <w:b/>
                <w:bCs/>
              </w:rPr>
              <w:t>Message</w:t>
            </w:r>
            <w:r>
              <w:rPr>
                <w:b/>
                <w:bCs/>
              </w:rPr>
              <w:t xml:space="preserve"> </w:t>
            </w:r>
            <w:r w:rsidRPr="00E15EEC">
              <w:rPr>
                <w:b/>
                <w:bCs/>
              </w:rPr>
              <w:t>number</w:t>
            </w:r>
          </w:p>
        </w:tc>
        <w:tc>
          <w:tcPr>
            <w:tcW w:w="7138" w:type="dxa"/>
          </w:tcPr>
          <w:p w14:paraId="0762FA56" w14:textId="77777777" w:rsidR="00413B12" w:rsidRPr="00E15EEC" w:rsidRDefault="00413B12" w:rsidP="00E00823">
            <w:pPr>
              <w:rPr>
                <w:b/>
                <w:bCs/>
              </w:rPr>
            </w:pPr>
            <w:r w:rsidRPr="0042298F">
              <w:rPr>
                <w:b/>
                <w:bCs/>
              </w:rPr>
              <w:t>Message</w:t>
            </w:r>
            <w:r>
              <w:rPr>
                <w:b/>
                <w:bCs/>
              </w:rPr>
              <w:t xml:space="preserve"> </w:t>
            </w:r>
            <w:r w:rsidRPr="00E15EEC">
              <w:rPr>
                <w:b/>
                <w:bCs/>
              </w:rPr>
              <w:t>text</w:t>
            </w:r>
          </w:p>
        </w:tc>
      </w:tr>
      <w:tr w:rsidR="00413B12" w14:paraId="29003BA8" w14:textId="77777777" w:rsidTr="00E00823">
        <w:tc>
          <w:tcPr>
            <w:tcW w:w="2263" w:type="dxa"/>
          </w:tcPr>
          <w:p w14:paraId="27EB8AE5" w14:textId="02AA6235" w:rsidR="00413B12" w:rsidRDefault="00413B12" w:rsidP="00E00823">
            <w:r w:rsidRPr="0042298F">
              <w:t>ME</w:t>
            </w:r>
            <w:r w:rsidR="00884741">
              <w:t xml:space="preserve"> </w:t>
            </w:r>
            <w:r w:rsidRPr="0042298F">
              <w:t>0162</w:t>
            </w:r>
          </w:p>
        </w:tc>
        <w:tc>
          <w:tcPr>
            <w:tcW w:w="7138" w:type="dxa"/>
          </w:tcPr>
          <w:p w14:paraId="123C2911" w14:textId="77777777" w:rsidR="00413B12" w:rsidRDefault="00413B12" w:rsidP="00E00823">
            <w:r w:rsidRPr="0042298F">
              <w:t>MOTION CONTROL: DATA TRANSMISSION TO MOTION DRIVES</w:t>
            </w:r>
          </w:p>
        </w:tc>
      </w:tr>
    </w:tbl>
    <w:p w14:paraId="663E1D6C" w14:textId="77777777" w:rsidR="00413B12" w:rsidRDefault="00413B12" w:rsidP="00413B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7138"/>
      </w:tblGrid>
      <w:tr w:rsidR="006861ED" w14:paraId="1C32DF93" w14:textId="77777777" w:rsidTr="00E15EEC">
        <w:tc>
          <w:tcPr>
            <w:tcW w:w="2263" w:type="dxa"/>
          </w:tcPr>
          <w:p w14:paraId="2D56540C" w14:textId="062229CE" w:rsidR="006861ED" w:rsidRPr="00E15EEC" w:rsidRDefault="00E15EEC" w:rsidP="006861ED">
            <w:pPr>
              <w:rPr>
                <w:b/>
                <w:bCs/>
              </w:rPr>
            </w:pPr>
            <w:r w:rsidRPr="00E15EEC">
              <w:rPr>
                <w:b/>
                <w:bCs/>
              </w:rPr>
              <w:t>Warning number</w:t>
            </w:r>
          </w:p>
        </w:tc>
        <w:tc>
          <w:tcPr>
            <w:tcW w:w="7138" w:type="dxa"/>
          </w:tcPr>
          <w:p w14:paraId="63E325ED" w14:textId="1497A29B" w:rsidR="006861ED" w:rsidRPr="00E15EEC" w:rsidRDefault="00E15EEC" w:rsidP="006861ED">
            <w:pPr>
              <w:rPr>
                <w:b/>
                <w:bCs/>
              </w:rPr>
            </w:pPr>
            <w:r w:rsidRPr="00E15EEC">
              <w:rPr>
                <w:b/>
                <w:bCs/>
              </w:rPr>
              <w:t>Warning text</w:t>
            </w:r>
          </w:p>
        </w:tc>
      </w:tr>
      <w:tr w:rsidR="00413B12" w14:paraId="5801C026" w14:textId="77777777" w:rsidTr="00E00823">
        <w:tc>
          <w:tcPr>
            <w:tcW w:w="2263" w:type="dxa"/>
          </w:tcPr>
          <w:p w14:paraId="045984B4" w14:textId="7D4EF064" w:rsidR="00413B12" w:rsidRDefault="00413B12" w:rsidP="00E00823">
            <w:r w:rsidRPr="0042298F">
              <w:t>WA</w:t>
            </w:r>
            <w:r w:rsidR="00884741">
              <w:t xml:space="preserve"> </w:t>
            </w:r>
            <w:r w:rsidRPr="0042298F">
              <w:t>0015</w:t>
            </w:r>
          </w:p>
        </w:tc>
        <w:tc>
          <w:tcPr>
            <w:tcW w:w="7138" w:type="dxa"/>
          </w:tcPr>
          <w:p w14:paraId="79449B2B" w14:textId="77777777" w:rsidR="00413B12" w:rsidRDefault="00413B12" w:rsidP="00E00823">
            <w:r w:rsidRPr="0042298F">
              <w:t>CONTROL-PC: USED DISK SPACES EXCEEDS 80 %</w:t>
            </w:r>
          </w:p>
        </w:tc>
      </w:tr>
      <w:tr w:rsidR="006861ED" w14:paraId="40D4534D" w14:textId="77777777" w:rsidTr="00E15EEC">
        <w:tc>
          <w:tcPr>
            <w:tcW w:w="2263" w:type="dxa"/>
          </w:tcPr>
          <w:p w14:paraId="66B7C226" w14:textId="29D2590C" w:rsidR="006861ED" w:rsidRDefault="00E15EEC" w:rsidP="006861ED">
            <w:r>
              <w:t>WA 1024</w:t>
            </w:r>
          </w:p>
        </w:tc>
        <w:tc>
          <w:tcPr>
            <w:tcW w:w="7138" w:type="dxa"/>
          </w:tcPr>
          <w:p w14:paraId="32A00B0A" w14:textId="66CC9A25" w:rsidR="006861ED" w:rsidRDefault="00E15EEC" w:rsidP="006861ED">
            <w:r>
              <w:t>HARD DRIVE CAPACITY 80%</w:t>
            </w:r>
          </w:p>
        </w:tc>
      </w:tr>
    </w:tbl>
    <w:p w14:paraId="0B416883" w14:textId="77777777" w:rsidR="006861ED" w:rsidRDefault="006861ED" w:rsidP="006861E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7138"/>
      </w:tblGrid>
      <w:tr w:rsidR="006861ED" w14:paraId="6FD3A5E3" w14:textId="77777777" w:rsidTr="00E15EEC">
        <w:tc>
          <w:tcPr>
            <w:tcW w:w="2263" w:type="dxa"/>
          </w:tcPr>
          <w:p w14:paraId="3E604ED7" w14:textId="5B9FEBE9" w:rsidR="006861ED" w:rsidRPr="00E15EEC" w:rsidRDefault="00E15EEC" w:rsidP="006861ED">
            <w:pPr>
              <w:rPr>
                <w:b/>
                <w:bCs/>
              </w:rPr>
            </w:pPr>
            <w:r w:rsidRPr="00E15EEC">
              <w:rPr>
                <w:b/>
                <w:bCs/>
              </w:rPr>
              <w:t>Fault number</w:t>
            </w:r>
          </w:p>
        </w:tc>
        <w:tc>
          <w:tcPr>
            <w:tcW w:w="7138" w:type="dxa"/>
          </w:tcPr>
          <w:p w14:paraId="0FBD64E0" w14:textId="5646F503" w:rsidR="006861ED" w:rsidRPr="00E15EEC" w:rsidRDefault="00E15EEC" w:rsidP="006861ED">
            <w:pPr>
              <w:rPr>
                <w:b/>
                <w:bCs/>
              </w:rPr>
            </w:pPr>
            <w:r w:rsidRPr="00E15EEC">
              <w:rPr>
                <w:b/>
                <w:bCs/>
              </w:rPr>
              <w:t>Fault text</w:t>
            </w:r>
          </w:p>
        </w:tc>
      </w:tr>
      <w:tr w:rsidR="00413B12" w14:paraId="01EC55BB" w14:textId="77777777" w:rsidTr="00E00823">
        <w:tc>
          <w:tcPr>
            <w:tcW w:w="2263" w:type="dxa"/>
          </w:tcPr>
          <w:p w14:paraId="56E06E8E" w14:textId="4F791F0B" w:rsidR="00413B12" w:rsidRDefault="00413B12" w:rsidP="00E00823">
            <w:r w:rsidRPr="003E08EB">
              <w:t>FLT</w:t>
            </w:r>
            <w:r w:rsidR="00884741">
              <w:t xml:space="preserve"> </w:t>
            </w:r>
            <w:r w:rsidRPr="003E08EB">
              <w:t xml:space="preserve">0008 </w:t>
            </w:r>
          </w:p>
        </w:tc>
        <w:tc>
          <w:tcPr>
            <w:tcW w:w="7138" w:type="dxa"/>
          </w:tcPr>
          <w:p w14:paraId="7AFE1EB1" w14:textId="77777777" w:rsidR="00413B12" w:rsidRDefault="00413B12" w:rsidP="00E00823">
            <w:r w:rsidRPr="003E08EB">
              <w:t>HMI: FAULT COMMUNICATION TO CONTROL</w:t>
            </w:r>
          </w:p>
        </w:tc>
      </w:tr>
      <w:tr w:rsidR="00413B12" w14:paraId="128A6560" w14:textId="77777777" w:rsidTr="00E00823">
        <w:tc>
          <w:tcPr>
            <w:tcW w:w="2263" w:type="dxa"/>
          </w:tcPr>
          <w:p w14:paraId="62A189EC" w14:textId="1C347F2F" w:rsidR="00413B12" w:rsidRDefault="00413B12" w:rsidP="00E00823">
            <w:r w:rsidRPr="003E08EB">
              <w:t>FLT</w:t>
            </w:r>
            <w:r w:rsidR="00884741">
              <w:t xml:space="preserve"> </w:t>
            </w:r>
            <w:r w:rsidRPr="003E08EB">
              <w:t xml:space="preserve">0012 </w:t>
            </w:r>
          </w:p>
        </w:tc>
        <w:tc>
          <w:tcPr>
            <w:tcW w:w="7138" w:type="dxa"/>
          </w:tcPr>
          <w:p w14:paraId="6A351C45" w14:textId="77777777" w:rsidR="00413B12" w:rsidRDefault="00413B12" w:rsidP="00E00823">
            <w:r w:rsidRPr="003E08EB">
              <w:t>MOTION CONTROLLER: -400: COMMUNICATION ERROR</w:t>
            </w:r>
          </w:p>
        </w:tc>
      </w:tr>
      <w:tr w:rsidR="00413B12" w14:paraId="335DB30C" w14:textId="77777777" w:rsidTr="00E00823">
        <w:tc>
          <w:tcPr>
            <w:tcW w:w="2263" w:type="dxa"/>
          </w:tcPr>
          <w:p w14:paraId="625FD356" w14:textId="4DCADA0A" w:rsidR="00413B12" w:rsidRDefault="00413B12" w:rsidP="00E00823">
            <w:r w:rsidRPr="003E08EB">
              <w:t>FLT</w:t>
            </w:r>
            <w:r w:rsidR="00884741">
              <w:t xml:space="preserve"> </w:t>
            </w:r>
            <w:r w:rsidRPr="003E08EB">
              <w:t xml:space="preserve">0013 </w:t>
            </w:r>
          </w:p>
        </w:tc>
        <w:tc>
          <w:tcPr>
            <w:tcW w:w="7138" w:type="dxa"/>
          </w:tcPr>
          <w:p w14:paraId="113B84AE" w14:textId="77777777" w:rsidR="00413B12" w:rsidRDefault="00413B12" w:rsidP="00E00823">
            <w:r w:rsidRPr="003E08EB">
              <w:t>MACHINE: REFERENCE NOT SET TO ZERO</w:t>
            </w:r>
          </w:p>
        </w:tc>
      </w:tr>
      <w:tr w:rsidR="00413B12" w14:paraId="5F836C5B" w14:textId="77777777" w:rsidTr="00E00823">
        <w:tc>
          <w:tcPr>
            <w:tcW w:w="2263" w:type="dxa"/>
          </w:tcPr>
          <w:p w14:paraId="2CAA90CD" w14:textId="505DE036" w:rsidR="00413B12" w:rsidRDefault="00413B12" w:rsidP="00E00823">
            <w:r w:rsidRPr="003E08EB">
              <w:t>FLT</w:t>
            </w:r>
            <w:r w:rsidR="00884741">
              <w:t xml:space="preserve"> </w:t>
            </w:r>
            <w:r w:rsidRPr="003E08EB">
              <w:t xml:space="preserve">0015 </w:t>
            </w:r>
          </w:p>
        </w:tc>
        <w:tc>
          <w:tcPr>
            <w:tcW w:w="7138" w:type="dxa"/>
          </w:tcPr>
          <w:p w14:paraId="2681E037" w14:textId="77777777" w:rsidR="00413B12" w:rsidRDefault="00413B12" w:rsidP="00E00823">
            <w:r w:rsidRPr="003E08EB">
              <w:t>CONTROL PC:USED DISK SPACE EXCEEDS 90%</w:t>
            </w:r>
          </w:p>
        </w:tc>
      </w:tr>
      <w:tr w:rsidR="006861ED" w14:paraId="46460B24" w14:textId="77777777" w:rsidTr="00E15EEC">
        <w:tc>
          <w:tcPr>
            <w:tcW w:w="2263" w:type="dxa"/>
          </w:tcPr>
          <w:p w14:paraId="258FDE5E" w14:textId="4E5E743F" w:rsidR="006861ED" w:rsidRDefault="00E15EEC" w:rsidP="006861ED">
            <w:r>
              <w:t>FLT 0070</w:t>
            </w:r>
          </w:p>
        </w:tc>
        <w:tc>
          <w:tcPr>
            <w:tcW w:w="7138" w:type="dxa"/>
          </w:tcPr>
          <w:p w14:paraId="1B527B04" w14:textId="21BCDAE4" w:rsidR="006861ED" w:rsidRDefault="00E15EEC" w:rsidP="006861ED">
            <w:r>
              <w:t>FAULT ABSOLUTE TRANSMITTER SUN WHEEL ROTOR</w:t>
            </w:r>
          </w:p>
        </w:tc>
      </w:tr>
      <w:tr w:rsidR="00413B12" w14:paraId="25871AAC" w14:textId="77777777" w:rsidTr="00E00823">
        <w:tc>
          <w:tcPr>
            <w:tcW w:w="2263" w:type="dxa"/>
          </w:tcPr>
          <w:p w14:paraId="38C79858" w14:textId="024A0F95" w:rsidR="00413B12" w:rsidRDefault="00413B12" w:rsidP="00E00823">
            <w:r w:rsidRPr="003E08EB">
              <w:t>FLT</w:t>
            </w:r>
            <w:r w:rsidR="00884741">
              <w:t xml:space="preserve"> </w:t>
            </w:r>
            <w:r w:rsidRPr="003E08EB">
              <w:t xml:space="preserve">0462 </w:t>
            </w:r>
          </w:p>
        </w:tc>
        <w:tc>
          <w:tcPr>
            <w:tcW w:w="7138" w:type="dxa"/>
          </w:tcPr>
          <w:p w14:paraId="5C2C2B54" w14:textId="77777777" w:rsidR="00413B12" w:rsidRDefault="00413B12" w:rsidP="00E00823">
            <w:r w:rsidRPr="003E08EB">
              <w:t>TLT: SERIAL COMMUNICATION ERROR</w:t>
            </w:r>
          </w:p>
        </w:tc>
      </w:tr>
      <w:tr w:rsidR="006861ED" w14:paraId="4D0AB069" w14:textId="77777777" w:rsidTr="00E15EEC">
        <w:tc>
          <w:tcPr>
            <w:tcW w:w="2263" w:type="dxa"/>
          </w:tcPr>
          <w:p w14:paraId="082630E2" w14:textId="1FD9449C" w:rsidR="006861ED" w:rsidRDefault="00E15EEC" w:rsidP="006861ED">
            <w:r>
              <w:t>FLT 0733</w:t>
            </w:r>
          </w:p>
        </w:tc>
        <w:tc>
          <w:tcPr>
            <w:tcW w:w="7138" w:type="dxa"/>
          </w:tcPr>
          <w:p w14:paraId="3C2E088C" w14:textId="4FF1551D" w:rsidR="006861ED" w:rsidRDefault="00E15EEC" w:rsidP="006861ED">
            <w:r>
              <w:t>FAULT SYNCHRONIZATION TRANSFER UNIT</w:t>
            </w:r>
          </w:p>
        </w:tc>
      </w:tr>
      <w:tr w:rsidR="006861ED" w14:paraId="097461D9" w14:textId="77777777" w:rsidTr="00E15EEC">
        <w:tc>
          <w:tcPr>
            <w:tcW w:w="2263" w:type="dxa"/>
          </w:tcPr>
          <w:p w14:paraId="2E1E85E9" w14:textId="52912411" w:rsidR="006861ED" w:rsidRDefault="00E15EEC" w:rsidP="006861ED">
            <w:r>
              <w:t>FLT 1024</w:t>
            </w:r>
          </w:p>
        </w:tc>
        <w:tc>
          <w:tcPr>
            <w:tcW w:w="7138" w:type="dxa"/>
          </w:tcPr>
          <w:p w14:paraId="64040659" w14:textId="09902071" w:rsidR="006861ED" w:rsidRDefault="00E15EEC" w:rsidP="006861ED">
            <w:r>
              <w:t>HARD DRIVE CAPACITY 90%</w:t>
            </w:r>
          </w:p>
        </w:tc>
      </w:tr>
    </w:tbl>
    <w:p w14:paraId="135BE388" w14:textId="39EB1996" w:rsidR="006861ED" w:rsidRDefault="006861ED" w:rsidP="006861ED">
      <w:r>
        <w:br/>
      </w:r>
    </w:p>
    <w:p w14:paraId="31490D0B" w14:textId="38A57751" w:rsidR="0097351E" w:rsidRDefault="0097351E" w:rsidP="006861ED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1CCE8D28" w14:textId="585ED440" w:rsidR="005721B8" w:rsidRDefault="00CD3201" w:rsidP="008B0665">
      <w:pPr>
        <w:pStyle w:val="berschrift2nummeriert"/>
      </w:pPr>
      <w:bookmarkStart w:id="2" w:name="_Toc118817676"/>
      <w:r w:rsidRPr="00CD3201">
        <w:lastRenderedPageBreak/>
        <w:t>Test protocols - Faults (FLT)</w:t>
      </w:r>
      <w:bookmarkEnd w:id="2"/>
    </w:p>
    <w:p w14:paraId="49017E74" w14:textId="0F03DE9C" w:rsidR="00CD3201" w:rsidRPr="00CD3201" w:rsidRDefault="00CD3201" w:rsidP="002841C0">
      <w:pPr>
        <w:pStyle w:val="berschrift3nummeriert"/>
      </w:pPr>
      <w:bookmarkStart w:id="3" w:name="_Toc118817677"/>
      <w:r w:rsidRPr="00CD3201">
        <w:t>FLT 3: OPERATOR: NORMAL STOP ACTUATED</w:t>
      </w:r>
      <w:bookmarkEnd w:id="3"/>
    </w:p>
    <w:p w14:paraId="3B0A05E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7A2DB6F" w14:textId="77777777" w:rsidTr="00CD3201">
        <w:trPr>
          <w:trHeight w:val="219"/>
        </w:trPr>
        <w:tc>
          <w:tcPr>
            <w:tcW w:w="2154" w:type="dxa"/>
            <w:shd w:val="clear" w:color="auto" w:fill="F2F2F2" w:themeFill="background1" w:themeFillShade="F2"/>
          </w:tcPr>
          <w:p w14:paraId="0A916EF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5061E62" w14:textId="77777777" w:rsidR="005721B8" w:rsidRDefault="00CD3201" w:rsidP="00190981">
            <w:pPr>
              <w:pStyle w:val="BulletTabtext"/>
            </w:pPr>
            <w:r w:rsidRPr="00CD3201">
              <w:t>Test whether correct fault message is displayed on control panel</w:t>
            </w:r>
          </w:p>
          <w:p w14:paraId="085B0A32" w14:textId="103AA62F" w:rsidR="00CD3201" w:rsidRDefault="00CD3201" w:rsidP="00CD3201">
            <w:pPr>
              <w:pStyle w:val="Abstandshalter"/>
            </w:pPr>
          </w:p>
        </w:tc>
      </w:tr>
      <w:tr w:rsidR="005721B8" w14:paraId="48E012E4" w14:textId="77777777" w:rsidTr="00190981">
        <w:trPr>
          <w:trHeight w:val="170"/>
        </w:trPr>
        <w:tc>
          <w:tcPr>
            <w:tcW w:w="2154" w:type="dxa"/>
          </w:tcPr>
          <w:p w14:paraId="2DC8FEC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2E3D14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B51035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74191F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989821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6FB190A" w14:textId="77777777" w:rsidTr="00CD320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F8FCD9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0242686" w14:textId="77777777" w:rsidR="005721B8" w:rsidRDefault="00CD3201" w:rsidP="00CD3201">
            <w:pPr>
              <w:pStyle w:val="BulletTabtext"/>
            </w:pPr>
            <w:r w:rsidRPr="00CD3201">
              <w:t>Machine is ready in automatic mode</w:t>
            </w:r>
          </w:p>
          <w:p w14:paraId="1ADA6255" w14:textId="3034AED6" w:rsidR="00CD3201" w:rsidRDefault="00CD3201" w:rsidP="00CD3201">
            <w:pPr>
              <w:pStyle w:val="Abstandshalter"/>
            </w:pPr>
          </w:p>
        </w:tc>
      </w:tr>
      <w:tr w:rsidR="005721B8" w14:paraId="5D3A80CD" w14:textId="77777777" w:rsidTr="00CD3201">
        <w:trPr>
          <w:trHeight w:val="144"/>
        </w:trPr>
        <w:tc>
          <w:tcPr>
            <w:tcW w:w="2154" w:type="dxa"/>
            <w:shd w:val="clear" w:color="auto" w:fill="F2F2F2" w:themeFill="background1" w:themeFillShade="F2"/>
          </w:tcPr>
          <w:p w14:paraId="29FC7D6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1052232" w14:textId="77777777" w:rsidR="005721B8" w:rsidRDefault="00CD3201" w:rsidP="00CD3201">
            <w:pPr>
              <w:pStyle w:val="BulletTabtext"/>
            </w:pPr>
            <w:r w:rsidRPr="00CD3201">
              <w:t>Press “Stop”</w:t>
            </w:r>
          </w:p>
          <w:p w14:paraId="33EB1968" w14:textId="7994EAEB" w:rsidR="00CD3201" w:rsidRPr="0008089A" w:rsidRDefault="00CD3201" w:rsidP="00CD3201">
            <w:pPr>
              <w:pStyle w:val="Abstandshalter"/>
            </w:pPr>
          </w:p>
        </w:tc>
      </w:tr>
      <w:tr w:rsidR="005721B8" w14:paraId="2F827242" w14:textId="77777777" w:rsidTr="00CD3201">
        <w:trPr>
          <w:trHeight w:val="294"/>
        </w:trPr>
        <w:tc>
          <w:tcPr>
            <w:tcW w:w="2154" w:type="dxa"/>
            <w:shd w:val="clear" w:color="auto" w:fill="F2F2F2" w:themeFill="background1" w:themeFillShade="F2"/>
          </w:tcPr>
          <w:p w14:paraId="286C170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7679E93" w14:textId="77777777" w:rsidR="005721B8" w:rsidRDefault="00CD3201" w:rsidP="00CD3201">
            <w:pPr>
              <w:pStyle w:val="BulletTabtext"/>
            </w:pPr>
            <w:r w:rsidRPr="00CD3201">
              <w:t>Fault message is displayed on control panel</w:t>
            </w:r>
          </w:p>
          <w:p w14:paraId="364FD3F0" w14:textId="1C1E747D" w:rsidR="00CD3201" w:rsidRDefault="00CD3201" w:rsidP="00CD3201">
            <w:pPr>
              <w:pStyle w:val="Abstandshalter"/>
            </w:pPr>
          </w:p>
        </w:tc>
      </w:tr>
      <w:tr w:rsidR="005721B8" w14:paraId="16225614" w14:textId="77777777" w:rsidTr="00CD3201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3A66202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ED1BC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54FEC1F" w14:textId="77777777" w:rsidR="005721B8" w:rsidRDefault="005721B8" w:rsidP="00190981">
            <w:pPr>
              <w:pStyle w:val="Abstandshalter"/>
            </w:pPr>
          </w:p>
        </w:tc>
      </w:tr>
      <w:tr w:rsidR="005721B8" w14:paraId="6D7FCA6F" w14:textId="77777777" w:rsidTr="00CD3201">
        <w:trPr>
          <w:trHeight w:val="466"/>
        </w:trPr>
        <w:tc>
          <w:tcPr>
            <w:tcW w:w="2154" w:type="dxa"/>
            <w:shd w:val="clear" w:color="auto" w:fill="F2F2F2" w:themeFill="background1" w:themeFillShade="F2"/>
          </w:tcPr>
          <w:p w14:paraId="166274B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D70667D" w14:textId="77777777" w:rsidR="005721B8" w:rsidRDefault="00CD3201" w:rsidP="00CD3201">
            <w:pPr>
              <w:pStyle w:val="BulletTabtext"/>
            </w:pPr>
            <w:r w:rsidRPr="00CD3201">
              <w:t>Press “Reset”</w:t>
            </w:r>
          </w:p>
          <w:p w14:paraId="14146553" w14:textId="794F9768" w:rsidR="00CD3201" w:rsidRDefault="00CD3201" w:rsidP="00CD3201">
            <w:pPr>
              <w:pStyle w:val="Abstandshalter"/>
            </w:pPr>
          </w:p>
        </w:tc>
      </w:tr>
    </w:tbl>
    <w:p w14:paraId="5A8607B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38D1F3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2E41B4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3F84EE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7F816B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9CE787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7F235B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202F5E3" w14:textId="34CFC993" w:rsidR="005721B8" w:rsidRDefault="00CD3201" w:rsidP="00190981">
            <w:pPr>
              <w:pStyle w:val="BulletTabtext"/>
            </w:pPr>
            <w:r w:rsidRPr="00CD320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69FC17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02112" behindDoc="0" locked="0" layoutInCell="1" allowOverlap="1" wp14:anchorId="14B5914E" wp14:editId="14941D6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794" name="Rechteck: abgerundete Ecken 2932747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2AB9C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B5914E" id="Rechteck: abgerundete Ecken 293274794" o:spid="_x0000_s2152" style="position:absolute;left:0;text-align:left;margin-left:-2.85pt;margin-top:2.85pt;width:64.65pt;height:25.25pt;z-index:2534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llKz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92AB9C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8A70E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279491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1F4D48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06208" behindDoc="0" locked="0" layoutInCell="1" allowOverlap="1" wp14:anchorId="358F398D" wp14:editId="529FA54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798" name="Rechteck: abgerundete Ecken 2932747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51C7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8F398D" id="Rechteck: abgerundete Ecken 293274798" o:spid="_x0000_s2153" style="position:absolute;left:0;text-align:left;margin-left:-.45pt;margin-top:5.7pt;width:354.35pt;height:74.25pt;z-index:2534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+iLga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D51C7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21AEFD1" w14:textId="77777777" w:rsidR="005721B8" w:rsidRDefault="005721B8" w:rsidP="005721B8">
      <w:pPr>
        <w:pStyle w:val="Textkrper"/>
      </w:pPr>
    </w:p>
    <w:p w14:paraId="7E6EF5D8" w14:textId="4AB05258" w:rsidR="005721B8" w:rsidRDefault="005721B8" w:rsidP="005721B8">
      <w:pPr>
        <w:pStyle w:val="Textkrper"/>
      </w:pPr>
    </w:p>
    <w:p w14:paraId="6953CFFC" w14:textId="34C97021" w:rsidR="00CD3201" w:rsidRDefault="00CD3201" w:rsidP="005721B8">
      <w:pPr>
        <w:pStyle w:val="Textkrper"/>
      </w:pPr>
    </w:p>
    <w:p w14:paraId="2EDF6534" w14:textId="06869E56" w:rsidR="00CD3201" w:rsidRDefault="00CD3201" w:rsidP="005721B8">
      <w:pPr>
        <w:pStyle w:val="Textkrper"/>
      </w:pPr>
    </w:p>
    <w:p w14:paraId="3503B173" w14:textId="2B3A5125" w:rsidR="00CD3201" w:rsidRDefault="00CD3201" w:rsidP="005721B8">
      <w:pPr>
        <w:pStyle w:val="Textkrper"/>
      </w:pPr>
    </w:p>
    <w:p w14:paraId="7747CC22" w14:textId="1DF1506B" w:rsidR="005D1CF7" w:rsidRDefault="005D1CF7" w:rsidP="005721B8">
      <w:pPr>
        <w:pStyle w:val="Textkrper"/>
      </w:pPr>
    </w:p>
    <w:p w14:paraId="7D64F0EA" w14:textId="77777777" w:rsidR="008B0665" w:rsidRDefault="008B0665" w:rsidP="005721B8">
      <w:pPr>
        <w:pStyle w:val="Textkrper"/>
      </w:pPr>
    </w:p>
    <w:p w14:paraId="5BE1B2C8" w14:textId="77777777" w:rsidR="00CD3201" w:rsidRDefault="00CD3201" w:rsidP="005721B8">
      <w:pPr>
        <w:pStyle w:val="Textkrper"/>
      </w:pPr>
    </w:p>
    <w:p w14:paraId="01DA664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84D7EA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2920FD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876ED2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5758CB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38720" behindDoc="0" locked="0" layoutInCell="1" allowOverlap="1" wp14:anchorId="51943A1B" wp14:editId="3E86092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799" name="Rechteck: abgerundete Ecken 2932747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5679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943A1B" id="Rechteck: abgerundete Ecken 293274799" o:spid="_x0000_s2154" style="position:absolute;left:0;text-align:left;margin-left:.05pt;margin-top:2.85pt;width:64.65pt;height:25.25pt;z-index:25743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5v/Ig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55679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9A36F1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E9AAE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39744" behindDoc="0" locked="0" layoutInCell="1" allowOverlap="1" wp14:anchorId="371B0EB7" wp14:editId="241056A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00" name="Rechteck: abgerundete Ecken 2932748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6F09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1B0EB7" id="Rechteck: abgerundete Ecken 293274800" o:spid="_x0000_s2155" style="position:absolute;left:0;text-align:left;margin-left:.15pt;margin-top:2.6pt;width:282.85pt;height:25.25pt;z-index:25743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TgAR&#10;o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416F09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69E2C2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000FC13" w14:textId="0933797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0D3473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0768" behindDoc="0" locked="0" layoutInCell="1" allowOverlap="1" wp14:anchorId="21D8114B" wp14:editId="791C239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01" name="Rechteck: abgerundete Ecken 2932748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DA662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D8114B" id="Rechteck: abgerundete Ecken 293274801" o:spid="_x0000_s2156" style="position:absolute;left:0;text-align:left;margin-left:-.45pt;margin-top:19.85pt;width:354.35pt;height:25.25pt;z-index:25744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4FSb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BDA662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45FA21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CDAD56D" w14:textId="33D3485A" w:rsidR="005721B8" w:rsidRDefault="00CD3201" w:rsidP="002841C0">
      <w:pPr>
        <w:pStyle w:val="berschrift3nummeriert"/>
      </w:pPr>
      <w:bookmarkStart w:id="4" w:name="_Toc118817678"/>
      <w:r w:rsidRPr="00CD3201">
        <w:lastRenderedPageBreak/>
        <w:t>FLT 4: OPERATOR: WRONG OPERATING MODE SELECTED</w:t>
      </w:r>
      <w:bookmarkEnd w:id="4"/>
    </w:p>
    <w:p w14:paraId="323A81D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B58763F" w14:textId="77777777" w:rsidTr="00CD320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993639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0225C67" w14:textId="77777777" w:rsidR="005721B8" w:rsidRDefault="00CD3201" w:rsidP="00190981">
            <w:pPr>
              <w:pStyle w:val="BulletTabtext"/>
            </w:pPr>
            <w:r w:rsidRPr="00CD3201">
              <w:t>Test whether correct fault message is displayed on control panel</w:t>
            </w:r>
          </w:p>
          <w:p w14:paraId="765FFC21" w14:textId="3A57AA05" w:rsidR="00CD3201" w:rsidRDefault="00CD3201" w:rsidP="00CD3201">
            <w:pPr>
              <w:pStyle w:val="Abstandshalter"/>
            </w:pPr>
          </w:p>
        </w:tc>
      </w:tr>
      <w:tr w:rsidR="005721B8" w14:paraId="208E2EF5" w14:textId="77777777" w:rsidTr="00190981">
        <w:trPr>
          <w:trHeight w:val="170"/>
        </w:trPr>
        <w:tc>
          <w:tcPr>
            <w:tcW w:w="2154" w:type="dxa"/>
          </w:tcPr>
          <w:p w14:paraId="6BBD3D4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5E3D5C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B42DD9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9AC2EC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D8BE7A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FE3C984" w14:textId="77777777" w:rsidTr="00CD320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EB1CB8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B6B12C8" w14:textId="77777777" w:rsidR="005721B8" w:rsidRDefault="00CD3201" w:rsidP="00CD3201">
            <w:pPr>
              <w:pStyle w:val="BulletTabtext"/>
            </w:pPr>
            <w:r w:rsidRPr="00CD3201">
              <w:t>Machine is ready in setup mode</w:t>
            </w:r>
          </w:p>
          <w:p w14:paraId="4F00E1D0" w14:textId="2F6D33DB" w:rsidR="00CD3201" w:rsidRDefault="00CD3201" w:rsidP="00CD3201">
            <w:pPr>
              <w:pStyle w:val="Abstandshalter"/>
            </w:pPr>
          </w:p>
        </w:tc>
      </w:tr>
      <w:tr w:rsidR="005721B8" w14:paraId="26545775" w14:textId="77777777" w:rsidTr="00CD3201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10B6CEC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D8EA46E" w14:textId="656DF661" w:rsidR="005721B8" w:rsidRDefault="00CD3201" w:rsidP="00CD3201">
            <w:pPr>
              <w:pStyle w:val="BulletTabtext"/>
            </w:pPr>
            <w:r w:rsidRPr="00CD3201">
              <w:t>Activate SWS 4 “Inching cable“</w:t>
            </w:r>
          </w:p>
          <w:p w14:paraId="6DDBDA58" w14:textId="068B6AD8" w:rsidR="00CD3201" w:rsidRPr="0008089A" w:rsidRDefault="00CD3201" w:rsidP="00CD3201">
            <w:pPr>
              <w:pStyle w:val="Abstandshalter"/>
            </w:pPr>
          </w:p>
        </w:tc>
      </w:tr>
      <w:tr w:rsidR="005721B8" w14:paraId="465BC81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ABF62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43EADD6" w14:textId="77777777" w:rsidR="00CD3201" w:rsidRDefault="00CD3201" w:rsidP="00CD3201">
            <w:pPr>
              <w:pStyle w:val="BulletTabtext"/>
            </w:pPr>
            <w:r>
              <w:t>Fault message is displayed on control panel</w:t>
            </w:r>
          </w:p>
          <w:p w14:paraId="79939EC7" w14:textId="77777777" w:rsidR="005721B8" w:rsidRDefault="00CD3201" w:rsidP="00CD3201">
            <w:pPr>
              <w:pStyle w:val="BulletTabtext"/>
            </w:pPr>
            <w:r>
              <w:t>Machine cannot be started as long as fault is active</w:t>
            </w:r>
          </w:p>
          <w:p w14:paraId="265FDADB" w14:textId="1915EF8C" w:rsidR="00CD3201" w:rsidRDefault="00CD3201" w:rsidP="00CD3201">
            <w:pPr>
              <w:pStyle w:val="Abstandshalter"/>
            </w:pPr>
          </w:p>
        </w:tc>
      </w:tr>
      <w:tr w:rsidR="005721B8" w14:paraId="1CB92C2E" w14:textId="77777777" w:rsidTr="00CD3201">
        <w:trPr>
          <w:trHeight w:val="215"/>
        </w:trPr>
        <w:tc>
          <w:tcPr>
            <w:tcW w:w="2154" w:type="dxa"/>
            <w:shd w:val="clear" w:color="auto" w:fill="F2F2F2" w:themeFill="background1" w:themeFillShade="F2"/>
          </w:tcPr>
          <w:p w14:paraId="4A19087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D66370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5594502" w14:textId="77777777" w:rsidR="005721B8" w:rsidRDefault="005721B8" w:rsidP="00190981">
            <w:pPr>
              <w:pStyle w:val="Abstandshalter"/>
            </w:pPr>
          </w:p>
        </w:tc>
      </w:tr>
      <w:tr w:rsidR="005721B8" w14:paraId="3F796AA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620D4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187F67D" w14:textId="47C27BA3" w:rsidR="00CD3201" w:rsidRDefault="00CD3201" w:rsidP="00CD3201">
            <w:pPr>
              <w:pStyle w:val="BulletTabtext"/>
            </w:pPr>
            <w:r>
              <w:t>Activate SWS 2 “Setup”</w:t>
            </w:r>
          </w:p>
          <w:p w14:paraId="36C69A56" w14:textId="77777777" w:rsidR="005721B8" w:rsidRDefault="00CD3201" w:rsidP="00CD3201">
            <w:pPr>
              <w:pStyle w:val="BulletTabtext"/>
            </w:pPr>
            <w:r>
              <w:t>Press “Reset”</w:t>
            </w:r>
          </w:p>
          <w:p w14:paraId="27D8B3E0" w14:textId="0E2183B6" w:rsidR="00CD3201" w:rsidRDefault="00CD3201" w:rsidP="00CD3201">
            <w:pPr>
              <w:pStyle w:val="Abstandshalter"/>
            </w:pPr>
          </w:p>
        </w:tc>
      </w:tr>
    </w:tbl>
    <w:p w14:paraId="2FFD26B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8B4B05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C30E1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F00CA3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C59B65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321158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6DF100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6764BAF" w14:textId="20A77839" w:rsidR="005721B8" w:rsidRDefault="00CD3201" w:rsidP="00190981">
            <w:pPr>
              <w:pStyle w:val="BulletTabtext"/>
            </w:pPr>
            <w:r w:rsidRPr="00CD320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342577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10304" behindDoc="0" locked="0" layoutInCell="1" allowOverlap="1" wp14:anchorId="478D49CB" wp14:editId="1254BB9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02" name="Rechteck: abgerundete Ecken 2932748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8EFF6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8D49CB" id="Rechteck: abgerundete Ecken 293274802" o:spid="_x0000_s2157" style="position:absolute;left:0;text-align:left;margin-left:-2.85pt;margin-top:2.85pt;width:64.65pt;height:25.25pt;z-index:2534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pGMvQIAAMgFAAAOAAAAZHJzL2Uyb0RvYy54bWysVEtv2zAMvg/YfxB0X/1I2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fS6Rj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48EFF6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7179BD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7433AC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932A541" w14:textId="56F51407" w:rsidR="005721B8" w:rsidRPr="005D1B93" w:rsidRDefault="00CD3201" w:rsidP="00190981">
            <w:pPr>
              <w:pStyle w:val="BulletTabtext"/>
            </w:pPr>
            <w:r w:rsidRPr="00CD320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6FA9AF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17472" behindDoc="0" locked="0" layoutInCell="1" allowOverlap="1" wp14:anchorId="57ADC807" wp14:editId="40DFA08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03" name="Rechteck: abgerundete Ecken 2932748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E9D71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ADC807" id="Rechteck: abgerundete Ecken 293274803" o:spid="_x0000_s2158" style="position:absolute;left:0;text-align:left;margin-left:-2.85pt;margin-top:2.85pt;width:64.65pt;height:25.25pt;z-index:2534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STvgIAAMgFAAAOAAAAZHJzL2Uyb0RvYy54bWysVEtv2zAMvg/YfxB0X/1I2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yrJJ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CE9D71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809C25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76AFF1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EC8CA6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14400" behindDoc="0" locked="0" layoutInCell="1" allowOverlap="1" wp14:anchorId="3229FD17" wp14:editId="0FDF353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06" name="Rechteck: abgerundete Ecken 2932748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1445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29FD17" id="Rechteck: abgerundete Ecken 293274806" o:spid="_x0000_s2159" style="position:absolute;left:0;text-align:left;margin-left:-.45pt;margin-top:5.7pt;width:354.35pt;height:74.25pt;z-index:2534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ZwzV&#10;N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1F1445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9712CD2" w14:textId="20E8957D" w:rsidR="005721B8" w:rsidRDefault="005721B8" w:rsidP="005721B8">
      <w:pPr>
        <w:pStyle w:val="Textkrper"/>
      </w:pPr>
    </w:p>
    <w:p w14:paraId="15BBA372" w14:textId="4E758110" w:rsidR="00CD3201" w:rsidRDefault="00CD3201" w:rsidP="005721B8">
      <w:pPr>
        <w:pStyle w:val="Textkrper"/>
      </w:pPr>
    </w:p>
    <w:p w14:paraId="642D46AA" w14:textId="2B86CD15" w:rsidR="00CD3201" w:rsidRDefault="00CD3201" w:rsidP="005721B8">
      <w:pPr>
        <w:pStyle w:val="Textkrper"/>
      </w:pPr>
    </w:p>
    <w:p w14:paraId="6D7669B4" w14:textId="77777777" w:rsidR="005D1CF7" w:rsidRDefault="005D1CF7" w:rsidP="005721B8">
      <w:pPr>
        <w:pStyle w:val="Textkrper"/>
      </w:pPr>
    </w:p>
    <w:p w14:paraId="55D12404" w14:textId="77777777" w:rsidR="005721B8" w:rsidRDefault="005721B8" w:rsidP="005721B8">
      <w:pPr>
        <w:pStyle w:val="Textkrper"/>
      </w:pPr>
    </w:p>
    <w:p w14:paraId="535FA25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C4E265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6E3CB3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BF878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62B914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2816" behindDoc="0" locked="0" layoutInCell="1" allowOverlap="1" wp14:anchorId="010890D7" wp14:editId="40A93B2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07" name="Rechteck: abgerundete Ecken 2932748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D8550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0890D7" id="Rechteck: abgerundete Ecken 293274807" o:spid="_x0000_s2160" style="position:absolute;left:0;text-align:left;margin-left:.05pt;margin-top:2.85pt;width:64.65pt;height:25.25pt;z-index:25744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aYvgIAAMgFAAAOAAAAZHJzL2Uyb0RvYy54bWysVEtv2zAMvg/YfxB0X/1I2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DfnaY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FD8550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070A42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C55A2A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3840" behindDoc="0" locked="0" layoutInCell="1" allowOverlap="1" wp14:anchorId="374E5594" wp14:editId="5335E5F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08" name="Rechteck: abgerundete Ecken 2932748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423AE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4E5594" id="Rechteck: abgerundete Ecken 293274808" o:spid="_x0000_s2161" style="position:absolute;left:0;text-align:left;margin-left:.15pt;margin-top:2.6pt;width:282.85pt;height:25.25pt;z-index:25744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YO&#10;vKX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9423AE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37A0D9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D2144CD" w14:textId="032AA10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0592F9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4864" behindDoc="0" locked="0" layoutInCell="1" allowOverlap="1" wp14:anchorId="55C4B881" wp14:editId="76E7236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09" name="Rechteck: abgerundete Ecken 2932748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DA1E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C4B881" id="Rechteck: abgerundete Ecken 293274809" o:spid="_x0000_s2162" style="position:absolute;left:0;text-align:left;margin-left:-.45pt;margin-top:19.85pt;width:354.35pt;height:25.25pt;z-index:25744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PwRn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CDA1E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88443E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C68673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C4DAC5C" w14:textId="7E95F8EC" w:rsidR="005721B8" w:rsidRDefault="00AA6BA3" w:rsidP="002841C0">
      <w:pPr>
        <w:pStyle w:val="berschrift3nummeriert"/>
      </w:pPr>
      <w:bookmarkStart w:id="5" w:name="_Toc118817679"/>
      <w:r w:rsidRPr="00AA6BA3">
        <w:lastRenderedPageBreak/>
        <w:t>FLT 5: COMPRESSED AIR: MONITORING INLET PRESSURE</w:t>
      </w:r>
      <w:bookmarkEnd w:id="5"/>
    </w:p>
    <w:p w14:paraId="2ADA226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79A586E" w14:textId="77777777" w:rsidTr="00AA6BA3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D66D99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90AAAD2" w14:textId="77777777" w:rsidR="005721B8" w:rsidRDefault="00AA6BA3" w:rsidP="00190981">
            <w:pPr>
              <w:pStyle w:val="BulletTabtext"/>
            </w:pPr>
            <w:r w:rsidRPr="00AA6BA3">
              <w:t>Test whether correct fault message is displayed on control panel</w:t>
            </w:r>
          </w:p>
          <w:p w14:paraId="3DB5EEE3" w14:textId="0CD7ACBE" w:rsidR="00AA6BA3" w:rsidRDefault="00AA6BA3" w:rsidP="00AA6BA3">
            <w:pPr>
              <w:pStyle w:val="Abstandshalter"/>
            </w:pPr>
          </w:p>
        </w:tc>
      </w:tr>
      <w:tr w:rsidR="005721B8" w14:paraId="67BD0C46" w14:textId="77777777" w:rsidTr="00190981">
        <w:trPr>
          <w:trHeight w:val="170"/>
        </w:trPr>
        <w:tc>
          <w:tcPr>
            <w:tcW w:w="2154" w:type="dxa"/>
          </w:tcPr>
          <w:p w14:paraId="473F1EE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B91141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45FEC5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A8CC9A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621A91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B7445FA" w14:textId="77777777" w:rsidTr="00AA6BA3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54E082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F76C588" w14:textId="77777777" w:rsidR="005721B8" w:rsidRDefault="00AA6BA3" w:rsidP="00AA6BA3">
            <w:pPr>
              <w:pStyle w:val="BulletTabtext"/>
            </w:pPr>
            <w:r w:rsidRPr="00AA6BA3">
              <w:t>Machine is running</w:t>
            </w:r>
          </w:p>
          <w:p w14:paraId="55B1A784" w14:textId="457BF51A" w:rsidR="00AA6BA3" w:rsidRDefault="00AA6BA3" w:rsidP="00AA6BA3">
            <w:pPr>
              <w:pStyle w:val="Abstandshalter"/>
            </w:pPr>
          </w:p>
        </w:tc>
      </w:tr>
      <w:tr w:rsidR="005721B8" w14:paraId="381AB28F" w14:textId="77777777" w:rsidTr="00AA6BA3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56AD452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1AB8443" w14:textId="77777777" w:rsidR="005721B8" w:rsidRDefault="00AA6BA3" w:rsidP="00AA6BA3">
            <w:pPr>
              <w:pStyle w:val="BulletTabtext"/>
            </w:pPr>
            <w:r w:rsidRPr="00AA6BA3">
              <w:t>Close the compressed air supply</w:t>
            </w:r>
          </w:p>
          <w:p w14:paraId="41AA2A04" w14:textId="6F816278" w:rsidR="00AA6BA3" w:rsidRPr="0008089A" w:rsidRDefault="00AA6BA3" w:rsidP="00AA6BA3">
            <w:pPr>
              <w:pStyle w:val="Abstandshalter"/>
            </w:pPr>
          </w:p>
        </w:tc>
      </w:tr>
      <w:tr w:rsidR="005721B8" w14:paraId="4E352AE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340E4A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F4DB76E" w14:textId="77777777" w:rsidR="00AA6BA3" w:rsidRDefault="00AA6BA3" w:rsidP="00AA6BA3">
            <w:pPr>
              <w:pStyle w:val="BulletTabtext"/>
            </w:pPr>
            <w:r>
              <w:t>Machine stops</w:t>
            </w:r>
          </w:p>
          <w:p w14:paraId="3382B980" w14:textId="0AB79F50" w:rsidR="00AA6BA3" w:rsidRDefault="00AA6BA3" w:rsidP="00AA6BA3">
            <w:pPr>
              <w:pStyle w:val="BulletTabtext"/>
            </w:pPr>
            <w:r>
              <w:t>Fault message is displayed on control panel</w:t>
            </w:r>
          </w:p>
          <w:p w14:paraId="648A5339" w14:textId="77777777" w:rsidR="005721B8" w:rsidRDefault="00AA6BA3" w:rsidP="00AA6BA3">
            <w:pPr>
              <w:pStyle w:val="BulletTabtext"/>
            </w:pPr>
            <w:r>
              <w:t>Machine cannot be started as long as fault is active</w:t>
            </w:r>
          </w:p>
          <w:p w14:paraId="53ADD0EE" w14:textId="3AD3A5BF" w:rsidR="00AA6BA3" w:rsidRDefault="00AA6BA3" w:rsidP="00AA6BA3">
            <w:pPr>
              <w:pStyle w:val="Abstandshalter"/>
            </w:pPr>
          </w:p>
        </w:tc>
      </w:tr>
      <w:tr w:rsidR="005721B8" w14:paraId="0EB2EE00" w14:textId="77777777" w:rsidTr="00AA6BA3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68BCB89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461BBAD" w14:textId="77777777" w:rsidR="005721B8" w:rsidRDefault="00AA6BA3" w:rsidP="00AA6BA3">
            <w:pPr>
              <w:pStyle w:val="BulletTabtext"/>
            </w:pPr>
            <w:r w:rsidRPr="00AA6BA3">
              <w:t>Caution: defective leaflet and carton conveyance possible</w:t>
            </w:r>
          </w:p>
          <w:p w14:paraId="10906658" w14:textId="730365B5" w:rsidR="00AA6BA3" w:rsidRDefault="00AA6BA3" w:rsidP="00AA6BA3">
            <w:pPr>
              <w:pStyle w:val="Abstandshalter"/>
            </w:pPr>
          </w:p>
        </w:tc>
      </w:tr>
      <w:tr w:rsidR="005721B8" w14:paraId="662AFD8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860D1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E590B39" w14:textId="77777777" w:rsidR="00AA6BA3" w:rsidRDefault="00AA6BA3" w:rsidP="00AA6BA3">
            <w:pPr>
              <w:pStyle w:val="BulletTabtext"/>
            </w:pPr>
            <w:r>
              <w:t>Open the compressed air supply</w:t>
            </w:r>
          </w:p>
          <w:p w14:paraId="3B496769" w14:textId="77777777" w:rsidR="005721B8" w:rsidRDefault="00AA6BA3" w:rsidP="00AA6BA3">
            <w:pPr>
              <w:pStyle w:val="BulletTabtext"/>
            </w:pPr>
            <w:r>
              <w:t>Press “Reset”</w:t>
            </w:r>
          </w:p>
          <w:p w14:paraId="2DDF2F6C" w14:textId="0266C2BC" w:rsidR="00AA6BA3" w:rsidRDefault="00AA6BA3" w:rsidP="00AA6BA3">
            <w:pPr>
              <w:pStyle w:val="Abstandshalter"/>
            </w:pPr>
          </w:p>
        </w:tc>
      </w:tr>
    </w:tbl>
    <w:p w14:paraId="1A4C0B5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0D244C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25BDB6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8FCCD3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5AA0A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199701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DA4F71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CA7BF56" w14:textId="0AE483AF" w:rsidR="005721B8" w:rsidRDefault="00AA6BA3" w:rsidP="00190981">
            <w:pPr>
              <w:pStyle w:val="BulletTabtext"/>
            </w:pPr>
            <w:r w:rsidRPr="00AA6BA3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A6436D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18496" behindDoc="0" locked="0" layoutInCell="1" allowOverlap="1" wp14:anchorId="1C45E788" wp14:editId="40D0206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10" name="Rechteck: abgerundete Ecken 2932748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DAE1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45E788" id="Rechteck: abgerundete Ecken 293274810" o:spid="_x0000_s2163" style="position:absolute;left:0;text-align:left;margin-left:-2.85pt;margin-top:2.85pt;width:64.65pt;height:25.25pt;z-index:2534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EAFj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6DAE1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B0EB5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66CDCF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966EB8B" w14:textId="38FDEB38" w:rsidR="005721B8" w:rsidRPr="005D1B93" w:rsidRDefault="00AA6BA3" w:rsidP="00190981">
            <w:pPr>
              <w:pStyle w:val="BulletTabtext"/>
            </w:pPr>
            <w:r w:rsidRPr="00AA6BA3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C670ED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25664" behindDoc="0" locked="0" layoutInCell="1" allowOverlap="1" wp14:anchorId="0B77DAA6" wp14:editId="100BD3D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11" name="Rechteck: abgerundete Ecken 2932748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16445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7DAA6" id="Rechteck: abgerundete Ecken 293274811" o:spid="_x0000_s2164" style="position:absolute;left:0;text-align:left;margin-left:-2.85pt;margin-top:2.85pt;width:64.65pt;height:25.25pt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TIvgIAAMgFAAAOAAAAZHJzL2Uyb0RvYy54bWysVEtv2zAMvg/YfxB0X/1I2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0HdM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616445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4FFAFC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640C93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E73F255" w14:textId="430E9588" w:rsidR="005721B8" w:rsidRPr="005D1B93" w:rsidRDefault="00AA6BA3" w:rsidP="00190981">
            <w:pPr>
              <w:pStyle w:val="BulletTabtext"/>
            </w:pPr>
            <w:r w:rsidRPr="00AA6BA3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1249F4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24640" behindDoc="0" locked="0" layoutInCell="1" allowOverlap="1" wp14:anchorId="30CBC304" wp14:editId="1405425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12" name="Rechteck: abgerundete Ecken 2932748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481A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CBC304" id="Rechteck: abgerundete Ecken 293274812" o:spid="_x0000_s2165" style="position:absolute;left:0;text-align:left;margin-left:-2.85pt;margin-top:2.85pt;width:64.65pt;height:25.25pt;z-index:2534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RiyvgIAAMgFAAAOAAAAZHJzL2Uyb0RvYy54bWysVEtv2zAMvg/YfxB0X/1I2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UJGL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F481A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1F3459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9A6391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8E987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22592" behindDoc="0" locked="0" layoutInCell="1" allowOverlap="1" wp14:anchorId="3E8A1192" wp14:editId="51D0F5D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14" name="Rechteck: abgerundete Ecken 2932748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8D291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8A1192" id="Rechteck: abgerundete Ecken 293274814" o:spid="_x0000_s2166" style="position:absolute;left:0;text-align:left;margin-left:-.45pt;margin-top:5.7pt;width:354.35pt;height:74.25pt;z-index:2534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a2cMe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88D291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8DF7C32" w14:textId="3CE757E4" w:rsidR="005721B8" w:rsidRDefault="005721B8" w:rsidP="005721B8">
      <w:pPr>
        <w:pStyle w:val="Textkrper"/>
      </w:pPr>
    </w:p>
    <w:p w14:paraId="1223AD15" w14:textId="77777777" w:rsidR="005D1CF7" w:rsidRDefault="005D1CF7" w:rsidP="005721B8">
      <w:pPr>
        <w:pStyle w:val="Textkrper"/>
      </w:pPr>
    </w:p>
    <w:p w14:paraId="10AC7E2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9B8923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4707EE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AC12A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F884E6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6912" behindDoc="0" locked="0" layoutInCell="1" allowOverlap="1" wp14:anchorId="58731C5B" wp14:editId="5313A93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15" name="Rechteck: abgerundete Ecken 2932748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6E8FE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31C5B" id="Rechteck: abgerundete Ecken 293274815" o:spid="_x0000_s2167" style="position:absolute;left:0;text-align:left;margin-left:.05pt;margin-top:2.85pt;width:64.65pt;height:25.25pt;z-index:25744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Rm3vQ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LzJGbe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A6E8FE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B33F64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37C7C4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7936" behindDoc="0" locked="0" layoutInCell="1" allowOverlap="1" wp14:anchorId="344ED0B6" wp14:editId="4EA99F0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16" name="Rechteck: abgerundete Ecken 2932748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93795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4ED0B6" id="Rechteck: abgerundete Ecken 293274816" o:spid="_x0000_s2168" style="position:absolute;left:0;text-align:left;margin-left:.15pt;margin-top:2.6pt;width:282.85pt;height:25.25pt;z-index:25744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3w&#10;fBL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E93795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655461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8CF6EA6" w14:textId="72D2322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8D4C87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48960" behindDoc="0" locked="0" layoutInCell="1" allowOverlap="1" wp14:anchorId="5C4678E7" wp14:editId="169919F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17" name="Rechteck: abgerundete Ecken 2932748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A3EC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4678E7" id="Rechteck: abgerundete Ecken 293274817" o:spid="_x0000_s2169" style="position:absolute;left:0;text-align:left;margin-left:-.45pt;margin-top:19.85pt;width:354.35pt;height:25.25pt;z-index:25744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XNZw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AA3EC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61C831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06ED4B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36C56A1" w14:textId="58CE59F9" w:rsidR="005721B8" w:rsidRDefault="00AA6BA3" w:rsidP="002841C0">
      <w:pPr>
        <w:pStyle w:val="berschrift3nummeriert"/>
      </w:pPr>
      <w:bookmarkStart w:id="6" w:name="_Toc118817680"/>
      <w:r w:rsidRPr="00AA6BA3">
        <w:lastRenderedPageBreak/>
        <w:t>FLT 6: ETHERCAT: FAULT + VARIABLE</w:t>
      </w:r>
      <w:bookmarkEnd w:id="6"/>
    </w:p>
    <w:p w14:paraId="6E44101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BAE983A" w14:textId="77777777" w:rsidTr="00AA6BA3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42A25A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6AD10D9" w14:textId="77777777" w:rsidR="005721B8" w:rsidRDefault="00AA6BA3" w:rsidP="00190981">
            <w:pPr>
              <w:pStyle w:val="BulletTabtext"/>
            </w:pPr>
            <w:r w:rsidRPr="00AA6BA3">
              <w:t>Test whether correct fault message is displayed on control panel</w:t>
            </w:r>
          </w:p>
          <w:p w14:paraId="1FF2AB9E" w14:textId="29838C60" w:rsidR="00AA6BA3" w:rsidRDefault="00AA6BA3" w:rsidP="00AA6BA3">
            <w:pPr>
              <w:pStyle w:val="Abstandshalter"/>
            </w:pPr>
          </w:p>
        </w:tc>
      </w:tr>
      <w:tr w:rsidR="005721B8" w14:paraId="69FE8CDF" w14:textId="77777777" w:rsidTr="00190981">
        <w:trPr>
          <w:trHeight w:val="170"/>
        </w:trPr>
        <w:tc>
          <w:tcPr>
            <w:tcW w:w="2154" w:type="dxa"/>
          </w:tcPr>
          <w:p w14:paraId="3412BC0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DC3C23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87B775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56F3F7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7E3C7F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D13FFC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0A6670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A92D557" w14:textId="77777777" w:rsidR="00AA6BA3" w:rsidRDefault="00AA6BA3" w:rsidP="00AA6BA3">
            <w:pPr>
              <w:pStyle w:val="BulletTabtext"/>
            </w:pPr>
            <w:r>
              <w:t>Machine is ready in automatic mode</w:t>
            </w:r>
          </w:p>
          <w:p w14:paraId="5BE17700" w14:textId="77777777" w:rsidR="005721B8" w:rsidRDefault="00AA6BA3" w:rsidP="00AA6BA3">
            <w:pPr>
              <w:pStyle w:val="BulletTabtext"/>
            </w:pPr>
            <w:r>
              <w:t>Guard doors are bridged</w:t>
            </w:r>
          </w:p>
          <w:p w14:paraId="507A40C7" w14:textId="059FBB4F" w:rsidR="00AA6BA3" w:rsidRDefault="00AA6BA3" w:rsidP="00AA6BA3">
            <w:pPr>
              <w:pStyle w:val="Abstandshalter"/>
            </w:pPr>
          </w:p>
        </w:tc>
      </w:tr>
      <w:tr w:rsidR="005721B8" w14:paraId="7D92EC6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347C425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5D8A3DD" w14:textId="77777777" w:rsidR="00AA6BA3" w:rsidRDefault="00AA6BA3" w:rsidP="00AA6BA3">
            <w:pPr>
              <w:pStyle w:val="BulletTabtext"/>
            </w:pPr>
            <w:r>
              <w:t>Press “Start”</w:t>
            </w:r>
          </w:p>
          <w:p w14:paraId="427B2B76" w14:textId="77777777" w:rsidR="005721B8" w:rsidRDefault="00AA6BA3" w:rsidP="00AA6BA3">
            <w:pPr>
              <w:pStyle w:val="BulletTabtext"/>
            </w:pPr>
            <w:r>
              <w:t>Disconnect ethernet plug</w:t>
            </w:r>
          </w:p>
          <w:p w14:paraId="7C41A63A" w14:textId="1A1C15C0" w:rsidR="00AA6BA3" w:rsidRPr="0008089A" w:rsidRDefault="00AA6BA3" w:rsidP="00AA6BA3">
            <w:pPr>
              <w:pStyle w:val="Abstandshalter"/>
            </w:pPr>
          </w:p>
        </w:tc>
      </w:tr>
      <w:tr w:rsidR="005721B8" w14:paraId="1EC0FC0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88392C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286EC60" w14:textId="77777777" w:rsidR="00AA6BA3" w:rsidRDefault="00AA6BA3" w:rsidP="00AA6BA3">
            <w:pPr>
              <w:pStyle w:val="BulletTabtext"/>
            </w:pPr>
            <w:r>
              <w:t>Machine stops</w:t>
            </w:r>
          </w:p>
          <w:p w14:paraId="1D2708AD" w14:textId="4C8A6EF2" w:rsidR="00AA6BA3" w:rsidRDefault="00AA6BA3" w:rsidP="00AA6BA3">
            <w:pPr>
              <w:pStyle w:val="BulletTabtext"/>
            </w:pPr>
            <w:r>
              <w:t>Fault message is displayed on control panel</w:t>
            </w:r>
          </w:p>
          <w:p w14:paraId="1230EF1A" w14:textId="77777777" w:rsidR="005721B8" w:rsidRDefault="00AA6BA3" w:rsidP="00AA6BA3">
            <w:pPr>
              <w:pStyle w:val="BulletTabtext"/>
            </w:pPr>
            <w:r>
              <w:t>Machine cannot be started as long as fault is active</w:t>
            </w:r>
          </w:p>
          <w:p w14:paraId="510A99F4" w14:textId="3B1AE787" w:rsidR="00AA6BA3" w:rsidRDefault="00AA6BA3" w:rsidP="00AA6BA3">
            <w:pPr>
              <w:pStyle w:val="Abstandshalter"/>
            </w:pPr>
          </w:p>
        </w:tc>
      </w:tr>
      <w:tr w:rsidR="005721B8" w14:paraId="66AB8C03" w14:textId="77777777" w:rsidTr="00AA6BA3">
        <w:trPr>
          <w:trHeight w:val="414"/>
        </w:trPr>
        <w:tc>
          <w:tcPr>
            <w:tcW w:w="2154" w:type="dxa"/>
            <w:shd w:val="clear" w:color="auto" w:fill="F2F2F2" w:themeFill="background1" w:themeFillShade="F2"/>
          </w:tcPr>
          <w:p w14:paraId="6C91A94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4751DEE" w14:textId="77777777" w:rsidR="00AA6BA3" w:rsidRDefault="00AA6BA3" w:rsidP="00AA6BA3">
            <w:pPr>
              <w:pStyle w:val="BulletTabtext"/>
            </w:pPr>
            <w:r>
              <w:t>Observe without fail! Control Cabinet door is open!</w:t>
            </w:r>
          </w:p>
          <w:p w14:paraId="3C0A091B" w14:textId="11B92C18" w:rsidR="00AA6BA3" w:rsidRDefault="00AA6BA3" w:rsidP="00AA6BA3">
            <w:pPr>
              <w:pStyle w:val="BulletTabtext"/>
            </w:pPr>
            <w:r>
              <w:t>Additionally other fault messages are displayed on control panel</w:t>
            </w:r>
          </w:p>
          <w:p w14:paraId="0CECA907" w14:textId="77777777" w:rsidR="005721B8" w:rsidRDefault="00AA6BA3" w:rsidP="00AA6BA3">
            <w:pPr>
              <w:pStyle w:val="BulletTabtext"/>
            </w:pPr>
            <w:r>
              <w:t>The variable contains further information about ethercat connection</w:t>
            </w:r>
          </w:p>
          <w:p w14:paraId="7634E7BF" w14:textId="189E5341" w:rsidR="00AA6BA3" w:rsidRDefault="00AA6BA3" w:rsidP="00AA6BA3">
            <w:pPr>
              <w:pStyle w:val="Abstandshalter"/>
            </w:pPr>
          </w:p>
        </w:tc>
      </w:tr>
      <w:tr w:rsidR="005721B8" w14:paraId="3191A8E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7982A2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17231E6" w14:textId="77777777" w:rsidR="00E610FD" w:rsidRDefault="00E610FD" w:rsidP="00E610FD">
            <w:pPr>
              <w:pStyle w:val="BulletTabtext"/>
            </w:pPr>
            <w:r>
              <w:t>Reconnect ethernet plug</w:t>
            </w:r>
          </w:p>
          <w:p w14:paraId="258B837E" w14:textId="77777777" w:rsidR="005721B8" w:rsidRDefault="00E610FD" w:rsidP="00E610FD">
            <w:pPr>
              <w:pStyle w:val="BulletTabtext"/>
            </w:pPr>
            <w:r>
              <w:t>Press “Reset”</w:t>
            </w:r>
          </w:p>
          <w:p w14:paraId="34DD8705" w14:textId="51A79853" w:rsidR="00E610FD" w:rsidRDefault="00E610FD" w:rsidP="00E610FD">
            <w:pPr>
              <w:pStyle w:val="Abstandshalter"/>
            </w:pPr>
          </w:p>
        </w:tc>
      </w:tr>
    </w:tbl>
    <w:p w14:paraId="3C0A6B55" w14:textId="77777777" w:rsidR="005721B8" w:rsidRDefault="005721B8" w:rsidP="005721B8">
      <w:pPr>
        <w:pStyle w:val="Abstandshalter"/>
      </w:pPr>
    </w:p>
    <w:p w14:paraId="22264187" w14:textId="77777777" w:rsidR="00E610FD" w:rsidRDefault="00E610F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7148A1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6C4708B" w14:textId="1789F26F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1E8E7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4B47F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98E44B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A01CF5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27C5802" w14:textId="573F93F2" w:rsidR="005721B8" w:rsidRDefault="00E610FD" w:rsidP="00190981">
            <w:pPr>
              <w:pStyle w:val="BulletTabtext"/>
            </w:pPr>
            <w:r w:rsidRPr="00E610F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074913E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27712" behindDoc="0" locked="0" layoutInCell="1" allowOverlap="1" wp14:anchorId="11C34508" wp14:editId="0B3C00E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18" name="Rechteck: abgerundete Ecken 2932748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8545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C34508" id="Rechteck: abgerundete Ecken 293274818" o:spid="_x0000_s2170" style="position:absolute;left:0;text-align:left;margin-left:-2.85pt;margin-top:2.85pt;width:64.65pt;height:25.25pt;z-index:2534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bGMW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A8545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D54B78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1EEDD4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3AA9FA4" w14:textId="73C1EB7C" w:rsidR="005721B8" w:rsidRPr="005D1B93" w:rsidRDefault="00E610FD" w:rsidP="00190981">
            <w:pPr>
              <w:pStyle w:val="BulletTabtext"/>
            </w:pPr>
            <w:r w:rsidRPr="00E610F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3BB23B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34880" behindDoc="0" locked="0" layoutInCell="1" allowOverlap="1" wp14:anchorId="17FB4BDA" wp14:editId="1E99AAF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19" name="Rechteck: abgerundete Ecken 2932748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CA67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FB4BDA" id="Rechteck: abgerundete Ecken 293274819" o:spid="_x0000_s2171" style="position:absolute;left:0;text-align:left;margin-left:-2.85pt;margin-top:2.85pt;width:64.65pt;height:25.25pt;z-index:2534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9iF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tkguKJ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5LM5h7sL9eq2GPPGdUPo9X8tsaXvWPWPTKD04fNgBvFPeCn&#10;FAofTw0SJZUyvz6693gcCtRS0uI059T+3DIDlIjvEsflIpnN/PiHw2x+nuLBHGvWxxq5ba4V9kOC&#10;u0vzIHq8E6NYGtW84uJZea+oYpKj75xyZ8bDteu3DK4uDqtVgOHIa+bu5LPmntyX2jftS/fKjB7a&#10;2+Fc3Ktx8ln2rsF7rLeUarV1qq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332I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5CA67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BED141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611B6C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09D7FA8" w14:textId="49DDA09B" w:rsidR="005721B8" w:rsidRPr="005D1B93" w:rsidRDefault="00E610FD" w:rsidP="00190981">
            <w:pPr>
              <w:pStyle w:val="BulletTabtext"/>
            </w:pPr>
            <w:r w:rsidRPr="00E610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5370CA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33856" behindDoc="0" locked="0" layoutInCell="1" allowOverlap="1" wp14:anchorId="083F6A45" wp14:editId="03DC8B9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20" name="Rechteck: abgerundete Ecken 2932748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EAB5F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3F6A45" id="Rechteck: abgerundete Ecken 293274820" o:spid="_x0000_s2172" style="position:absolute;left:0;text-align:left;margin-left:-2.85pt;margin-top:2.85pt;width:64.65pt;height:25.25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B8MVok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30EAB5F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3112C8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37992C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A00FDB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31808" behindDoc="0" locked="0" layoutInCell="1" allowOverlap="1" wp14:anchorId="66F97FAD" wp14:editId="0CA4096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22" name="Rechteck: abgerundete Ecken 2932748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D18EE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F97FAD" id="Rechteck: abgerundete Ecken 293274822" o:spid="_x0000_s2173" style="position:absolute;left:0;text-align:left;margin-left:-.45pt;margin-top:5.7pt;width:354.35pt;height:74.25pt;z-index:2534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6Ssr&#10;A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ED18EE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4E5AD27" w14:textId="35700278" w:rsidR="005721B8" w:rsidRDefault="005721B8" w:rsidP="005721B8">
      <w:pPr>
        <w:pStyle w:val="Textkrper"/>
      </w:pPr>
    </w:p>
    <w:p w14:paraId="251B97E7" w14:textId="243203EB" w:rsidR="00E610FD" w:rsidRDefault="00E610FD" w:rsidP="005721B8">
      <w:pPr>
        <w:pStyle w:val="Textkrper"/>
      </w:pPr>
    </w:p>
    <w:p w14:paraId="2DCD0B10" w14:textId="25CAC458" w:rsidR="00E610FD" w:rsidRDefault="00E610FD" w:rsidP="005721B8">
      <w:pPr>
        <w:pStyle w:val="Textkrper"/>
      </w:pPr>
    </w:p>
    <w:p w14:paraId="6EDB1E69" w14:textId="3CB779D1" w:rsidR="00E610FD" w:rsidRDefault="00E610FD" w:rsidP="005721B8">
      <w:pPr>
        <w:pStyle w:val="Textkrper"/>
      </w:pPr>
    </w:p>
    <w:p w14:paraId="65C9234F" w14:textId="7185219C" w:rsidR="00E610FD" w:rsidRDefault="00E610FD" w:rsidP="005721B8">
      <w:pPr>
        <w:pStyle w:val="Textkrper"/>
      </w:pPr>
    </w:p>
    <w:p w14:paraId="1B673FFB" w14:textId="7A15A68A" w:rsidR="00E610FD" w:rsidRDefault="00E610FD" w:rsidP="005721B8">
      <w:pPr>
        <w:pStyle w:val="Textkrper"/>
      </w:pPr>
    </w:p>
    <w:p w14:paraId="2BA2F49E" w14:textId="58FD71BE" w:rsidR="00E610FD" w:rsidRDefault="00E610FD" w:rsidP="005721B8">
      <w:pPr>
        <w:pStyle w:val="Textkrper"/>
      </w:pPr>
    </w:p>
    <w:p w14:paraId="0E017200" w14:textId="2E9F0F10" w:rsidR="00E610FD" w:rsidRDefault="00E610FD" w:rsidP="005721B8">
      <w:pPr>
        <w:pStyle w:val="Textkrper"/>
      </w:pPr>
    </w:p>
    <w:p w14:paraId="2711998D" w14:textId="2FE001C3" w:rsidR="00E610FD" w:rsidRDefault="00E610FD" w:rsidP="005721B8">
      <w:pPr>
        <w:pStyle w:val="Textkrper"/>
      </w:pPr>
    </w:p>
    <w:p w14:paraId="3FB07094" w14:textId="6F0213E7" w:rsidR="00E610FD" w:rsidRDefault="00E610FD" w:rsidP="005721B8">
      <w:pPr>
        <w:pStyle w:val="Textkrper"/>
      </w:pPr>
    </w:p>
    <w:p w14:paraId="481FBBA8" w14:textId="40BDB798" w:rsidR="00E610FD" w:rsidRDefault="00E610FD" w:rsidP="005721B8">
      <w:pPr>
        <w:pStyle w:val="Textkrper"/>
      </w:pPr>
    </w:p>
    <w:p w14:paraId="493923B3" w14:textId="77708A2E" w:rsidR="005D1CF7" w:rsidRDefault="005D1CF7" w:rsidP="005721B8">
      <w:pPr>
        <w:pStyle w:val="Textkrper"/>
      </w:pPr>
    </w:p>
    <w:p w14:paraId="3372009F" w14:textId="77777777" w:rsidR="005D1CF7" w:rsidRDefault="005D1CF7" w:rsidP="005721B8">
      <w:pPr>
        <w:pStyle w:val="Textkrper"/>
      </w:pPr>
    </w:p>
    <w:p w14:paraId="25D9A859" w14:textId="0F3DB08F" w:rsidR="00E610FD" w:rsidRDefault="00E610FD" w:rsidP="005721B8">
      <w:pPr>
        <w:pStyle w:val="Textkrper"/>
      </w:pPr>
    </w:p>
    <w:p w14:paraId="4CAB14A5" w14:textId="683AFD5C" w:rsidR="00E610FD" w:rsidRDefault="00E610FD" w:rsidP="005721B8">
      <w:pPr>
        <w:pStyle w:val="Textkrper"/>
      </w:pPr>
    </w:p>
    <w:p w14:paraId="3A169D32" w14:textId="72772E29" w:rsidR="00E610FD" w:rsidRDefault="00E610FD" w:rsidP="005721B8">
      <w:pPr>
        <w:pStyle w:val="Textkrper"/>
      </w:pPr>
    </w:p>
    <w:p w14:paraId="6132DDA5" w14:textId="3E8DD712" w:rsidR="00E610FD" w:rsidRDefault="00E610FD" w:rsidP="005721B8">
      <w:pPr>
        <w:pStyle w:val="Textkrper"/>
      </w:pPr>
    </w:p>
    <w:p w14:paraId="62809099" w14:textId="77777777" w:rsidR="00E610FD" w:rsidRDefault="00E610FD" w:rsidP="005721B8">
      <w:pPr>
        <w:pStyle w:val="Textkrper"/>
      </w:pPr>
    </w:p>
    <w:p w14:paraId="3A308BE9" w14:textId="77777777" w:rsidR="005721B8" w:rsidRDefault="005721B8" w:rsidP="005721B8">
      <w:pPr>
        <w:pStyle w:val="Textkrper"/>
      </w:pPr>
    </w:p>
    <w:p w14:paraId="737432D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8FF70B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BCF9A6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66441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F31E00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51008" behindDoc="0" locked="0" layoutInCell="1" allowOverlap="1" wp14:anchorId="0C08BFE8" wp14:editId="46B6EFD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23" name="Rechteck: abgerundete Ecken 2932748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6347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08BFE8" id="Rechteck: abgerundete Ecken 293274823" o:spid="_x0000_s2174" style="position:absolute;left:0;text-align:left;margin-left:.05pt;margin-top:2.85pt;width:64.65pt;height:25.25pt;z-index:2574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Mj8vgIAAMgFAAAOAAAAZHJzL2Uyb0RvYy54bWysVEtv2zAMvg/YfxB0X/1I2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SHMj8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86347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76B872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32D396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52032" behindDoc="0" locked="0" layoutInCell="1" allowOverlap="1" wp14:anchorId="731AD1CE" wp14:editId="66EFC47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24" name="Rechteck: abgerundete Ecken 2932748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AF33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1AD1CE" id="Rechteck: abgerundete Ecken 293274824" o:spid="_x0000_s2175" style="position:absolute;left:0;text-align:left;margin-left:.15pt;margin-top:2.6pt;width:282.85pt;height:25.25pt;z-index:2574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gZ&#10;YKL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3AF33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95B1DD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A940FF2" w14:textId="6F30C47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D348D3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53056" behindDoc="0" locked="0" layoutInCell="1" allowOverlap="1" wp14:anchorId="17511A85" wp14:editId="1D731B8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25" name="Rechteck: abgerundete Ecken 2932748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6571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511A85" id="Rechteck: abgerundete Ecken 293274825" o:spid="_x0000_s2176" style="position:absolute;left:0;text-align:left;margin-left:-.45pt;margin-top:19.85pt;width:354.35pt;height:25.25pt;z-index:25745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WYI2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36571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41AF3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307B3D6" w14:textId="71099E32" w:rsidR="005721B8" w:rsidRDefault="00E610FD" w:rsidP="002841C0">
      <w:pPr>
        <w:pStyle w:val="berschrift3nummeriert"/>
      </w:pPr>
      <w:bookmarkStart w:id="7" w:name="_Toc118817681"/>
      <w:r w:rsidRPr="00E610FD">
        <w:lastRenderedPageBreak/>
        <w:t>FLT 7: COMPRESSED AIR: MONITORING SAFE SHUTDOWN</w:t>
      </w:r>
      <w:bookmarkEnd w:id="7"/>
    </w:p>
    <w:p w14:paraId="298ADCD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3C485B5" w14:textId="77777777" w:rsidTr="00E610F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F47754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627FE52" w14:textId="77777777" w:rsidR="005721B8" w:rsidRDefault="00E610FD" w:rsidP="00190981">
            <w:pPr>
              <w:pStyle w:val="BulletTabtext"/>
            </w:pPr>
            <w:r w:rsidRPr="00E610FD">
              <w:t>Test whether correct fault message is displayed on control panel</w:t>
            </w:r>
          </w:p>
          <w:p w14:paraId="036C1093" w14:textId="71D6BD45" w:rsidR="00E610FD" w:rsidRDefault="00E610FD" w:rsidP="00E610FD">
            <w:pPr>
              <w:pStyle w:val="Abstandshalter"/>
            </w:pPr>
          </w:p>
        </w:tc>
      </w:tr>
      <w:tr w:rsidR="005721B8" w14:paraId="75651C00" w14:textId="77777777" w:rsidTr="00190981">
        <w:trPr>
          <w:trHeight w:val="170"/>
        </w:trPr>
        <w:tc>
          <w:tcPr>
            <w:tcW w:w="2154" w:type="dxa"/>
          </w:tcPr>
          <w:p w14:paraId="054A545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F922A1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12E5D4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2F02AE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2ABBAE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9EA4F61" w14:textId="77777777" w:rsidTr="00E610FD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24A15C9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F8F7C93" w14:textId="77777777" w:rsidR="005721B8" w:rsidRDefault="00E610FD" w:rsidP="00E610FD">
            <w:pPr>
              <w:pStyle w:val="BulletTabtext"/>
            </w:pPr>
            <w:r w:rsidRPr="00E610FD">
              <w:t>Machine is ready in automatic mode</w:t>
            </w:r>
          </w:p>
          <w:p w14:paraId="6B4C51C8" w14:textId="72778E00" w:rsidR="00E610FD" w:rsidRDefault="00E610FD" w:rsidP="00E610FD">
            <w:pPr>
              <w:pStyle w:val="Abstandshalter"/>
            </w:pPr>
          </w:p>
        </w:tc>
      </w:tr>
      <w:tr w:rsidR="005721B8" w14:paraId="0E52678D" w14:textId="77777777" w:rsidTr="00E610FD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5CF4217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EC67FAB" w14:textId="47981E4F" w:rsidR="005721B8" w:rsidRDefault="00E610FD" w:rsidP="00E610FD">
            <w:pPr>
              <w:pStyle w:val="BulletTabtext"/>
            </w:pPr>
            <w:r w:rsidRPr="00E610FD">
              <w:t xml:space="preserve">Disconnect </w:t>
            </w:r>
            <w:r w:rsidR="00931088">
              <w:t>"</w:t>
            </w:r>
            <w:r w:rsidRPr="00E610FD">
              <w:t>=CAR1.Q95-Q01“</w:t>
            </w:r>
          </w:p>
          <w:p w14:paraId="3DDACF60" w14:textId="0A483283" w:rsidR="00E610FD" w:rsidRPr="0008089A" w:rsidRDefault="00E610FD" w:rsidP="00E610FD">
            <w:pPr>
              <w:pStyle w:val="Abstandshalter"/>
            </w:pPr>
          </w:p>
        </w:tc>
      </w:tr>
      <w:tr w:rsidR="005721B8" w14:paraId="3B8F489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5B3F4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D38B428" w14:textId="77777777" w:rsidR="00E610FD" w:rsidRDefault="00E610FD" w:rsidP="00E610FD">
            <w:pPr>
              <w:pStyle w:val="BulletTabtext"/>
            </w:pPr>
            <w:r>
              <w:t>Fault message is displayed on control panel</w:t>
            </w:r>
          </w:p>
          <w:p w14:paraId="323D18CA" w14:textId="77777777" w:rsidR="005721B8" w:rsidRDefault="00E610FD" w:rsidP="00E610FD">
            <w:pPr>
              <w:pStyle w:val="BulletTabtext"/>
            </w:pPr>
            <w:r>
              <w:t>Machine cannot be started as long as fault is active</w:t>
            </w:r>
          </w:p>
          <w:p w14:paraId="247870E2" w14:textId="6A3C9C17" w:rsidR="00E610FD" w:rsidRDefault="00E610FD" w:rsidP="00E610FD">
            <w:pPr>
              <w:pStyle w:val="Abstandshalter"/>
            </w:pPr>
          </w:p>
        </w:tc>
      </w:tr>
      <w:tr w:rsidR="005721B8" w14:paraId="2F3A9037" w14:textId="77777777" w:rsidTr="00E610F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2E1D04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C002FC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E36968E" w14:textId="77777777" w:rsidR="005721B8" w:rsidRDefault="005721B8" w:rsidP="00190981">
            <w:pPr>
              <w:pStyle w:val="Abstandshalter"/>
            </w:pPr>
          </w:p>
        </w:tc>
      </w:tr>
      <w:tr w:rsidR="005721B8" w14:paraId="40230C84" w14:textId="77777777" w:rsidTr="00E610FD">
        <w:trPr>
          <w:trHeight w:val="364"/>
        </w:trPr>
        <w:tc>
          <w:tcPr>
            <w:tcW w:w="2154" w:type="dxa"/>
            <w:shd w:val="clear" w:color="auto" w:fill="F2F2F2" w:themeFill="background1" w:themeFillShade="F2"/>
          </w:tcPr>
          <w:p w14:paraId="1E2C4B6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E2E4B5D" w14:textId="0330E4EC" w:rsidR="005721B8" w:rsidRDefault="00E610FD" w:rsidP="00E610FD">
            <w:pPr>
              <w:pStyle w:val="BulletTabtext"/>
            </w:pPr>
            <w:r w:rsidRPr="00E610FD">
              <w:t xml:space="preserve">Reconnect </w:t>
            </w:r>
            <w:r w:rsidR="00931088">
              <w:t>"</w:t>
            </w:r>
            <w:r w:rsidRPr="00E610FD">
              <w:t>=CAR1.Q95-Q01“</w:t>
            </w:r>
          </w:p>
          <w:p w14:paraId="33E3AAFA" w14:textId="70D172CE" w:rsidR="00E610FD" w:rsidRDefault="00E610FD" w:rsidP="00E610FD">
            <w:pPr>
              <w:pStyle w:val="Abstandshalter"/>
            </w:pPr>
          </w:p>
        </w:tc>
      </w:tr>
    </w:tbl>
    <w:p w14:paraId="1BA3F9A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6AAA8D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AE0D8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C49F0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B938D8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A53706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C1D720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0ABD8B9" w14:textId="55494DAE" w:rsidR="005721B8" w:rsidRDefault="00E610FD" w:rsidP="00190981">
            <w:pPr>
              <w:pStyle w:val="BulletTabtext"/>
            </w:pPr>
            <w:r w:rsidRPr="00E610F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BA5FFC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35904" behindDoc="0" locked="0" layoutInCell="1" allowOverlap="1" wp14:anchorId="63F33718" wp14:editId="0495910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26" name="Rechteck: abgerundete Ecken 2932748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0D7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F33718" id="Rechteck: abgerundete Ecken 293274826" o:spid="_x0000_s2177" style="position:absolute;left:0;text-align:left;margin-left:-2.85pt;margin-top:2.85pt;width:64.65pt;height:25.25pt;z-index:2534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VovQ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tkjPKJ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5LMA9hfrlWxx54zqh9Gq/ltjS97x6x7ZAanD5sBN4p7wE8p&#10;FD6eGiRKKmV+fXTv8TgUqKWkxWnOqf25ZQYoEd8ljstFMpv58Q+H2fw8xYM51qyPNXLbXCvshwR3&#10;l+ZB9HgnRrE0qnnFxbPyXlHFJEffOeXOjIdr128ZXF0cVqsAw5HXzN3JZ809uS+1b9qX7pUZPbS3&#10;w7m4V+Pks+xdg/dYbynVautUWYfuP9R1eARcF6GbhtXm99HxOaA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wnHFa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5D0D7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86DCB2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E0D09B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539D46B" w14:textId="2ABA0FAC" w:rsidR="005721B8" w:rsidRPr="005D1B93" w:rsidRDefault="00E610FD" w:rsidP="00190981">
            <w:pPr>
              <w:pStyle w:val="BulletTabtext"/>
            </w:pPr>
            <w:r w:rsidRPr="00E610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696F62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43072" behindDoc="0" locked="0" layoutInCell="1" allowOverlap="1" wp14:anchorId="78E87B72" wp14:editId="09D4CB7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27" name="Rechteck: abgerundete Ecken 2932748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D7303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E87B72" id="Rechteck: abgerundete Ecken 293274827" o:spid="_x0000_s2178" style="position:absolute;left:0;text-align:left;margin-left:-2.85pt;margin-top:2.85pt;width:64.65pt;height:25.25pt;z-index:2534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HB3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tkjPKZ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5LMUw/2l2tV7LHnjOqH0Wp+W+PL3jHrHpnB6cNmwI3iHvBT&#10;CoWPpwaJkkqZXx/dezwOBWopaXGac2p/bpkBSsR3ieNykcxmfvzDYTY/T/FgjjXrY43cNtcK+yHB&#10;3aV5ED3eiVEsjWpecfGsvFdUMcnRd065M+Ph2vVbBlcXh9UqwHDkNXN38llzT+5L7Zv2pXtlRg/t&#10;7XAu7tU4+Sx71+A91ltKtdo6Vd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P0cH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7D7303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F92961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EE84CC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0D53D0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40000" behindDoc="0" locked="0" layoutInCell="1" allowOverlap="1" wp14:anchorId="42B97A81" wp14:editId="609D6F8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30" name="Rechteck: abgerundete Ecken 2932748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2026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B97A81" id="Rechteck: abgerundete Ecken 293274830" o:spid="_x0000_s2179" style="position:absolute;left:0;text-align:left;margin-left:-.45pt;margin-top:5.7pt;width:354.35pt;height:74.25pt;z-index:2534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v1la&#10;h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D2026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59425A8" w14:textId="77777777" w:rsidR="005721B8" w:rsidRDefault="005721B8" w:rsidP="005721B8">
      <w:pPr>
        <w:pStyle w:val="Textkrper"/>
      </w:pPr>
    </w:p>
    <w:p w14:paraId="6F754DD5" w14:textId="0CAC63EE" w:rsidR="005721B8" w:rsidRDefault="005721B8" w:rsidP="005721B8">
      <w:pPr>
        <w:pStyle w:val="Textkrper"/>
      </w:pPr>
    </w:p>
    <w:p w14:paraId="4C826605" w14:textId="2D3E574D" w:rsidR="00E610FD" w:rsidRDefault="00E610FD" w:rsidP="005721B8">
      <w:pPr>
        <w:pStyle w:val="Textkrper"/>
      </w:pPr>
    </w:p>
    <w:p w14:paraId="4BA7FE83" w14:textId="721CB1D8" w:rsidR="00E610FD" w:rsidRDefault="00E610FD" w:rsidP="005721B8">
      <w:pPr>
        <w:pStyle w:val="Textkrper"/>
      </w:pPr>
    </w:p>
    <w:p w14:paraId="51DF9C76" w14:textId="77777777" w:rsidR="005D1CF7" w:rsidRDefault="005D1CF7" w:rsidP="005721B8">
      <w:pPr>
        <w:pStyle w:val="Textkrper"/>
      </w:pPr>
    </w:p>
    <w:p w14:paraId="0F3FD81A" w14:textId="77777777" w:rsidR="00E610FD" w:rsidRDefault="00E610FD" w:rsidP="005721B8">
      <w:pPr>
        <w:pStyle w:val="Textkrper"/>
      </w:pPr>
    </w:p>
    <w:p w14:paraId="0237E03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4A152F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4A2416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FB2E91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DA46FA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55104" behindDoc="0" locked="0" layoutInCell="1" allowOverlap="1" wp14:anchorId="12CD08AE" wp14:editId="5ED2C53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31" name="Rechteck: abgerundete Ecken 2932748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62573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CD08AE" id="Rechteck: abgerundete Ecken 293274831" o:spid="_x0000_s2180" style="position:absolute;left:0;text-align:left;margin-left:.05pt;margin-top:2.85pt;width:64.65pt;height:25.25pt;z-index:2574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ZS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6XySUK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eSzKYe7C/XUByw5wx0w2g1v6vxZe+ZdStmcPqwGXCjuEf8&#10;lBLw8aCXKKnA/Pro3uNxKFBLyR6nOaf255YZQYn8rnBcLpPp1I9/OExnFykezKlmfapR2+YGsB9w&#10;FDC6IHq8k4NYGmhecfEsvVdUMcXRd065M8PhxnVbBlcXF8tlgOHIa+bu1bPmntyX2jftS/vKjO7b&#10;2+FcPMAw+Sx71+Ad1lsqWG4dlHXo/mNd+0fAdRG6qV9tfh+dngPqu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GTfZS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562573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85BDC7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724AA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56128" behindDoc="0" locked="0" layoutInCell="1" allowOverlap="1" wp14:anchorId="56E5A0AE" wp14:editId="4252262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32" name="Rechteck: abgerundete Ecken 2932748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B798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E5A0AE" id="Rechteck: abgerundete Ecken 293274832" o:spid="_x0000_s2181" style="position:absolute;left:0;text-align:left;margin-left:.15pt;margin-top:2.6pt;width:282.85pt;height:25.25pt;z-index:25745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EPx&#10;V9D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8B798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B3E9C8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BF9C186" w14:textId="1FD9444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782170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57152" behindDoc="0" locked="0" layoutInCell="1" allowOverlap="1" wp14:anchorId="648E7212" wp14:editId="47BAF67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33" name="Rechteck: abgerundete Ecken 293274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64BB2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8E7212" id="Rechteck: abgerundete Ecken 293274833" o:spid="_x0000_s2182" style="position:absolute;left:0;text-align:left;margin-left:-.45pt;margin-top:19.85pt;width:354.35pt;height:25.25pt;z-index:25745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YPrQW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664BB2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4BB6B1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C06A7F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666F49E" w14:textId="2DC9C592" w:rsidR="005721B8" w:rsidRDefault="00E610FD" w:rsidP="002841C0">
      <w:pPr>
        <w:pStyle w:val="berschrift3nummeriert"/>
      </w:pPr>
      <w:bookmarkStart w:id="8" w:name="_Toc118817682"/>
      <w:r w:rsidRPr="00E610FD">
        <w:lastRenderedPageBreak/>
        <w:t>FLT 9: FAULT PROFIBUS + VARIABLE</w:t>
      </w:r>
      <w:bookmarkEnd w:id="8"/>
    </w:p>
    <w:p w14:paraId="26C3203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C39ADFD" w14:textId="77777777" w:rsidTr="00E610F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6B807D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406966A" w14:textId="77777777" w:rsidR="005721B8" w:rsidRDefault="00E610FD" w:rsidP="00190981">
            <w:pPr>
              <w:pStyle w:val="BulletTabtext"/>
            </w:pPr>
            <w:r w:rsidRPr="00E610FD">
              <w:t>Test whether correct fault message is displayed on control panel</w:t>
            </w:r>
          </w:p>
          <w:p w14:paraId="7D11BAD6" w14:textId="74BA8ED6" w:rsidR="00E610FD" w:rsidRDefault="00E610FD" w:rsidP="00E610FD">
            <w:pPr>
              <w:pStyle w:val="Abstandshalter"/>
            </w:pPr>
          </w:p>
        </w:tc>
      </w:tr>
      <w:tr w:rsidR="005721B8" w14:paraId="5C10E463" w14:textId="77777777" w:rsidTr="00190981">
        <w:trPr>
          <w:trHeight w:val="170"/>
        </w:trPr>
        <w:tc>
          <w:tcPr>
            <w:tcW w:w="2154" w:type="dxa"/>
          </w:tcPr>
          <w:p w14:paraId="3BD47B5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18C3D1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CA5827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F1690E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FC250E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C65BC67" w14:textId="77777777" w:rsidTr="00E610FD">
        <w:trPr>
          <w:trHeight w:val="555"/>
        </w:trPr>
        <w:tc>
          <w:tcPr>
            <w:tcW w:w="2154" w:type="dxa"/>
            <w:shd w:val="clear" w:color="auto" w:fill="F2F2F2" w:themeFill="background1" w:themeFillShade="F2"/>
          </w:tcPr>
          <w:p w14:paraId="3552A26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6888F99" w14:textId="731B527A" w:rsidR="005721B8" w:rsidRDefault="00E610FD" w:rsidP="00190981">
            <w:pPr>
              <w:pStyle w:val="BulletTabtext"/>
            </w:pPr>
            <w:r w:rsidRPr="00E610FD">
              <w:t>Machine is ready in automatic mode</w:t>
            </w:r>
          </w:p>
          <w:p w14:paraId="4FF9C775" w14:textId="77777777" w:rsidR="005721B8" w:rsidRDefault="005721B8" w:rsidP="00190981">
            <w:pPr>
              <w:pStyle w:val="Abstandshalter"/>
            </w:pPr>
          </w:p>
        </w:tc>
      </w:tr>
      <w:tr w:rsidR="005721B8" w14:paraId="6560A37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F9A0A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1E489BB" w14:textId="77777777" w:rsidR="00E610FD" w:rsidRDefault="00E610FD" w:rsidP="00E610FD">
            <w:pPr>
              <w:pStyle w:val="BulletTabtext"/>
            </w:pPr>
            <w:r>
              <w:t>Press “Start”</w:t>
            </w:r>
          </w:p>
          <w:p w14:paraId="2BBFEBB9" w14:textId="77777777" w:rsidR="005721B8" w:rsidRDefault="00E610FD" w:rsidP="00E610FD">
            <w:pPr>
              <w:pStyle w:val="BulletTabtext"/>
            </w:pPr>
            <w:r>
              <w:t>Disconnect profibus plug</w:t>
            </w:r>
          </w:p>
          <w:p w14:paraId="6EE1BEC6" w14:textId="467FB141" w:rsidR="00E610FD" w:rsidRPr="0008089A" w:rsidRDefault="00E610FD" w:rsidP="00E610FD">
            <w:pPr>
              <w:pStyle w:val="Abstandshalter"/>
            </w:pPr>
          </w:p>
        </w:tc>
      </w:tr>
      <w:tr w:rsidR="005721B8" w14:paraId="0826541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6B2D7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2AF7CE2" w14:textId="77777777" w:rsidR="00E610FD" w:rsidRDefault="00E610FD" w:rsidP="00E610FD">
            <w:pPr>
              <w:pStyle w:val="BulletTabtext"/>
            </w:pPr>
            <w:r>
              <w:t>Machine stops</w:t>
            </w:r>
          </w:p>
          <w:p w14:paraId="3156D673" w14:textId="16E249DF" w:rsidR="00E610FD" w:rsidRDefault="00E610FD" w:rsidP="00E610FD">
            <w:pPr>
              <w:pStyle w:val="BulletTabtext"/>
            </w:pPr>
            <w:r>
              <w:t>Fault message is displayed on control panel</w:t>
            </w:r>
          </w:p>
          <w:p w14:paraId="6B6DC647" w14:textId="29E55F11" w:rsidR="00E610FD" w:rsidRDefault="00E610FD" w:rsidP="00E610FD">
            <w:pPr>
              <w:pStyle w:val="BulletTabtext"/>
            </w:pPr>
            <w:r>
              <w:t>Machine cannot be started as long as fault is active</w:t>
            </w:r>
          </w:p>
          <w:p w14:paraId="4E78A658" w14:textId="77777777" w:rsidR="005721B8" w:rsidRDefault="00E610FD" w:rsidP="00E610FD">
            <w:pPr>
              <w:pStyle w:val="BulletTabtext"/>
            </w:pPr>
            <w:r>
              <w:t>Further fault messages (“variable”) are displayed</w:t>
            </w:r>
          </w:p>
          <w:p w14:paraId="4158D669" w14:textId="2CF502C9" w:rsidR="00E610FD" w:rsidRDefault="00E610FD" w:rsidP="00E610FD">
            <w:pPr>
              <w:pStyle w:val="Abstandshalter"/>
            </w:pPr>
          </w:p>
        </w:tc>
      </w:tr>
      <w:tr w:rsidR="005721B8" w14:paraId="578A1AC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1739C1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5C466B3" w14:textId="77777777" w:rsidR="00E610FD" w:rsidRDefault="00E610FD" w:rsidP="00E610FD">
            <w:pPr>
              <w:pStyle w:val="BulletTabtext"/>
            </w:pPr>
            <w:r>
              <w:t>Observe without fail! Control Cabinet door is open!</w:t>
            </w:r>
          </w:p>
          <w:p w14:paraId="652DAC65" w14:textId="77777777" w:rsidR="005721B8" w:rsidRDefault="00E610FD" w:rsidP="00E610FD">
            <w:pPr>
              <w:pStyle w:val="BulletTabtext"/>
            </w:pPr>
            <w:r>
              <w:t>Additionally other fault messages are displayed on control panel</w:t>
            </w:r>
          </w:p>
          <w:p w14:paraId="7C8A0FB9" w14:textId="55ACE72E" w:rsidR="00E610FD" w:rsidRDefault="00E610FD" w:rsidP="00E610FD">
            <w:pPr>
              <w:pStyle w:val="Abstandshalter"/>
            </w:pPr>
          </w:p>
        </w:tc>
      </w:tr>
      <w:tr w:rsidR="005721B8" w14:paraId="7364F2B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72319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B3DFE15" w14:textId="77777777" w:rsidR="00E610FD" w:rsidRDefault="00E610FD" w:rsidP="00E610FD">
            <w:pPr>
              <w:pStyle w:val="BulletTabtext"/>
            </w:pPr>
            <w:r>
              <w:t>Reconnect profibus plug</w:t>
            </w:r>
          </w:p>
          <w:p w14:paraId="4EFA4CE6" w14:textId="7DD4F97F" w:rsidR="005721B8" w:rsidRDefault="00E610FD" w:rsidP="00E610FD">
            <w:pPr>
              <w:pStyle w:val="BulletTabtext"/>
            </w:pPr>
            <w:r>
              <w:t>Press “Reset”</w:t>
            </w:r>
          </w:p>
        </w:tc>
      </w:tr>
    </w:tbl>
    <w:p w14:paraId="02C0242F" w14:textId="6253D71B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24169B" w14:paraId="00869401" w14:textId="77777777" w:rsidTr="0048087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7F839C" w14:textId="77777777" w:rsidR="0024169B" w:rsidRPr="00B910BE" w:rsidRDefault="0024169B" w:rsidP="0048087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3E8D82F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6BA34C1" w14:textId="77777777" w:rsidR="0024169B" w:rsidRPr="00620E79" w:rsidRDefault="0024169B" w:rsidP="0048087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24169B" w14:paraId="40C78800" w14:textId="77777777" w:rsidTr="0048087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5E88D34" w14:textId="77777777" w:rsidR="0024169B" w:rsidRPr="00B910BE" w:rsidRDefault="0024169B" w:rsidP="0048087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57DEF7E" w14:textId="54CFBD55" w:rsidR="0024169B" w:rsidRDefault="0024169B" w:rsidP="00480875">
            <w:pPr>
              <w:pStyle w:val="BulletTabtext"/>
            </w:pPr>
            <w:r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B596D6B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0128" behindDoc="0" locked="0" layoutInCell="1" allowOverlap="1" wp14:anchorId="5C8D42CE" wp14:editId="3248CBE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8" name="Rechteck: abgerundete Ecken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48A00D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8D42CE" id="Rechteck: abgerundete Ecken 8" o:spid="_x0000_s2183" style="position:absolute;left:0;text-align:left;margin-left:-2.85pt;margin-top:2.85pt;width:64.65pt;height:25.25pt;z-index:2584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" filled="f" strokecolor="black [3213]" strokeweight=".5pt">
                      <v:textbox>
                        <w:txbxContent>
                          <w:p w14:paraId="1E48A00D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4169B" w14:paraId="061CF852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CF11F0A" w14:textId="77777777" w:rsidR="0024169B" w:rsidRDefault="0024169B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9408012" w14:textId="1460FE05" w:rsidR="0024169B" w:rsidRPr="005D1B93" w:rsidRDefault="0024169B" w:rsidP="00480875">
            <w:pPr>
              <w:pStyle w:val="BulletTabtext"/>
            </w:pPr>
            <w:r w:rsidRPr="00E610F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A7E30A4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4224" behindDoc="0" locked="0" layoutInCell="1" allowOverlap="1" wp14:anchorId="206F151E" wp14:editId="6089E3A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11" name="Rechteck: abgerundete Ecken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CA24C3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6F151E" id="Rechteck: abgerundete Ecken 11" o:spid="_x0000_s2184" style="position:absolute;left:0;text-align:left;margin-left:-2.85pt;margin-top:2.85pt;width:64.65pt;height:25.25pt;z-index:2584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" filled="f" strokecolor="black [3213]" strokeweight=".5pt">
                      <v:textbox>
                        <w:txbxContent>
                          <w:p w14:paraId="23CA24C3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4169B" w14:paraId="66C080CC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1B93194" w14:textId="77777777" w:rsidR="0024169B" w:rsidRDefault="0024169B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8AFE2D6" w14:textId="77777777" w:rsidR="0024169B" w:rsidRPr="005D1B93" w:rsidRDefault="0024169B" w:rsidP="00480875">
            <w:pPr>
              <w:pStyle w:val="BulletTabtext"/>
            </w:pPr>
            <w:r w:rsidRPr="00E610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E9E3769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2176" behindDoc="0" locked="0" layoutInCell="1" allowOverlap="1" wp14:anchorId="2DC41CF0" wp14:editId="5796F4D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9" name="Rechteck: abgerundete Ecken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30C692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C41CF0" id="Rechteck: abgerundete Ecken 9" o:spid="_x0000_s2185" style="position:absolute;left:0;text-align:left;margin-left:-2.85pt;margin-top:2.85pt;width:64.65pt;height:25.25pt;z-index:2584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" filled="f" strokecolor="black [3213]" strokeweight=".5pt">
                      <v:textbox>
                        <w:txbxContent>
                          <w:p w14:paraId="6330C692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4169B" w14:paraId="508544BA" w14:textId="77777777" w:rsidTr="0048087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21A0128" w14:textId="77777777" w:rsidR="0024169B" w:rsidRPr="00B910BE" w:rsidRDefault="0024169B" w:rsidP="0048087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AAB165A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1152" behindDoc="0" locked="0" layoutInCell="1" allowOverlap="1" wp14:anchorId="553C754F" wp14:editId="0B6D4C4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10" name="Rechteck: abgerundete Ecke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3EC38D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3C754F" id="Rechteck: abgerundete Ecken 10" o:spid="_x0000_s2186" style="position:absolute;left:0;text-align:left;margin-left:-.45pt;margin-top:5.7pt;width:354.35pt;height:74.25pt;z-index:2584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" filled="f" strokecolor="black [3213]" strokeweight=".5pt">
                      <v:textbox>
                        <w:txbxContent>
                          <w:p w14:paraId="613EC38D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3AA6FBC" w14:textId="77777777" w:rsidR="0024169B" w:rsidRDefault="0024169B" w:rsidP="005D1CF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24169B" w14:paraId="7B976773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2EA31F" w14:textId="77777777" w:rsidR="0024169B" w:rsidRPr="00B910BE" w:rsidRDefault="0024169B" w:rsidP="0048087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234AF81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A3DE080" w14:textId="77777777" w:rsidR="0024169B" w:rsidRPr="005E00C9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6272" behindDoc="0" locked="0" layoutInCell="1" allowOverlap="1" wp14:anchorId="3FE96FD5" wp14:editId="79740FE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12" name="Rechteck: abgerundete Ecken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3D710F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E96FD5" id="Rechteck: abgerundete Ecken 12" o:spid="_x0000_s2187" style="position:absolute;left:0;text-align:left;margin-left:.05pt;margin-top:2.85pt;width:64.65pt;height:25.25pt;z-index:2584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" filled="f" strokecolor="black [3213]" strokeweight=".5pt">
                      <v:textbox>
                        <w:txbxContent>
                          <w:p w14:paraId="283D710F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2DA52E9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CAB8844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7296" behindDoc="0" locked="0" layoutInCell="1" allowOverlap="1" wp14:anchorId="7492DC5E" wp14:editId="411CFF0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16" name="Rechteck: abgerundete Ecken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271042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92DC5E" id="Rechteck: abgerundete Ecken 16" o:spid="_x0000_s2188" style="position:absolute;left:0;text-align:left;margin-left:.15pt;margin-top:2.6pt;width:282.85pt;height:25.25pt;z-index:2584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" filled="f" strokecolor="black [3213]" strokeweight=".5pt">
                      <v:textbox>
                        <w:txbxContent>
                          <w:p w14:paraId="58271042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4169B" w14:paraId="1C81F039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A68A34E" w14:textId="77777777" w:rsidR="0024169B" w:rsidRPr="00B910BE" w:rsidRDefault="0024169B" w:rsidP="0048087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B4DE358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88320" behindDoc="0" locked="0" layoutInCell="1" allowOverlap="1" wp14:anchorId="10718E23" wp14:editId="6F66843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17" name="Rechteck: abgerundete Ecken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A79C93" w14:textId="77777777" w:rsidR="002841C0" w:rsidRDefault="002841C0" w:rsidP="0024169B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718E23" id="Rechteck: abgerundete Ecken 17" o:spid="_x0000_s2189" style="position:absolute;left:0;text-align:left;margin-left:-.45pt;margin-top:19.85pt;width:354.35pt;height:25.25pt;z-index:2584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" filled="f" strokecolor="black [3213]" strokeweight=".5pt">
                      <v:textbox>
                        <w:txbxContent>
                          <w:p w14:paraId="6DA79C93" w14:textId="77777777" w:rsidR="002841C0" w:rsidRDefault="002841C0" w:rsidP="0024169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6177220" w14:textId="77777777" w:rsidR="0024169B" w:rsidRDefault="0024169B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BFCC1F5" w14:textId="0E7F536B" w:rsidR="005721B8" w:rsidRDefault="00E610FD" w:rsidP="002841C0">
      <w:pPr>
        <w:pStyle w:val="berschrift3nummeriert"/>
      </w:pPr>
      <w:bookmarkStart w:id="9" w:name="_Toc118817683"/>
      <w:r w:rsidRPr="00E610FD">
        <w:lastRenderedPageBreak/>
        <w:t>FLT 11: MOTION DRIVES: OVERLOAD POWER SUPPLY</w:t>
      </w:r>
      <w:bookmarkEnd w:id="9"/>
    </w:p>
    <w:p w14:paraId="3AA9B4E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A5BD3E1" w14:textId="77777777" w:rsidTr="00E610F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B8D3CF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4F4D2CF" w14:textId="77777777" w:rsidR="005721B8" w:rsidRDefault="00E610FD" w:rsidP="00190981">
            <w:pPr>
              <w:pStyle w:val="BulletTabtext"/>
            </w:pPr>
            <w:r w:rsidRPr="00E610FD">
              <w:t>Test whether correct fault message is displayed on control panel</w:t>
            </w:r>
          </w:p>
          <w:p w14:paraId="14696531" w14:textId="25A3B8CA" w:rsidR="00E610FD" w:rsidRDefault="00E610FD" w:rsidP="00E610FD">
            <w:pPr>
              <w:pStyle w:val="Abstandshalter"/>
            </w:pPr>
          </w:p>
        </w:tc>
      </w:tr>
      <w:tr w:rsidR="005721B8" w14:paraId="667B10DB" w14:textId="77777777" w:rsidTr="00190981">
        <w:trPr>
          <w:trHeight w:val="170"/>
        </w:trPr>
        <w:tc>
          <w:tcPr>
            <w:tcW w:w="2154" w:type="dxa"/>
          </w:tcPr>
          <w:p w14:paraId="1FDC38B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E79172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F2D8BD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A4296E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7A3BA4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32347C8" w14:textId="77777777" w:rsidTr="00E610F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751796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D11EF2B" w14:textId="77777777" w:rsidR="005721B8" w:rsidRDefault="00E610FD" w:rsidP="00E610FD">
            <w:pPr>
              <w:pStyle w:val="BulletTabtext"/>
            </w:pPr>
            <w:r w:rsidRPr="00E610FD">
              <w:t>Machine is ready in automatic mode</w:t>
            </w:r>
          </w:p>
          <w:p w14:paraId="6DA662A5" w14:textId="1484287D" w:rsidR="00E610FD" w:rsidRDefault="00E610FD" w:rsidP="00E610FD">
            <w:pPr>
              <w:pStyle w:val="Abstandshalter"/>
            </w:pPr>
          </w:p>
        </w:tc>
      </w:tr>
      <w:tr w:rsidR="005721B8" w14:paraId="28EF4588" w14:textId="77777777" w:rsidTr="00E610F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1B85969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AD46688" w14:textId="532FC125" w:rsidR="005721B8" w:rsidRDefault="00E610FD" w:rsidP="00E610FD">
            <w:pPr>
              <w:pStyle w:val="BulletTabtext"/>
            </w:pPr>
            <w:r w:rsidRPr="00E610FD">
              <w:t xml:space="preserve">Disconnect input </w:t>
            </w:r>
            <w:r w:rsidR="00931088">
              <w:t>"</w:t>
            </w:r>
            <w:r w:rsidRPr="00E610FD">
              <w:t>=CAR1.K00-KI04:10“</w:t>
            </w:r>
          </w:p>
          <w:p w14:paraId="2C9345F3" w14:textId="47E943A2" w:rsidR="00E610FD" w:rsidRPr="0008089A" w:rsidRDefault="00E610FD" w:rsidP="00E610FD">
            <w:pPr>
              <w:pStyle w:val="Abstandshalter"/>
            </w:pPr>
          </w:p>
        </w:tc>
      </w:tr>
      <w:tr w:rsidR="005721B8" w14:paraId="1903D72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E4B4C7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716E7B6" w14:textId="77777777" w:rsidR="00E610FD" w:rsidRDefault="00E610FD" w:rsidP="00E610FD">
            <w:pPr>
              <w:pStyle w:val="BulletTabtext"/>
            </w:pPr>
            <w:r>
              <w:t>Fault message is displayed on control panel</w:t>
            </w:r>
          </w:p>
          <w:p w14:paraId="4FD2B60D" w14:textId="77777777" w:rsidR="005721B8" w:rsidRDefault="00E610FD" w:rsidP="00E610FD">
            <w:pPr>
              <w:pStyle w:val="BulletTabtext"/>
            </w:pPr>
            <w:r>
              <w:t>Machine cannot be started as long as fault is active</w:t>
            </w:r>
          </w:p>
          <w:p w14:paraId="770BC14E" w14:textId="065396F4" w:rsidR="00E610FD" w:rsidRDefault="00E610FD" w:rsidP="00E610FD">
            <w:pPr>
              <w:pStyle w:val="Abstandshalter"/>
            </w:pPr>
          </w:p>
        </w:tc>
      </w:tr>
      <w:tr w:rsidR="005721B8" w14:paraId="4E19A1DF" w14:textId="77777777" w:rsidTr="00E610F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4360E85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7BDA21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1009324" w14:textId="77777777" w:rsidR="005721B8" w:rsidRDefault="005721B8" w:rsidP="00190981">
            <w:pPr>
              <w:pStyle w:val="Abstandshalter"/>
            </w:pPr>
          </w:p>
        </w:tc>
      </w:tr>
      <w:tr w:rsidR="005721B8" w14:paraId="3A9680B2" w14:textId="77777777" w:rsidTr="00E610FD">
        <w:trPr>
          <w:trHeight w:val="222"/>
        </w:trPr>
        <w:tc>
          <w:tcPr>
            <w:tcW w:w="2154" w:type="dxa"/>
            <w:shd w:val="clear" w:color="auto" w:fill="F2F2F2" w:themeFill="background1" w:themeFillShade="F2"/>
          </w:tcPr>
          <w:p w14:paraId="45BC881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188DB06" w14:textId="77777777" w:rsidR="005721B8" w:rsidRDefault="00E610FD" w:rsidP="00E610FD">
            <w:pPr>
              <w:pStyle w:val="BulletTabtext"/>
            </w:pPr>
            <w:r w:rsidRPr="00E610FD">
              <w:t>Reconnect input</w:t>
            </w:r>
          </w:p>
          <w:p w14:paraId="6C2AA205" w14:textId="1FF69397" w:rsidR="00E610FD" w:rsidRDefault="00E610FD" w:rsidP="00E610FD">
            <w:pPr>
              <w:pStyle w:val="Abstandshalter"/>
            </w:pPr>
          </w:p>
        </w:tc>
      </w:tr>
    </w:tbl>
    <w:p w14:paraId="3AD3EF4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7E9988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F8F3CA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515AB0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B50055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CA0B12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78C1B5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5011B2A" w14:textId="39C6D3FD" w:rsidR="005721B8" w:rsidRDefault="00E610FD" w:rsidP="00190981">
            <w:pPr>
              <w:pStyle w:val="BulletTabtext"/>
            </w:pPr>
            <w:r w:rsidRPr="00E610F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67BF63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52288" behindDoc="0" locked="0" layoutInCell="1" allowOverlap="1" wp14:anchorId="71850666" wp14:editId="17536E1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42" name="Rechteck: abgerundete Ecken 2932748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9C28A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850666" id="Rechteck: abgerundete Ecken 293274842" o:spid="_x0000_s2190" style="position:absolute;left:0;text-align:left;margin-left:-2.85pt;margin-top:2.85pt;width:64.65pt;height:25.25pt;z-index:2534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UTch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09C28A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0D3076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BB83E7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6404DD8" w14:textId="092C4DE3" w:rsidR="005721B8" w:rsidRPr="005D1B93" w:rsidRDefault="00E610FD" w:rsidP="00190981">
            <w:pPr>
              <w:pStyle w:val="BulletTabtext"/>
            </w:pPr>
            <w:r w:rsidRPr="00E610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BF7145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59456" behindDoc="0" locked="0" layoutInCell="1" allowOverlap="1" wp14:anchorId="76B44080" wp14:editId="7C1B52E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43" name="Rechteck: abgerundete Ecken 293274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CF9C1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B44080" id="Rechteck: abgerundete Ecken 293274843" o:spid="_x0000_s2191" style="position:absolute;left:0;text-align:left;margin-left:-2.85pt;margin-top:2.85pt;width:64.65pt;height:25.25pt;z-index:2534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JVSbO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1CF9C1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4E4D54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61CF3D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FC432F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56384" behindDoc="0" locked="0" layoutInCell="1" allowOverlap="1" wp14:anchorId="717EFB8E" wp14:editId="2F8575E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46" name="Rechteck: abgerundete Ecken 2932748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D42C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7EFB8E" id="Rechteck: abgerundete Ecken 293274846" o:spid="_x0000_s2192" style="position:absolute;left:0;text-align:left;margin-left:-.45pt;margin-top:5.7pt;width:354.35pt;height:74.25pt;z-index:2534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6aA4&#10;w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06D42C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9D5BAB5" w14:textId="77777777" w:rsidR="005721B8" w:rsidRDefault="005721B8" w:rsidP="005721B8">
      <w:pPr>
        <w:pStyle w:val="Textkrper"/>
      </w:pPr>
    </w:p>
    <w:p w14:paraId="1768B661" w14:textId="41A918D1" w:rsidR="005721B8" w:rsidRDefault="005721B8" w:rsidP="005721B8">
      <w:pPr>
        <w:pStyle w:val="Textkrper"/>
      </w:pPr>
    </w:p>
    <w:p w14:paraId="0F29E92A" w14:textId="77777777" w:rsidR="005D1CF7" w:rsidRDefault="005D1CF7" w:rsidP="005721B8">
      <w:pPr>
        <w:pStyle w:val="Textkrper"/>
      </w:pPr>
    </w:p>
    <w:p w14:paraId="4E24DEF5" w14:textId="412B2384" w:rsidR="00E610FD" w:rsidRDefault="00E610FD" w:rsidP="005721B8">
      <w:pPr>
        <w:pStyle w:val="Textkrper"/>
      </w:pPr>
    </w:p>
    <w:p w14:paraId="2EFE5B31" w14:textId="7A6E832C" w:rsidR="00E610FD" w:rsidRDefault="00E610FD" w:rsidP="005721B8">
      <w:pPr>
        <w:pStyle w:val="Textkrper"/>
      </w:pPr>
    </w:p>
    <w:p w14:paraId="6E69AF97" w14:textId="77777777" w:rsidR="00E610FD" w:rsidRDefault="00E610FD" w:rsidP="005721B8">
      <w:pPr>
        <w:pStyle w:val="Textkrper"/>
      </w:pPr>
    </w:p>
    <w:p w14:paraId="27296E3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2040C7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B754E8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E526D2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B316DF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75584" behindDoc="0" locked="0" layoutInCell="1" allowOverlap="1" wp14:anchorId="2E0876AF" wp14:editId="15BDDCA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47" name="Rechteck: abgerundete Ecken 2932748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CEE8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0876AF" id="Rechteck: abgerundete Ecken 293274847" o:spid="_x0000_s2193" style="position:absolute;left:0;text-align:left;margin-left:.05pt;margin-top:2.85pt;width:64.65pt;height:25.25pt;z-index:2574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TQHGn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14CEE8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2549AE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2C7B1F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76608" behindDoc="0" locked="0" layoutInCell="1" allowOverlap="1" wp14:anchorId="2FC70501" wp14:editId="0117C76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48" name="Rechteck: abgerundete Ecken 2932748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AF34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C70501" id="Rechteck: abgerundete Ecken 293274848" o:spid="_x0000_s2194" style="position:absolute;left:0;text-align:left;margin-left:.15pt;margin-top:2.6pt;width:282.85pt;height:25.25pt;z-index:25747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6h&#10;NOX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0AF34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B27913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05F8ECB" w14:textId="3E2594B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CF5DFD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77632" behindDoc="0" locked="0" layoutInCell="1" allowOverlap="1" wp14:anchorId="0848FA82" wp14:editId="72BF030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49" name="Rechteck: abgerundete Ecken 2932748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8137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48FA82" id="Rechteck: abgerundete Ecken 293274849" o:spid="_x0000_s2195" style="position:absolute;left:0;text-align:left;margin-left:-.45pt;margin-top:19.85pt;width:354.35pt;height:25.25pt;z-index:2574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CWnC/w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3C8137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F99B3C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7FBA20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B830031" w14:textId="5256AE4C" w:rsidR="005721B8" w:rsidRDefault="00E610FD" w:rsidP="002841C0">
      <w:pPr>
        <w:pStyle w:val="berschrift3nummeriert"/>
      </w:pPr>
      <w:bookmarkStart w:id="10" w:name="_Toc118817684"/>
      <w:r w:rsidRPr="00E610FD">
        <w:lastRenderedPageBreak/>
        <w:t>FLT 16: HANDWHEEL IS ENGAGED</w:t>
      </w:r>
      <w:bookmarkEnd w:id="10"/>
    </w:p>
    <w:p w14:paraId="4BAB2CFE" w14:textId="77777777" w:rsidR="005721B8" w:rsidRPr="006D2AFC" w:rsidRDefault="005721B8" w:rsidP="005721B8">
      <w:pPr>
        <w:pStyle w:val="Abstandshalter"/>
      </w:pPr>
      <w:bookmarkStart w:id="11" w:name="_Hlk106126736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CFDE73B" w14:textId="77777777" w:rsidTr="00E610F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0E9FA4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7AAD151" w14:textId="77777777" w:rsidR="005721B8" w:rsidRDefault="00E610FD" w:rsidP="00190981">
            <w:pPr>
              <w:pStyle w:val="BulletTabtext"/>
            </w:pPr>
            <w:r w:rsidRPr="00E610FD">
              <w:t>Test whether correct fault message is displayed on control panel</w:t>
            </w:r>
          </w:p>
          <w:p w14:paraId="2B32F56C" w14:textId="0E11B073" w:rsidR="00E610FD" w:rsidRDefault="00E610FD" w:rsidP="00E610FD">
            <w:pPr>
              <w:pStyle w:val="Abstandshalter"/>
            </w:pPr>
          </w:p>
        </w:tc>
      </w:tr>
      <w:tr w:rsidR="005721B8" w14:paraId="724785D6" w14:textId="77777777" w:rsidTr="00190981">
        <w:trPr>
          <w:trHeight w:val="170"/>
        </w:trPr>
        <w:tc>
          <w:tcPr>
            <w:tcW w:w="2154" w:type="dxa"/>
          </w:tcPr>
          <w:p w14:paraId="139CB43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DBA61D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2EA3FD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CE646C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935E04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52EA842" w14:textId="77777777" w:rsidTr="00E610F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05D5AB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6E78034" w14:textId="77777777" w:rsidR="005721B8" w:rsidRDefault="00E610FD" w:rsidP="00E610FD">
            <w:pPr>
              <w:pStyle w:val="BulletTabtext"/>
            </w:pPr>
            <w:r w:rsidRPr="00E610FD">
              <w:t>Machine is ready in setup mode</w:t>
            </w:r>
          </w:p>
          <w:p w14:paraId="7ACAE7E1" w14:textId="476E8B6C" w:rsidR="00E610FD" w:rsidRDefault="00E610FD" w:rsidP="00E610FD">
            <w:pPr>
              <w:pStyle w:val="Abstandshalter"/>
            </w:pPr>
          </w:p>
        </w:tc>
      </w:tr>
      <w:tr w:rsidR="005721B8" w14:paraId="5FC10B32" w14:textId="77777777" w:rsidTr="00E610F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79F9E03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70F966A" w14:textId="77777777" w:rsidR="005721B8" w:rsidRDefault="00E610FD" w:rsidP="00E610FD">
            <w:pPr>
              <w:pStyle w:val="BulletTabtext"/>
            </w:pPr>
            <w:r w:rsidRPr="00E610FD">
              <w:t>Pull out the hand wheel</w:t>
            </w:r>
          </w:p>
          <w:p w14:paraId="5292AB43" w14:textId="7BE9E553" w:rsidR="00E610FD" w:rsidRPr="0008089A" w:rsidRDefault="00E610FD" w:rsidP="00E610FD">
            <w:pPr>
              <w:pStyle w:val="Abstandshalter"/>
            </w:pPr>
          </w:p>
        </w:tc>
      </w:tr>
      <w:tr w:rsidR="005721B8" w14:paraId="5B63A59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BD75F8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DCA686F" w14:textId="77777777" w:rsidR="00E610FD" w:rsidRDefault="00E610FD" w:rsidP="00E610FD">
            <w:pPr>
              <w:pStyle w:val="BulletTabtext"/>
            </w:pPr>
            <w:r>
              <w:t>Fault message is displayed on control panel</w:t>
            </w:r>
          </w:p>
          <w:p w14:paraId="47CF296A" w14:textId="77777777" w:rsidR="005721B8" w:rsidRDefault="00E610FD" w:rsidP="00E610FD">
            <w:pPr>
              <w:pStyle w:val="BulletTabtext"/>
            </w:pPr>
            <w:r>
              <w:t>Machine cannot be started as long as fault is active</w:t>
            </w:r>
          </w:p>
          <w:p w14:paraId="07296DBD" w14:textId="2B0DB46B" w:rsidR="00E610FD" w:rsidRDefault="00E610FD" w:rsidP="00E610FD">
            <w:pPr>
              <w:pStyle w:val="Abstandshalter"/>
            </w:pPr>
          </w:p>
        </w:tc>
      </w:tr>
      <w:tr w:rsidR="005721B8" w14:paraId="4998A901" w14:textId="77777777" w:rsidTr="00E610FD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18D4084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94DE8F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CEEA0B8" w14:textId="77777777" w:rsidR="005721B8" w:rsidRDefault="005721B8" w:rsidP="00190981">
            <w:pPr>
              <w:pStyle w:val="Abstandshalter"/>
            </w:pPr>
          </w:p>
        </w:tc>
      </w:tr>
      <w:tr w:rsidR="005721B8" w14:paraId="3AA8107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FB2E8C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4D2065A" w14:textId="77777777" w:rsidR="00E610FD" w:rsidRDefault="00E610FD" w:rsidP="00E610FD">
            <w:pPr>
              <w:pStyle w:val="BulletTabtext"/>
            </w:pPr>
            <w:r>
              <w:t>Pull in the hand wheel</w:t>
            </w:r>
          </w:p>
          <w:p w14:paraId="38BE8DFD" w14:textId="77777777" w:rsidR="005721B8" w:rsidRDefault="00E610FD" w:rsidP="00E610FD">
            <w:pPr>
              <w:pStyle w:val="BulletTabtext"/>
            </w:pPr>
            <w:r>
              <w:t>Press “Reset”</w:t>
            </w:r>
          </w:p>
          <w:p w14:paraId="6ECC9CCB" w14:textId="3D3F1968" w:rsidR="00E610FD" w:rsidRDefault="00E610FD" w:rsidP="00E610FD">
            <w:pPr>
              <w:pStyle w:val="Abstandshalter"/>
            </w:pPr>
          </w:p>
        </w:tc>
      </w:tr>
    </w:tbl>
    <w:p w14:paraId="5C8C23F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56949B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74C447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EBA0F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8AD06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F9C549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33D027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6935530" w14:textId="4910B15E" w:rsidR="005721B8" w:rsidRDefault="00E610FD" w:rsidP="00190981">
            <w:pPr>
              <w:pStyle w:val="BulletTabtext"/>
            </w:pPr>
            <w:r w:rsidRPr="00E610F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D37C56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60480" behindDoc="0" locked="0" layoutInCell="1" allowOverlap="1" wp14:anchorId="24E3F28F" wp14:editId="57DD0D1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50" name="Rechteck: abgerundete Ecken 2932748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3E27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E3F28F" id="Rechteck: abgerundete Ecken 293274850" o:spid="_x0000_s2196" style="position:absolute;left:0;text-align:left;margin-left:-2.85pt;margin-top:2.85pt;width:64.65pt;height:25.25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BnQSkK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443E27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396324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B65CE5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BAAB7C0" w14:textId="23CC9C1A" w:rsidR="005721B8" w:rsidRPr="005D1B93" w:rsidRDefault="00E610FD" w:rsidP="00190981">
            <w:pPr>
              <w:pStyle w:val="BulletTabtext"/>
            </w:pPr>
            <w:r w:rsidRPr="00E610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F58252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67648" behindDoc="0" locked="0" layoutInCell="1" allowOverlap="1" wp14:anchorId="564B636C" wp14:editId="2532180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51" name="Rechteck: abgerundete Ecken 2932748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8B65B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4B636C" id="Rechteck: abgerundete Ecken 293274851" o:spid="_x0000_s2197" style="position:absolute;left:0;text-align:left;margin-left:-2.85pt;margin-top:2.85pt;width:64.65pt;height:25.25pt;z-index:2534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33VvQ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6wd91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F8B65B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A24514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69CC3A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70A1DC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64576" behindDoc="0" locked="0" layoutInCell="1" allowOverlap="1" wp14:anchorId="64719CA7" wp14:editId="7593AB8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54" name="Rechteck: abgerundete Ecken 2932748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22EAA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719CA7" id="Rechteck: abgerundete Ecken 293274854" o:spid="_x0000_s2198" style="position:absolute;left:0;text-align:left;margin-left:-.45pt;margin-top:5.7pt;width:354.35pt;height:74.25pt;z-index:2534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v9JJ&#10;R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122EAA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E4ED44D" w14:textId="116B1721" w:rsidR="005721B8" w:rsidRDefault="005721B8" w:rsidP="005721B8">
      <w:pPr>
        <w:pStyle w:val="Textkrper"/>
      </w:pPr>
    </w:p>
    <w:p w14:paraId="5463190A" w14:textId="62A7460E" w:rsidR="00E610FD" w:rsidRDefault="00E610FD" w:rsidP="005721B8">
      <w:pPr>
        <w:pStyle w:val="Textkrper"/>
      </w:pPr>
    </w:p>
    <w:p w14:paraId="4A55C4B4" w14:textId="520C4479" w:rsidR="00E610FD" w:rsidRDefault="00E610FD" w:rsidP="005721B8">
      <w:pPr>
        <w:pStyle w:val="Textkrper"/>
      </w:pPr>
    </w:p>
    <w:p w14:paraId="3BABB63E" w14:textId="77777777" w:rsidR="005D1CF7" w:rsidRDefault="005D1CF7" w:rsidP="005721B8">
      <w:pPr>
        <w:pStyle w:val="Textkrper"/>
      </w:pPr>
    </w:p>
    <w:p w14:paraId="11338124" w14:textId="77777777" w:rsidR="005721B8" w:rsidRDefault="005721B8" w:rsidP="005721B8">
      <w:pPr>
        <w:pStyle w:val="Textkrper"/>
      </w:pPr>
    </w:p>
    <w:p w14:paraId="7FEDFC85" w14:textId="77777777" w:rsidR="005721B8" w:rsidRDefault="005721B8" w:rsidP="005721B8">
      <w:pPr>
        <w:pStyle w:val="Textkrper"/>
      </w:pPr>
    </w:p>
    <w:tbl>
      <w:tblPr>
        <w:tblStyle w:val="Tabellenraster"/>
        <w:tblW w:w="9412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7"/>
        <w:gridCol w:w="1189"/>
        <w:gridCol w:w="1300"/>
        <w:gridCol w:w="4966"/>
      </w:tblGrid>
      <w:tr w:rsidR="005D1CF7" w14:paraId="7B4194DF" w14:textId="77777777" w:rsidTr="005D1CF7">
        <w:trPr>
          <w:trHeight w:val="1020"/>
        </w:trPr>
        <w:tc>
          <w:tcPr>
            <w:tcW w:w="1957" w:type="dxa"/>
            <w:shd w:val="clear" w:color="auto" w:fill="F2F2F2" w:themeFill="background1" w:themeFillShade="F2"/>
          </w:tcPr>
          <w:p w14:paraId="67FD6E3A" w14:textId="77777777" w:rsidR="005D1CF7" w:rsidRPr="00B910BE" w:rsidRDefault="005D1CF7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189" w:type="dxa"/>
          </w:tcPr>
          <w:p w14:paraId="4ECB7628" w14:textId="77777777" w:rsidR="005D1CF7" w:rsidRPr="005E00C9" w:rsidRDefault="005D1CF7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300" w:type="dxa"/>
            <w:shd w:val="clear" w:color="auto" w:fill="auto"/>
          </w:tcPr>
          <w:p w14:paraId="007AA747" w14:textId="55C056B6" w:rsidR="005D1CF7" w:rsidRDefault="005D1CF7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C6FFA19" w14:textId="77777777" w:rsidR="005D1CF7" w:rsidRPr="005E00C9" w:rsidRDefault="005D1CF7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80480" behindDoc="0" locked="0" layoutInCell="1" allowOverlap="1" wp14:anchorId="3D28335C" wp14:editId="4A4717A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55" name="Rechteck: abgerundete Ecken 2932748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9017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28335C" id="Rechteck: abgerundete Ecken 293274855" o:spid="_x0000_s2199" style="position:absolute;left:0;text-align:left;margin-left:.05pt;margin-top:2.85pt;width:64.65pt;height:25.25pt;z-index:2585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52Evw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L1Odh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39017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4966" w:type="dxa"/>
            <w:shd w:val="clear" w:color="auto" w:fill="auto"/>
          </w:tcPr>
          <w:p w14:paraId="6EDA90D5" w14:textId="77777777" w:rsidR="005D1CF7" w:rsidRDefault="005D1CF7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1F33B95" w14:textId="77777777" w:rsidR="005D1CF7" w:rsidRDefault="005D1CF7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81504" behindDoc="0" locked="0" layoutInCell="1" allowOverlap="1" wp14:anchorId="24643E16" wp14:editId="34AE9D9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56" name="Rechteck: abgerundete Ecken 2932748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CF462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643E16" id="Rechteck: abgerundete Ecken 293274856" o:spid="_x0000_s2200" style="position:absolute;left:0;text-align:left;margin-left:.15pt;margin-top:2.6pt;width:282.85pt;height:25.25pt;z-index:2585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EN6&#10;RB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9CF462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D1CF7" w14:paraId="4C6A8CD9" w14:textId="77777777" w:rsidTr="005D1CF7">
        <w:trPr>
          <w:trHeight w:val="1020"/>
        </w:trPr>
        <w:tc>
          <w:tcPr>
            <w:tcW w:w="1957" w:type="dxa"/>
            <w:shd w:val="clear" w:color="auto" w:fill="F2F2F2" w:themeFill="background1" w:themeFillShade="F2"/>
          </w:tcPr>
          <w:p w14:paraId="1DF935BC" w14:textId="41D07F84" w:rsidR="005D1CF7" w:rsidRPr="00B910BE" w:rsidRDefault="005D1CF7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1189" w:type="dxa"/>
          </w:tcPr>
          <w:p w14:paraId="5D81CDEB" w14:textId="77777777" w:rsidR="005D1CF7" w:rsidRDefault="005D1CF7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</w:p>
        </w:tc>
        <w:tc>
          <w:tcPr>
            <w:tcW w:w="6266" w:type="dxa"/>
            <w:gridSpan w:val="2"/>
          </w:tcPr>
          <w:p w14:paraId="7C8F378C" w14:textId="6E80C7E7" w:rsidR="005D1CF7" w:rsidRDefault="005D1CF7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82528" behindDoc="0" locked="0" layoutInCell="1" allowOverlap="1" wp14:anchorId="29E0B4A0" wp14:editId="2C7E20E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57" name="Rechteck: abgerundete Ecken 2932748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2EFE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E0B4A0" id="Rechteck: abgerundete Ecken 293274857" o:spid="_x0000_s2201" style="position:absolute;left:0;text-align:left;margin-left:-.45pt;margin-top:19.85pt;width:354.35pt;height:25.25pt;z-index:2585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tHXw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FC2EFE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D52F64A" w14:textId="77777777" w:rsidR="005D1CF7" w:rsidRDefault="005D1CF7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  <w:bookmarkEnd w:id="11"/>
    </w:tbl>
    <w:p w14:paraId="2EAA4E4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68AC846" w14:textId="7645D412" w:rsidR="005721B8" w:rsidRDefault="009D237F" w:rsidP="002841C0">
      <w:pPr>
        <w:pStyle w:val="berschrift3nummeriert"/>
      </w:pPr>
      <w:bookmarkStart w:id="12" w:name="_Toc118817685"/>
      <w:r w:rsidRPr="009D237F">
        <w:lastRenderedPageBreak/>
        <w:t>FLT 17: OPERATOR: OPERATING MODE CHANGE</w:t>
      </w:r>
      <w:bookmarkEnd w:id="12"/>
    </w:p>
    <w:p w14:paraId="2531F94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99B0FBA" w14:textId="77777777" w:rsidTr="009D237F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934D61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87AAAEA" w14:textId="77777777" w:rsidR="005721B8" w:rsidRDefault="009D237F" w:rsidP="00190981">
            <w:pPr>
              <w:pStyle w:val="BulletTabtext"/>
            </w:pPr>
            <w:r w:rsidRPr="009D237F">
              <w:t>Test whether correct fault message is displayed on control panel</w:t>
            </w:r>
          </w:p>
          <w:p w14:paraId="4B05D3CC" w14:textId="4A534B40" w:rsidR="009D237F" w:rsidRDefault="009D237F" w:rsidP="009D237F">
            <w:pPr>
              <w:pStyle w:val="Abstandshalter"/>
            </w:pPr>
          </w:p>
        </w:tc>
      </w:tr>
      <w:tr w:rsidR="005721B8" w14:paraId="1179F9A1" w14:textId="77777777" w:rsidTr="00190981">
        <w:trPr>
          <w:trHeight w:val="170"/>
        </w:trPr>
        <w:tc>
          <w:tcPr>
            <w:tcW w:w="2154" w:type="dxa"/>
          </w:tcPr>
          <w:p w14:paraId="0CB72B8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A0D0B5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B200B5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F6A5F3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D3B6F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D782130" w14:textId="77777777" w:rsidTr="009D237F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67B66B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72B996C" w14:textId="6EDB4F02" w:rsidR="005721B8" w:rsidRDefault="009D237F" w:rsidP="00190981">
            <w:pPr>
              <w:pStyle w:val="BulletTabtext"/>
            </w:pPr>
            <w:r w:rsidRPr="009D237F">
              <w:t>Machine is ready in automatic mode</w:t>
            </w:r>
            <w:r w:rsidR="005721B8">
              <w:t xml:space="preserve"> </w:t>
            </w:r>
          </w:p>
          <w:p w14:paraId="3EA9A6FE" w14:textId="77777777" w:rsidR="005721B8" w:rsidRDefault="005721B8" w:rsidP="00190981">
            <w:pPr>
              <w:pStyle w:val="Abstandshalter"/>
            </w:pPr>
          </w:p>
        </w:tc>
      </w:tr>
      <w:tr w:rsidR="005721B8" w14:paraId="08E10852" w14:textId="77777777" w:rsidTr="009D237F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549DE9C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61F9A0A" w14:textId="77777777" w:rsidR="005721B8" w:rsidRDefault="009D237F" w:rsidP="009D237F">
            <w:pPr>
              <w:pStyle w:val="BulletTabtext"/>
            </w:pPr>
            <w:r w:rsidRPr="009D237F">
              <w:t>Change over to setup mode</w:t>
            </w:r>
          </w:p>
          <w:p w14:paraId="4E6B63D0" w14:textId="6097442F" w:rsidR="009D237F" w:rsidRPr="0008089A" w:rsidRDefault="009D237F" w:rsidP="009D237F">
            <w:pPr>
              <w:pStyle w:val="Abstandshalter"/>
            </w:pPr>
          </w:p>
        </w:tc>
      </w:tr>
      <w:tr w:rsidR="005721B8" w14:paraId="7B86D27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C08D88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02D9E4E" w14:textId="77777777" w:rsidR="009D237F" w:rsidRDefault="009D237F" w:rsidP="009D237F">
            <w:pPr>
              <w:pStyle w:val="BulletTabtext"/>
            </w:pPr>
            <w:r>
              <w:t>Fault message is displayed on control panel</w:t>
            </w:r>
          </w:p>
          <w:p w14:paraId="509C2E30" w14:textId="77777777" w:rsidR="005721B8" w:rsidRDefault="009D237F" w:rsidP="009D237F">
            <w:pPr>
              <w:pStyle w:val="BulletTabtext"/>
            </w:pPr>
            <w:r>
              <w:t>Machine cannot be started as long as fault is active</w:t>
            </w:r>
          </w:p>
          <w:p w14:paraId="6BD59375" w14:textId="38DB5016" w:rsidR="009D237F" w:rsidRDefault="009D237F" w:rsidP="009D237F">
            <w:pPr>
              <w:pStyle w:val="Abstandshalter"/>
            </w:pPr>
          </w:p>
        </w:tc>
      </w:tr>
      <w:tr w:rsidR="005721B8" w14:paraId="659D5485" w14:textId="77777777" w:rsidTr="009D237F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7E45B6E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387F19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14B6CE5" w14:textId="77777777" w:rsidR="005721B8" w:rsidRDefault="005721B8" w:rsidP="00190981">
            <w:pPr>
              <w:pStyle w:val="Abstandshalter"/>
            </w:pPr>
          </w:p>
        </w:tc>
      </w:tr>
      <w:tr w:rsidR="005721B8" w14:paraId="1A54898F" w14:textId="77777777" w:rsidTr="009D237F">
        <w:trPr>
          <w:trHeight w:val="222"/>
        </w:trPr>
        <w:tc>
          <w:tcPr>
            <w:tcW w:w="2154" w:type="dxa"/>
            <w:shd w:val="clear" w:color="auto" w:fill="F2F2F2" w:themeFill="background1" w:themeFillShade="F2"/>
          </w:tcPr>
          <w:p w14:paraId="4CD3E2B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D9E22BA" w14:textId="77777777" w:rsidR="005721B8" w:rsidRDefault="009D237F" w:rsidP="009D237F">
            <w:pPr>
              <w:pStyle w:val="BulletTabtext"/>
            </w:pPr>
            <w:r w:rsidRPr="009D237F">
              <w:t>Press “Reset”</w:t>
            </w:r>
          </w:p>
          <w:p w14:paraId="4722BA5E" w14:textId="0A60C625" w:rsidR="009D237F" w:rsidRDefault="009D237F" w:rsidP="009D237F">
            <w:pPr>
              <w:pStyle w:val="Abstandshalter"/>
            </w:pPr>
          </w:p>
        </w:tc>
      </w:tr>
    </w:tbl>
    <w:p w14:paraId="382DEB8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45C7DC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B12C7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04120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334318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173850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B52198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7AB238B" w14:textId="60E8E27E" w:rsidR="005721B8" w:rsidRDefault="009D237F" w:rsidP="00190981">
            <w:pPr>
              <w:pStyle w:val="BulletTabtext"/>
            </w:pPr>
            <w:r w:rsidRPr="009D237F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B7F65D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68672" behindDoc="0" locked="0" layoutInCell="1" allowOverlap="1" wp14:anchorId="7DC0783B" wp14:editId="5BD1727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58" name="Rechteck: abgerundete Ecken 2932748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7A516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C0783B" id="Rechteck: abgerundete Ecken 293274858" o:spid="_x0000_s2202" style="position:absolute;left:0;text-align:left;margin-left:-2.85pt;margin-top:2.85pt;width:64.65pt;height:25.25pt;z-index:2534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CKwhp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47A516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1F7C1F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7C280A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BCD97B3" w14:textId="627438DB" w:rsidR="005721B8" w:rsidRPr="005D1B93" w:rsidRDefault="009D237F" w:rsidP="00190981">
            <w:pPr>
              <w:pStyle w:val="BulletTabtext"/>
            </w:pPr>
            <w:r w:rsidRPr="009D237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941877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75840" behindDoc="0" locked="0" layoutInCell="1" allowOverlap="1" wp14:anchorId="0D21CD0D" wp14:editId="64C4229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59" name="Rechteck: abgerundete Ecken 2932748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929AA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21CD0D" id="Rechteck: abgerundete Ecken 293274859" o:spid="_x0000_s2203" style="position:absolute;left:0;text-align:left;margin-left:-2.85pt;margin-top:2.85pt;width:64.65pt;height:25.25pt;z-index:2534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ObVy2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3929AA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91F2D7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64B01D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69339D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72768" behindDoc="0" locked="0" layoutInCell="1" allowOverlap="1" wp14:anchorId="0F7A0E03" wp14:editId="58784B2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62" name="Rechteck: abgerundete Ecken 2932748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6A44E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7A0E03" id="Rechteck: abgerundete Ecken 293274862" o:spid="_x0000_s2204" style="position:absolute;left:0;text-align:left;margin-left:-.45pt;margin-top:5.7pt;width:354.35pt;height:74.25pt;z-index:2534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98C+&#10;O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36A44E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C1F52AB" w14:textId="77777777" w:rsidR="005721B8" w:rsidRDefault="005721B8" w:rsidP="005721B8">
      <w:pPr>
        <w:pStyle w:val="Textkrper"/>
      </w:pPr>
    </w:p>
    <w:p w14:paraId="68B3454F" w14:textId="77777777" w:rsidR="005721B8" w:rsidRDefault="005721B8" w:rsidP="005721B8">
      <w:pPr>
        <w:pStyle w:val="Textkrper"/>
      </w:pPr>
    </w:p>
    <w:p w14:paraId="4076C3B6" w14:textId="03E64823" w:rsidR="005721B8" w:rsidRDefault="005721B8" w:rsidP="005721B8">
      <w:pPr>
        <w:pStyle w:val="Textkrper"/>
      </w:pPr>
    </w:p>
    <w:p w14:paraId="346A0EA7" w14:textId="0DFF077A" w:rsidR="009D237F" w:rsidRDefault="009D237F" w:rsidP="005721B8">
      <w:pPr>
        <w:pStyle w:val="Textkrper"/>
      </w:pPr>
    </w:p>
    <w:p w14:paraId="0BCE8766" w14:textId="77777777" w:rsidR="005D1CF7" w:rsidRDefault="005D1CF7" w:rsidP="005721B8">
      <w:pPr>
        <w:pStyle w:val="Textkrper"/>
      </w:pPr>
    </w:p>
    <w:p w14:paraId="72A80D65" w14:textId="355BE7B5" w:rsidR="009D237F" w:rsidRDefault="009D237F" w:rsidP="005721B8">
      <w:pPr>
        <w:pStyle w:val="Textkrper"/>
      </w:pPr>
    </w:p>
    <w:p w14:paraId="733E7C69" w14:textId="77777777" w:rsidR="009D237F" w:rsidRDefault="009D237F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AB7D33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73EF90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5E5630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C15E92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83776" behindDoc="0" locked="0" layoutInCell="1" allowOverlap="1" wp14:anchorId="19E8DF22" wp14:editId="15C4D06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63" name="Rechteck: abgerundete Ecken 2932748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E2E54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E8DF22" id="Rechteck: abgerundete Ecken 293274863" o:spid="_x0000_s2205" style="position:absolute;left:0;text-align:left;margin-left:.05pt;margin-top:2.85pt;width:64.65pt;height:25.25pt;z-index:2574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2WCvwIAAMgFAAAOAAAAZHJzL2Uyb0RvYy54bWysVEtv2zAMvg/YfxB0X/1I2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eidlg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2EE2E54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F9F3C1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AD00E0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84800" behindDoc="0" locked="0" layoutInCell="1" allowOverlap="1" wp14:anchorId="3A7BC9F9" wp14:editId="3A00250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64" name="Rechteck: abgerundete Ecken 2932748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82C2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7BC9F9" id="Rechteck: abgerundete Ecken 293274864" o:spid="_x0000_s2206" style="position:absolute;left:0;text-align:left;margin-left:.15pt;margin-top:2.6pt;width:282.85pt;height:25.25pt;z-index:2574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4nho&#10;G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5182C2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7F9C07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92E3A7F" w14:textId="28543D9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D86F45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85824" behindDoc="0" locked="0" layoutInCell="1" allowOverlap="1" wp14:anchorId="32997A00" wp14:editId="44EA208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65" name="Rechteck: abgerundete Ecken 2932748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7D4B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997A00" id="Rechteck: abgerundete Ecken 293274865" o:spid="_x0000_s2207" style="position:absolute;left:0;text-align:left;margin-left:-.45pt;margin-top:19.85pt;width:354.35pt;height:25.25pt;z-index:2574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FpFcw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07D4B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D58EED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358926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7F57414" w14:textId="0AC7110D" w:rsidR="005721B8" w:rsidRDefault="009D237F" w:rsidP="002841C0">
      <w:pPr>
        <w:pStyle w:val="berschrift3nummeriert"/>
      </w:pPr>
      <w:bookmarkStart w:id="13" w:name="_Toc118817686"/>
      <w:r w:rsidRPr="009D237F">
        <w:lastRenderedPageBreak/>
        <w:t>FLT 20: BATCH CONTROL: PARTIAL BATCH OBTAINED</w:t>
      </w:r>
      <w:bookmarkEnd w:id="13"/>
    </w:p>
    <w:p w14:paraId="6E72E400" w14:textId="77777777" w:rsidR="005721B8" w:rsidRPr="006D2AFC" w:rsidRDefault="005721B8" w:rsidP="005721B8">
      <w:pPr>
        <w:pStyle w:val="Abstandshalter"/>
      </w:pPr>
      <w:bookmarkStart w:id="14" w:name="_Hlk106126767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4903112" w14:textId="77777777" w:rsidTr="009D237F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8A1D1C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E7AC099" w14:textId="77777777" w:rsidR="005721B8" w:rsidRDefault="009D237F" w:rsidP="00190981">
            <w:pPr>
              <w:pStyle w:val="BulletTabtext"/>
            </w:pPr>
            <w:r w:rsidRPr="009D237F">
              <w:t>Test whether correct fault message is displayed on control panel</w:t>
            </w:r>
          </w:p>
          <w:p w14:paraId="02FAA4C8" w14:textId="23AFE897" w:rsidR="009D237F" w:rsidRDefault="009D237F" w:rsidP="009D237F">
            <w:pPr>
              <w:pStyle w:val="Abstandshalter"/>
            </w:pPr>
          </w:p>
        </w:tc>
      </w:tr>
      <w:tr w:rsidR="005721B8" w14:paraId="5FA68BCE" w14:textId="77777777" w:rsidTr="00190981">
        <w:trPr>
          <w:trHeight w:val="170"/>
        </w:trPr>
        <w:tc>
          <w:tcPr>
            <w:tcW w:w="2154" w:type="dxa"/>
          </w:tcPr>
          <w:p w14:paraId="0AB7640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884F48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B4652C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34E3BB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B55F28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B4A7E4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81644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45C81A5" w14:textId="77777777" w:rsidR="009D237F" w:rsidRDefault="009D237F" w:rsidP="009D237F">
            <w:pPr>
              <w:pStyle w:val="BulletTabtext"/>
            </w:pPr>
            <w:r>
              <w:t>Partial batch is defined and started</w:t>
            </w:r>
          </w:p>
          <w:p w14:paraId="343511B3" w14:textId="77777777" w:rsidR="005721B8" w:rsidRDefault="009D237F" w:rsidP="009D237F">
            <w:pPr>
              <w:pStyle w:val="BulletTabtext"/>
            </w:pPr>
            <w:r>
              <w:t>Machine is ready in automatic mode</w:t>
            </w:r>
          </w:p>
          <w:p w14:paraId="58B6E3B5" w14:textId="37FB067F" w:rsidR="009D237F" w:rsidRDefault="009D237F" w:rsidP="009D237F">
            <w:pPr>
              <w:pStyle w:val="Abstandshalter"/>
            </w:pPr>
          </w:p>
        </w:tc>
      </w:tr>
      <w:tr w:rsidR="005721B8" w14:paraId="0B06093B" w14:textId="77777777" w:rsidTr="002F0A41">
        <w:trPr>
          <w:trHeight w:val="340"/>
        </w:trPr>
        <w:tc>
          <w:tcPr>
            <w:tcW w:w="2154" w:type="dxa"/>
            <w:shd w:val="clear" w:color="auto" w:fill="F2F2F2" w:themeFill="background1" w:themeFillShade="F2"/>
          </w:tcPr>
          <w:p w14:paraId="73DC513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0F70883" w14:textId="2BB9215F" w:rsidR="005721B8" w:rsidRDefault="009D237F" w:rsidP="002F0A41">
            <w:pPr>
              <w:pStyle w:val="BulletTabtext"/>
            </w:pPr>
            <w:r>
              <w:t>Press “Start”</w:t>
            </w:r>
          </w:p>
          <w:p w14:paraId="564E0AED" w14:textId="3C39657C" w:rsidR="009D237F" w:rsidRPr="0008089A" w:rsidRDefault="009D237F" w:rsidP="009D237F">
            <w:pPr>
              <w:pStyle w:val="Abstandshalter"/>
            </w:pPr>
          </w:p>
        </w:tc>
      </w:tr>
      <w:tr w:rsidR="005721B8" w14:paraId="72413AA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19CDBD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3512F31" w14:textId="62B607BC" w:rsidR="009D237F" w:rsidRDefault="009D237F" w:rsidP="009D237F">
            <w:pPr>
              <w:pStyle w:val="BulletTabtext"/>
            </w:pPr>
            <w:r>
              <w:t xml:space="preserve">Machine </w:t>
            </w:r>
            <w:r w:rsidR="002F0A41">
              <w:t>runs</w:t>
            </w:r>
            <w:r>
              <w:t xml:space="preserve"> until the defined quantity of good products of the partial batch is obtained</w:t>
            </w:r>
          </w:p>
          <w:p w14:paraId="7C539E8B" w14:textId="1023C958" w:rsidR="002F0A41" w:rsidRDefault="002F0A41" w:rsidP="009D237F">
            <w:pPr>
              <w:pStyle w:val="BulletTabtext"/>
            </w:pPr>
            <w:r w:rsidRPr="009D237F">
              <w:t>Fault message is displayed on control panel</w:t>
            </w:r>
          </w:p>
          <w:p w14:paraId="5280B48B" w14:textId="77777777" w:rsidR="005721B8" w:rsidRDefault="009D237F" w:rsidP="009D237F">
            <w:pPr>
              <w:pStyle w:val="BulletTabtext"/>
            </w:pPr>
            <w:r>
              <w:t>Machine cannot be started as long as fault is active</w:t>
            </w:r>
          </w:p>
          <w:p w14:paraId="361C2EEE" w14:textId="0812C0F2" w:rsidR="009D237F" w:rsidRDefault="009D237F" w:rsidP="009D237F">
            <w:pPr>
              <w:pStyle w:val="Abstandshalter"/>
            </w:pPr>
          </w:p>
        </w:tc>
      </w:tr>
      <w:tr w:rsidR="005721B8" w14:paraId="5D94814C" w14:textId="77777777" w:rsidTr="009D237F">
        <w:trPr>
          <w:trHeight w:val="398"/>
        </w:trPr>
        <w:tc>
          <w:tcPr>
            <w:tcW w:w="2154" w:type="dxa"/>
            <w:shd w:val="clear" w:color="auto" w:fill="F2F2F2" w:themeFill="background1" w:themeFillShade="F2"/>
          </w:tcPr>
          <w:p w14:paraId="4B74CCF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AE93DD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0F6F7FD" w14:textId="77777777" w:rsidR="005721B8" w:rsidRDefault="005721B8" w:rsidP="00190981">
            <w:pPr>
              <w:pStyle w:val="Abstandshalter"/>
            </w:pPr>
          </w:p>
        </w:tc>
      </w:tr>
      <w:tr w:rsidR="005721B8" w14:paraId="5359E68D" w14:textId="77777777" w:rsidTr="009D237F">
        <w:trPr>
          <w:trHeight w:val="406"/>
        </w:trPr>
        <w:tc>
          <w:tcPr>
            <w:tcW w:w="2154" w:type="dxa"/>
            <w:shd w:val="clear" w:color="auto" w:fill="F2F2F2" w:themeFill="background1" w:themeFillShade="F2"/>
          </w:tcPr>
          <w:p w14:paraId="0901096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A612F18" w14:textId="0464EDB3" w:rsidR="005721B8" w:rsidRDefault="009D237F" w:rsidP="00190981">
            <w:pPr>
              <w:pStyle w:val="BulletTabtext"/>
            </w:pPr>
            <w:r w:rsidRPr="009D237F">
              <w:t>Press “Reset”</w:t>
            </w:r>
          </w:p>
          <w:p w14:paraId="4D586650" w14:textId="77777777" w:rsidR="005721B8" w:rsidRDefault="005721B8" w:rsidP="009D237F">
            <w:pPr>
              <w:pStyle w:val="Abstandshalter"/>
            </w:pPr>
          </w:p>
        </w:tc>
      </w:tr>
    </w:tbl>
    <w:p w14:paraId="3AEE80B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080029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ACDEAD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8B7109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03A28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121FD5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9F149D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8AB23F6" w14:textId="0A840EDB" w:rsidR="005721B8" w:rsidRDefault="009D237F" w:rsidP="009D237F">
            <w:pPr>
              <w:pStyle w:val="BulletTabtext"/>
            </w:pPr>
            <w:r>
              <w:t xml:space="preserve">Machine </w:t>
            </w:r>
            <w:r w:rsidR="002F0A41">
              <w:t>runs</w:t>
            </w:r>
            <w:r>
              <w:t xml:space="preserve"> until the defined quantity of good products of the partial batch is obtained</w:t>
            </w:r>
          </w:p>
        </w:tc>
        <w:tc>
          <w:tcPr>
            <w:tcW w:w="1417" w:type="dxa"/>
            <w:tcBorders>
              <w:bottom w:val="nil"/>
            </w:tcBorders>
          </w:tcPr>
          <w:p w14:paraId="688F6BA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76864" behindDoc="0" locked="0" layoutInCell="1" allowOverlap="1" wp14:anchorId="64EE9C4E" wp14:editId="30EF3E3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66" name="Rechteck: abgerundete Ecken 2932748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C55C7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EE9C4E" id="Rechteck: abgerundete Ecken 293274866" o:spid="_x0000_s2208" style="position:absolute;left:0;text-align:left;margin-left:-2.85pt;margin-top:2.85pt;width:64.65pt;height:25.25pt;z-index:2534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b+eq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1C55C7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8AC4F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000253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0A023BE" w14:textId="17BB15EA" w:rsidR="005721B8" w:rsidRPr="005D1B93" w:rsidRDefault="009D237F" w:rsidP="00190981">
            <w:pPr>
              <w:pStyle w:val="BulletTabtext"/>
            </w:pPr>
            <w:r w:rsidRPr="009D237F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A88009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84032" behindDoc="0" locked="0" layoutInCell="1" allowOverlap="1" wp14:anchorId="6531C02E" wp14:editId="40A6918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67" name="Rechteck: abgerundete Ecken 2932748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781BB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31C02E" id="Rechteck: abgerundete Ecken 293274867" o:spid="_x0000_s2209" style="position:absolute;left:0;text-align:left;margin-left:-2.85pt;margin-top:2.85pt;width:64.65pt;height:25.25pt;z-index:2534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5/vwIAAMgFAAAOAAAAZHJzL2Uyb0RvYy54bWysVEtv2zAMvg/YfxB0X/1I2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auC5/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B781BB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438FA3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CB429F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6BA3BC6" w14:textId="2A095207" w:rsidR="005721B8" w:rsidRPr="005D1B93" w:rsidRDefault="009D237F" w:rsidP="00190981">
            <w:pPr>
              <w:pStyle w:val="BulletTabtext"/>
            </w:pPr>
            <w:r w:rsidRPr="009D237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193F5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83008" behindDoc="0" locked="0" layoutInCell="1" allowOverlap="1" wp14:anchorId="5128F82D" wp14:editId="2BC5A8E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68" name="Rechteck: abgerundete Ecken 2932748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CC0BF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28F82D" id="Rechteck: abgerundete Ecken 293274868" o:spid="_x0000_s2210" style="position:absolute;left:0;text-align:left;margin-left:-2.85pt;margin-top:2.85pt;width:64.65pt;height:25.25pt;z-index:2534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uS2L3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9CC0BF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9021AB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92500B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B9973F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80960" behindDoc="0" locked="0" layoutInCell="1" allowOverlap="1" wp14:anchorId="5A54C8DE" wp14:editId="01AADB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70" name="Rechteck: abgerundete Ecken 2932748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0D3C3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54C8DE" id="Rechteck: abgerundete Ecken 293274870" o:spid="_x0000_s2211" style="position:absolute;left:0;text-align:left;margin-left:-.45pt;margin-top:5.7pt;width:354.35pt;height:74.25pt;z-index:2534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QpJHx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00D3C3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BA20D5C" w14:textId="5E6011BD" w:rsidR="005721B8" w:rsidRDefault="005721B8" w:rsidP="005721B8">
      <w:pPr>
        <w:pStyle w:val="Textkrper"/>
      </w:pPr>
    </w:p>
    <w:p w14:paraId="26956484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C17B53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E770F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3E4A4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5809E4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87872" behindDoc="0" locked="0" layoutInCell="1" allowOverlap="1" wp14:anchorId="12A3F785" wp14:editId="375B6D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71" name="Rechteck: abgerundete Ecken 2932748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CD18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A3F785" id="Rechteck: abgerundete Ecken 293274871" o:spid="_x0000_s2212" style="position:absolute;left:0;text-align:left;margin-left:.05pt;margin-top:2.85pt;width:64.65pt;height:25.25pt;z-index:25748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EoIEX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6CD18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245D8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C9DC83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88896" behindDoc="0" locked="0" layoutInCell="1" allowOverlap="1" wp14:anchorId="499602CE" wp14:editId="1AF6788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72" name="Rechteck: abgerundete Ecken 2932748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1E8D0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9602CE" id="Rechteck: abgerundete Ecken 293274872" o:spid="_x0000_s2213" style="position:absolute;left:0;text-align:left;margin-left:.15pt;margin-top:2.6pt;width:282.85pt;height:25.25pt;z-index:25748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D3&#10;jS79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451E8D0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D21F74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8FBC6D" w14:textId="02D3388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93C52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489920" behindDoc="0" locked="0" layoutInCell="1" allowOverlap="1" wp14:anchorId="7C7A5E6E" wp14:editId="7D85932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73" name="Rechteck: abgerundete Ecken 2932748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15BF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7A5E6E" id="Rechteck: abgerundete Ecken 293274873" o:spid="_x0000_s2214" style="position:absolute;left:0;text-align:left;margin-left:-.45pt;margin-top:19.85pt;width:354.35pt;height:25.25pt;z-index:25748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AP8QPH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4015BF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A480F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36B5A37" w14:textId="294DF952" w:rsidR="005721B8" w:rsidRDefault="009D237F" w:rsidP="002841C0">
      <w:pPr>
        <w:pStyle w:val="berschrift3nummeriert"/>
      </w:pPr>
      <w:bookmarkStart w:id="15" w:name="_Toc118817687"/>
      <w:bookmarkEnd w:id="14"/>
      <w:r w:rsidRPr="009D237F">
        <w:lastRenderedPageBreak/>
        <w:t>FLT 21: BATCH CONTROL: COMPLETE BATCH OBTAINED</w:t>
      </w:r>
      <w:bookmarkEnd w:id="15"/>
    </w:p>
    <w:p w14:paraId="5870C2C6" w14:textId="77777777" w:rsidR="005721B8" w:rsidRPr="006D2AFC" w:rsidRDefault="005721B8" w:rsidP="005721B8">
      <w:pPr>
        <w:pStyle w:val="Abstandshalter"/>
      </w:pPr>
      <w:bookmarkStart w:id="16" w:name="_Hlk106126803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81DC9B8" w14:textId="77777777" w:rsidTr="009D237F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8ED1B1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FA67121" w14:textId="77777777" w:rsidR="005721B8" w:rsidRDefault="009D237F" w:rsidP="00190981">
            <w:pPr>
              <w:pStyle w:val="BulletTabtext"/>
            </w:pPr>
            <w:r w:rsidRPr="009D237F">
              <w:t>Test whether correct fault message is displayed on control panel</w:t>
            </w:r>
          </w:p>
          <w:p w14:paraId="3B362B09" w14:textId="43BA5D9F" w:rsidR="009D237F" w:rsidRDefault="009D237F" w:rsidP="009D237F">
            <w:pPr>
              <w:pStyle w:val="Abstandshalter"/>
            </w:pPr>
          </w:p>
        </w:tc>
      </w:tr>
      <w:tr w:rsidR="005721B8" w14:paraId="76991F6F" w14:textId="77777777" w:rsidTr="00190981">
        <w:trPr>
          <w:trHeight w:val="170"/>
        </w:trPr>
        <w:tc>
          <w:tcPr>
            <w:tcW w:w="2154" w:type="dxa"/>
          </w:tcPr>
          <w:p w14:paraId="19D05C5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972DD1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0EE1BA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B57E23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58EC37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9ACBD6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90EE98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102F55D" w14:textId="77777777" w:rsidR="009D237F" w:rsidRDefault="009D237F" w:rsidP="009D237F">
            <w:pPr>
              <w:pStyle w:val="BulletTabtext"/>
            </w:pPr>
            <w:r>
              <w:t>Complete batch is defined and started</w:t>
            </w:r>
          </w:p>
          <w:p w14:paraId="6E550F65" w14:textId="77777777" w:rsidR="005721B8" w:rsidRDefault="009D237F" w:rsidP="009D237F">
            <w:pPr>
              <w:pStyle w:val="BulletTabtext"/>
            </w:pPr>
            <w:r>
              <w:t>Machine is ready in automatic mode</w:t>
            </w:r>
          </w:p>
          <w:p w14:paraId="2A715A95" w14:textId="6936973E" w:rsidR="009D237F" w:rsidRDefault="009D237F" w:rsidP="009D237F">
            <w:pPr>
              <w:pStyle w:val="Abstandshalter"/>
            </w:pPr>
          </w:p>
        </w:tc>
      </w:tr>
      <w:tr w:rsidR="005721B8" w14:paraId="738E82F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EBDA6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A4F2CD1" w14:textId="77777777" w:rsidR="009D237F" w:rsidRDefault="009D237F" w:rsidP="009D237F">
            <w:pPr>
              <w:pStyle w:val="BulletTabtext"/>
            </w:pPr>
            <w:r>
              <w:t>Press “Start”</w:t>
            </w:r>
          </w:p>
          <w:p w14:paraId="38B99FFA" w14:textId="021DC62B" w:rsidR="005721B8" w:rsidRDefault="009D237F" w:rsidP="009D237F">
            <w:pPr>
              <w:pStyle w:val="BulletTabtext"/>
            </w:pPr>
            <w:r>
              <w:t xml:space="preserve">Machine runs until it reaches </w:t>
            </w:r>
            <w:r w:rsidR="00B4605A">
              <w:t xml:space="preserve">the </w:t>
            </w:r>
            <w:r>
              <w:t>batch size</w:t>
            </w:r>
          </w:p>
          <w:p w14:paraId="3B2E2000" w14:textId="7EAFC8DC" w:rsidR="009D237F" w:rsidRPr="0008089A" w:rsidRDefault="009D237F" w:rsidP="009D237F">
            <w:pPr>
              <w:pStyle w:val="Abstandshalter"/>
            </w:pPr>
          </w:p>
        </w:tc>
      </w:tr>
      <w:tr w:rsidR="005721B8" w14:paraId="619A87B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43AF0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09C7103" w14:textId="4AF96217" w:rsidR="009D237F" w:rsidRDefault="009D237F" w:rsidP="00D8539A">
            <w:pPr>
              <w:pStyle w:val="BulletTabtext"/>
            </w:pPr>
            <w:r>
              <w:t>Machine stops when the defined quantity of good products of the batch size is</w:t>
            </w:r>
            <w:r w:rsidR="00B4605A">
              <w:t xml:space="preserve"> </w:t>
            </w:r>
            <w:r>
              <w:t>obtained</w:t>
            </w:r>
          </w:p>
          <w:p w14:paraId="0CA82E53" w14:textId="5D0A0801" w:rsidR="009D237F" w:rsidRDefault="009D237F" w:rsidP="009D237F">
            <w:pPr>
              <w:pStyle w:val="BulletTabtext"/>
            </w:pPr>
            <w:r>
              <w:t>Fault message is displayed on control panel</w:t>
            </w:r>
          </w:p>
          <w:p w14:paraId="689D6857" w14:textId="5B2D0C5D" w:rsidR="005721B8" w:rsidRPr="00771895" w:rsidRDefault="009D237F" w:rsidP="009D237F">
            <w:pPr>
              <w:pStyle w:val="BulletTabtext"/>
            </w:pPr>
            <w:r>
              <w:t>Machine cannot be started as long as fault is active</w:t>
            </w:r>
          </w:p>
          <w:p w14:paraId="41B1EB3E" w14:textId="77777777" w:rsidR="005721B8" w:rsidRDefault="005721B8" w:rsidP="00190981">
            <w:pPr>
              <w:pStyle w:val="Abstandshalter"/>
            </w:pPr>
          </w:p>
        </w:tc>
      </w:tr>
      <w:tr w:rsidR="005721B8" w14:paraId="4CE4D269" w14:textId="77777777" w:rsidTr="009D237F">
        <w:trPr>
          <w:trHeight w:val="380"/>
        </w:trPr>
        <w:tc>
          <w:tcPr>
            <w:tcW w:w="2154" w:type="dxa"/>
            <w:shd w:val="clear" w:color="auto" w:fill="F2F2F2" w:themeFill="background1" w:themeFillShade="F2"/>
          </w:tcPr>
          <w:p w14:paraId="005510F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A78578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5C3A02D" w14:textId="77777777" w:rsidR="005721B8" w:rsidRDefault="005721B8" w:rsidP="00190981">
            <w:pPr>
              <w:pStyle w:val="Abstandshalter"/>
            </w:pPr>
          </w:p>
        </w:tc>
      </w:tr>
      <w:tr w:rsidR="005721B8" w14:paraId="175F60D4" w14:textId="77777777" w:rsidTr="009D237F">
        <w:trPr>
          <w:trHeight w:val="246"/>
        </w:trPr>
        <w:tc>
          <w:tcPr>
            <w:tcW w:w="2154" w:type="dxa"/>
            <w:shd w:val="clear" w:color="auto" w:fill="F2F2F2" w:themeFill="background1" w:themeFillShade="F2"/>
          </w:tcPr>
          <w:p w14:paraId="3B009AD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77F0A20" w14:textId="77777777" w:rsidR="005721B8" w:rsidRDefault="009D237F" w:rsidP="009D237F">
            <w:pPr>
              <w:pStyle w:val="BulletTabtext"/>
            </w:pPr>
            <w:r w:rsidRPr="009D237F">
              <w:t>Press “Reset”</w:t>
            </w:r>
          </w:p>
          <w:p w14:paraId="6AF014EB" w14:textId="30E620A4" w:rsidR="009D237F" w:rsidRDefault="009D237F" w:rsidP="009D237F">
            <w:pPr>
              <w:pStyle w:val="Abstandshalter"/>
            </w:pPr>
          </w:p>
        </w:tc>
      </w:tr>
    </w:tbl>
    <w:p w14:paraId="41125665" w14:textId="46900645" w:rsidR="00B8153B" w:rsidRDefault="00B8153B" w:rsidP="00B4605A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9C44C5" w14:paraId="0680F626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AE4C76D" w14:textId="77777777" w:rsidR="009C44C5" w:rsidRPr="00B910BE" w:rsidRDefault="009C44C5" w:rsidP="00AE7D55">
            <w:pPr>
              <w:pStyle w:val="Textkrper"/>
              <w:spacing w:after="0"/>
              <w:rPr>
                <w:b/>
              </w:rPr>
            </w:pPr>
            <w:bookmarkStart w:id="17" w:name="_Hlk106033724"/>
            <w:bookmarkStart w:id="18" w:name="_Hlk106126827"/>
            <w:bookmarkEnd w:id="16"/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5C367B5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46E4CB1" w14:textId="77777777" w:rsidR="009C44C5" w:rsidRPr="00620E79" w:rsidRDefault="009C44C5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9C44C5" w14:paraId="39515692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C6FCD19" w14:textId="77777777" w:rsidR="009C44C5" w:rsidRPr="00B910BE" w:rsidRDefault="009C44C5" w:rsidP="009C44C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81C01E4" w14:textId="3EB31794" w:rsidR="009C44C5" w:rsidRDefault="009C44C5" w:rsidP="009C44C5">
            <w:pPr>
              <w:pStyle w:val="BulletTabtext"/>
            </w:pPr>
            <w:r>
              <w:t>Machine stops when the defined quantity of good products of the batch size is obtained</w:t>
            </w:r>
          </w:p>
        </w:tc>
        <w:tc>
          <w:tcPr>
            <w:tcW w:w="1417" w:type="dxa"/>
            <w:tcBorders>
              <w:bottom w:val="nil"/>
            </w:tcBorders>
          </w:tcPr>
          <w:p w14:paraId="35813815" w14:textId="77777777" w:rsidR="009C44C5" w:rsidRDefault="009C44C5" w:rsidP="009C44C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76384" behindDoc="0" locked="0" layoutInCell="1" allowOverlap="1" wp14:anchorId="4CE36FD1" wp14:editId="4C45871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12" name="Rechteck: abgerundete Ecken 293266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192592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E36FD1" id="Rechteck: abgerundete Ecken 293266912" o:spid="_x0000_s2215" style="position:absolute;left:0;text-align:left;margin-left:-2.85pt;margin-top:2.85pt;width:64.65pt;height:25.25pt;z-index:2585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fllq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4192592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C44C5" w14:paraId="4163F2B4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072E9D2" w14:textId="77777777" w:rsidR="009C44C5" w:rsidRDefault="009C44C5" w:rsidP="009C44C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380DB67" w14:textId="430A224E" w:rsidR="009C44C5" w:rsidRPr="005D1B93" w:rsidRDefault="009C44C5" w:rsidP="009C44C5">
            <w:pPr>
              <w:pStyle w:val="BulletTabtext"/>
            </w:pPr>
            <w:r w:rsidRPr="009D237F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16DEE84" w14:textId="77777777" w:rsidR="009C44C5" w:rsidRDefault="009C44C5" w:rsidP="009C44C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78432" behindDoc="0" locked="0" layoutInCell="1" allowOverlap="1" wp14:anchorId="225C0886" wp14:editId="3FBFB2A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13" name="Rechteck: abgerundete Ecken 2932669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C31F5E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5C0886" id="Rechteck: abgerundete Ecken 293266913" o:spid="_x0000_s2216" style="position:absolute;left:0;text-align:left;margin-left:-2.85pt;margin-top:2.85pt;width:64.65pt;height:25.25pt;z-index:2585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4fmq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3C31F5E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C44C5" w14:paraId="5E7DF8C6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262B86F" w14:textId="77777777" w:rsidR="009C44C5" w:rsidRDefault="009C44C5" w:rsidP="009C44C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04A5A63" w14:textId="10BF8418" w:rsidR="009C44C5" w:rsidRPr="005D1B93" w:rsidRDefault="009C44C5" w:rsidP="009C44C5">
            <w:pPr>
              <w:pStyle w:val="BulletTabtext"/>
            </w:pPr>
            <w:r w:rsidRPr="009D237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F7A3633" w14:textId="77777777" w:rsidR="009C44C5" w:rsidRDefault="009C44C5" w:rsidP="009C44C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77408" behindDoc="0" locked="0" layoutInCell="1" allowOverlap="1" wp14:anchorId="38349BF0" wp14:editId="554F0AA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14" name="Rechteck: abgerundete Ecken 2932669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971E03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349BF0" id="Rechteck: abgerundete Ecken 293266914" o:spid="_x0000_s2217" style="position:absolute;left:0;text-align:left;margin-left:-2.85pt;margin-top:2.85pt;width:64.65pt;height:25.25pt;z-index:2585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74b3T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F971E03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C44C5" w14:paraId="5FAE691F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1BDB141" w14:textId="77777777" w:rsidR="009C44C5" w:rsidRPr="00B910BE" w:rsidRDefault="009C44C5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545BE9E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9216" behindDoc="0" locked="0" layoutInCell="1" allowOverlap="1" wp14:anchorId="54594312" wp14:editId="7F6EFA8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66915" name="Rechteck: abgerundete Ecken 2932669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6709CB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594312" id="Rechteck: abgerundete Ecken 293266915" o:spid="_x0000_s2218" style="position:absolute;left:0;text-align:left;margin-left:-.45pt;margin-top:5.7pt;width:354.35pt;height:74.25pt;z-index:2585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4Y8yH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36709CB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bookmarkEnd w:id="17"/>
    </w:tbl>
    <w:p w14:paraId="576F46CB" w14:textId="77777777" w:rsidR="005D1CF7" w:rsidRDefault="005D1CF7" w:rsidP="005D1CF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9C44C5" w14:paraId="20D4017A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5171B78" w14:textId="77777777" w:rsidR="009C44C5" w:rsidRPr="00B910BE" w:rsidRDefault="009C44C5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285A40F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BF3A8A4" w14:textId="77777777" w:rsidR="009C44C5" w:rsidRPr="005E00C9" w:rsidRDefault="009C44C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72288" behindDoc="0" locked="0" layoutInCell="1" allowOverlap="1" wp14:anchorId="5F8E09F2" wp14:editId="6720815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18" name="Rechteck: abgerundete Ecken 293266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EF8D23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8E09F2" id="Rechteck: abgerundete Ecken 293266918" o:spid="_x0000_s2219" style="position:absolute;left:0;text-align:left;margin-left:.05pt;margin-top:2.85pt;width:64.65pt;height:25.25pt;z-index:2585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4+mXn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2EF8D23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D998993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63F98C2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73312" behindDoc="0" locked="0" layoutInCell="1" allowOverlap="1" wp14:anchorId="650E2305" wp14:editId="6A6256C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66919" name="Rechteck: abgerundete Ecken 293266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0629C5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0E2305" id="Rechteck: abgerundete Ecken 293266919" o:spid="_x0000_s2220" style="position:absolute;left:0;text-align:left;margin-left:.15pt;margin-top:2.6pt;width:282.85pt;height:25.25pt;z-index:2585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BQu&#10;DN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B0629C5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C44C5" w14:paraId="089B67A2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049653D" w14:textId="77777777" w:rsidR="009C44C5" w:rsidRPr="00B910BE" w:rsidRDefault="009C44C5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ABD8651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74336" behindDoc="0" locked="0" layoutInCell="1" allowOverlap="1" wp14:anchorId="59A8C419" wp14:editId="3A77D3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66920" name="Rechteck: abgerundete Ecken 2932669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7D2AEF" w14:textId="77777777" w:rsidR="002841C0" w:rsidRDefault="002841C0" w:rsidP="009C44C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A8C419" id="Rechteck: abgerundete Ecken 293266920" o:spid="_x0000_s2221" style="position:absolute;left:0;text-align:left;margin-left:-.45pt;margin-top:19.85pt;width:354.35pt;height:25.25pt;z-index:2585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O8kqc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67D2AEF" w14:textId="77777777" w:rsidR="002841C0" w:rsidRDefault="002841C0" w:rsidP="009C44C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3D68AE5" w14:textId="77777777" w:rsidR="009C44C5" w:rsidRDefault="009C44C5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  <w:bookmarkEnd w:id="18"/>
    </w:tbl>
    <w:p w14:paraId="63C9E7ED" w14:textId="291C5B4A" w:rsidR="00B8153B" w:rsidRDefault="00B8153B">
      <w:pPr>
        <w:rPr>
          <w:rFonts w:ascii="Arial" w:hAnsi="Arial"/>
        </w:rPr>
      </w:pPr>
      <w:r>
        <w:br w:type="page"/>
      </w:r>
    </w:p>
    <w:p w14:paraId="0F290666" w14:textId="366E56A0" w:rsidR="005721B8" w:rsidRDefault="009D237F" w:rsidP="002841C0">
      <w:pPr>
        <w:pStyle w:val="berschrift3nummeriert"/>
      </w:pPr>
      <w:bookmarkStart w:id="19" w:name="_Toc118817688"/>
      <w:r w:rsidRPr="009D237F">
        <w:lastRenderedPageBreak/>
        <w:t>FLT 22: VACUUM: OVERLOAD PUMP</w:t>
      </w:r>
      <w:bookmarkEnd w:id="19"/>
    </w:p>
    <w:p w14:paraId="33E728A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E8F7B31" w14:textId="77777777" w:rsidTr="009D237F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60F985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7FF481B" w14:textId="77777777" w:rsidR="005721B8" w:rsidRDefault="009D237F" w:rsidP="00190981">
            <w:pPr>
              <w:pStyle w:val="BulletTabtext"/>
            </w:pPr>
            <w:r w:rsidRPr="009D237F">
              <w:t>Test whether correct fault message is displayed on control panel</w:t>
            </w:r>
          </w:p>
          <w:p w14:paraId="5F530263" w14:textId="629ACEE0" w:rsidR="009D237F" w:rsidRDefault="009D237F" w:rsidP="009D237F">
            <w:pPr>
              <w:pStyle w:val="Abstandshalter"/>
            </w:pPr>
          </w:p>
        </w:tc>
      </w:tr>
      <w:tr w:rsidR="005721B8" w14:paraId="0395EBAB" w14:textId="77777777" w:rsidTr="00190981">
        <w:trPr>
          <w:trHeight w:val="170"/>
        </w:trPr>
        <w:tc>
          <w:tcPr>
            <w:tcW w:w="2154" w:type="dxa"/>
          </w:tcPr>
          <w:p w14:paraId="3175B78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C0DAC4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89FE13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97EBF7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84D30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0894092" w14:textId="77777777" w:rsidTr="009D237F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150933F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5901E8D" w14:textId="77777777" w:rsidR="005721B8" w:rsidRDefault="009D237F" w:rsidP="009D237F">
            <w:pPr>
              <w:pStyle w:val="BulletTabtext"/>
            </w:pPr>
            <w:r w:rsidRPr="009D237F">
              <w:t>Machine is ready in automatic mode</w:t>
            </w:r>
          </w:p>
          <w:p w14:paraId="6E1B834E" w14:textId="5987B0A2" w:rsidR="009D237F" w:rsidRDefault="009D237F" w:rsidP="009D237F">
            <w:pPr>
              <w:pStyle w:val="Abstandshalter"/>
            </w:pPr>
          </w:p>
        </w:tc>
      </w:tr>
      <w:tr w:rsidR="005721B8" w14:paraId="42BE5030" w14:textId="77777777" w:rsidTr="009D237F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1C7EF6F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75C20C4" w14:textId="77777777" w:rsidR="005721B8" w:rsidRDefault="009D237F" w:rsidP="009D237F">
            <w:pPr>
              <w:pStyle w:val="BulletTabtext"/>
            </w:pPr>
            <w:r w:rsidRPr="009D237F">
              <w:t>Switch off protective motor switch “=CAR1.G05-Q10“</w:t>
            </w:r>
          </w:p>
          <w:p w14:paraId="704FDC2B" w14:textId="74AD4C7C" w:rsidR="009D237F" w:rsidRPr="0008089A" w:rsidRDefault="009D237F" w:rsidP="009D237F">
            <w:pPr>
              <w:pStyle w:val="Abstandshalter"/>
            </w:pPr>
          </w:p>
        </w:tc>
      </w:tr>
      <w:tr w:rsidR="005721B8" w14:paraId="5AD722B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1710F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64C6543" w14:textId="77777777" w:rsidR="009D237F" w:rsidRDefault="009D237F" w:rsidP="009D237F">
            <w:pPr>
              <w:pStyle w:val="BulletTabtext"/>
            </w:pPr>
            <w:r>
              <w:t>Machine stops</w:t>
            </w:r>
          </w:p>
          <w:p w14:paraId="2BD58F90" w14:textId="4B6A7333" w:rsidR="009D237F" w:rsidRDefault="009D237F" w:rsidP="009D237F">
            <w:pPr>
              <w:pStyle w:val="BulletTabtext"/>
            </w:pPr>
            <w:r>
              <w:t>Fault message is displayed on control panel</w:t>
            </w:r>
          </w:p>
          <w:p w14:paraId="486498F6" w14:textId="77777777" w:rsidR="005721B8" w:rsidRDefault="009D237F" w:rsidP="009D237F">
            <w:pPr>
              <w:pStyle w:val="BulletTabtext"/>
            </w:pPr>
            <w:r>
              <w:t>Machine cannot be started as long as fault is active</w:t>
            </w:r>
          </w:p>
          <w:p w14:paraId="6E520001" w14:textId="711832DF" w:rsidR="009D237F" w:rsidRDefault="009D237F" w:rsidP="009D237F">
            <w:pPr>
              <w:pStyle w:val="Abstandshalter"/>
            </w:pPr>
          </w:p>
        </w:tc>
      </w:tr>
      <w:tr w:rsidR="005721B8" w14:paraId="3B143A42" w14:textId="77777777" w:rsidTr="009D237F">
        <w:trPr>
          <w:trHeight w:val="431"/>
        </w:trPr>
        <w:tc>
          <w:tcPr>
            <w:tcW w:w="2154" w:type="dxa"/>
            <w:shd w:val="clear" w:color="auto" w:fill="F2F2F2" w:themeFill="background1" w:themeFillShade="F2"/>
          </w:tcPr>
          <w:p w14:paraId="0A5CC0F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362C94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FD14A18" w14:textId="77777777" w:rsidR="005721B8" w:rsidRDefault="005721B8" w:rsidP="00190981">
            <w:pPr>
              <w:pStyle w:val="Abstandshalter"/>
            </w:pPr>
          </w:p>
        </w:tc>
      </w:tr>
      <w:tr w:rsidR="005721B8" w14:paraId="1EE0288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F8F734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5FC152A" w14:textId="77777777" w:rsidR="009D237F" w:rsidRDefault="009D237F" w:rsidP="009D237F">
            <w:pPr>
              <w:pStyle w:val="BulletTabtext"/>
            </w:pPr>
            <w:r>
              <w:t>Switch on protective motor switch “=CAR1.G05-Q10“</w:t>
            </w:r>
          </w:p>
          <w:p w14:paraId="6EC9789D" w14:textId="77777777" w:rsidR="005721B8" w:rsidRDefault="009D237F" w:rsidP="009D237F">
            <w:pPr>
              <w:pStyle w:val="BulletTabtext"/>
            </w:pPr>
            <w:r>
              <w:t>Press “Reset”</w:t>
            </w:r>
          </w:p>
          <w:p w14:paraId="33535492" w14:textId="31CF0A43" w:rsidR="009D237F" w:rsidRDefault="009D237F" w:rsidP="009D237F">
            <w:pPr>
              <w:pStyle w:val="Abstandshalter"/>
            </w:pPr>
          </w:p>
        </w:tc>
      </w:tr>
    </w:tbl>
    <w:p w14:paraId="188075F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807853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39C51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A4BE19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C19776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E819AD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38D4E3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EFD79C8" w14:textId="28CC2EBA" w:rsidR="005721B8" w:rsidRDefault="009D237F" w:rsidP="00190981">
            <w:pPr>
              <w:pStyle w:val="BulletTabtext"/>
            </w:pPr>
            <w:r w:rsidRPr="009D237F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D35A82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93248" behindDoc="0" locked="0" layoutInCell="1" allowOverlap="1" wp14:anchorId="685718F3" wp14:editId="70650B7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82" name="Rechteck: abgerundete Ecken 2932748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A280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5718F3" id="Rechteck: abgerundete Ecken 293274882" o:spid="_x0000_s2222" style="position:absolute;left:0;text-align:left;margin-left:-2.85pt;margin-top:2.85pt;width:64.65pt;height:25.25pt;z-index:2534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eyOQ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5A280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7056A6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D1F0C4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B276453" w14:textId="40329F63" w:rsidR="005721B8" w:rsidRPr="005D1B93" w:rsidRDefault="009D237F" w:rsidP="00190981">
            <w:pPr>
              <w:pStyle w:val="BulletTabtext"/>
            </w:pPr>
            <w:r w:rsidRPr="009D237F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1409E4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00416" behindDoc="0" locked="0" layoutInCell="1" allowOverlap="1" wp14:anchorId="6F76220E" wp14:editId="2205721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83" name="Rechteck: abgerundete Ecken 2932748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177E5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76220E" id="Rechteck: abgerundete Ecken 293274883" o:spid="_x0000_s2223" style="position:absolute;left:0;text-align:left;margin-left:-2.85pt;margin-top:2.85pt;width:64.65pt;height:25.25pt;z-index:2535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G3RvwIAAMgFAAAOAAAAZHJzL2Uyb0RvYy54bWysVEtv2zAMvg/YfxB0X/1I2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79G3R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6177E5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AB836A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5D0C6D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56A0272" w14:textId="6E3B53BA" w:rsidR="005721B8" w:rsidRPr="005D1B93" w:rsidRDefault="009D237F" w:rsidP="00190981">
            <w:pPr>
              <w:pStyle w:val="BulletTabtext"/>
            </w:pPr>
            <w:r w:rsidRPr="009D237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EECBA6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99392" behindDoc="0" locked="0" layoutInCell="1" allowOverlap="1" wp14:anchorId="45F6B1B3" wp14:editId="240BF59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84" name="Rechteck: abgerundete Ecken 2932748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55AC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F6B1B3" id="Rechteck: abgerundete Ecken 293274884" o:spid="_x0000_s2224" style="position:absolute;left:0;text-align:left;margin-left:-2.85pt;margin-top:2.85pt;width:64.65pt;height:25.25pt;z-index:2534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osNh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E55AC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1629E0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EC942F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A1ACE2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497344" behindDoc="0" locked="0" layoutInCell="1" allowOverlap="1" wp14:anchorId="039AB162" wp14:editId="6093AAE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886" name="Rechteck: abgerundete Ecken 2932748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1241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9AB162" id="Rechteck: abgerundete Ecken 293274886" o:spid="_x0000_s2225" style="position:absolute;left:0;text-align:left;margin-left:-.45pt;margin-top:5.7pt;width:354.35pt;height:74.25pt;z-index:2534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OlN/&#10;B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011241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6E407E6" w14:textId="627AFE5A" w:rsidR="005721B8" w:rsidRDefault="005721B8" w:rsidP="005721B8">
      <w:pPr>
        <w:pStyle w:val="Textkrper"/>
      </w:pPr>
    </w:p>
    <w:p w14:paraId="237CAC1F" w14:textId="77777777" w:rsidR="005D1CF7" w:rsidRDefault="005D1CF7" w:rsidP="005721B8">
      <w:pPr>
        <w:pStyle w:val="Textkrper"/>
      </w:pPr>
    </w:p>
    <w:p w14:paraId="25100A6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615BFD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36BD10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A3F01E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E3937F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08352" behindDoc="0" locked="0" layoutInCell="1" allowOverlap="1" wp14:anchorId="1C1069DD" wp14:editId="3CBA061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87" name="Rechteck: abgerundete Ecken 2932748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565D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069DD" id="Rechteck: abgerundete Ecken 293274887" o:spid="_x0000_s2226" style="position:absolute;left:0;text-align:left;margin-left:.05pt;margin-top:2.85pt;width:64.65pt;height:25.25pt;z-index:25750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EPaZq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4565D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424BCE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0707A6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09376" behindDoc="0" locked="0" layoutInCell="1" allowOverlap="1" wp14:anchorId="4789AE00" wp14:editId="07E50E9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888" name="Rechteck: abgerundete Ecken 2932748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4520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89AE00" id="Rechteck: abgerundete Ecken 293274888" o:spid="_x0000_s2227" style="position:absolute;left:0;text-align:left;margin-left:.15pt;margin-top:2.6pt;width:282.85pt;height:25.25pt;z-index:25750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nGH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1u&#10;cY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04520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932BEC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B6DEBA2" w14:textId="7806D07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2F56C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0400" behindDoc="0" locked="0" layoutInCell="1" allowOverlap="1" wp14:anchorId="796C9EF9" wp14:editId="571BAF8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889" name="Rechteck: abgerundete Ecken 2932748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F0F4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6C9EF9" id="Rechteck: abgerundete Ecken 293274889" o:spid="_x0000_s2228" style="position:absolute;left:0;text-align:left;margin-left:-.45pt;margin-top:19.85pt;width:354.35pt;height:25.25pt;z-index:25751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KiQi1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6F0F4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C593BB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ACCECD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73AED4B" w14:textId="729A9219" w:rsidR="005721B8" w:rsidRDefault="009D237F" w:rsidP="002841C0">
      <w:pPr>
        <w:pStyle w:val="berschrift3nummeriert"/>
      </w:pPr>
      <w:bookmarkStart w:id="20" w:name="_Toc118817689"/>
      <w:r w:rsidRPr="009D237F">
        <w:lastRenderedPageBreak/>
        <w:t>FLT 23: VACUUM: MONITORING NEGATIVE PRESSURE</w:t>
      </w:r>
      <w:bookmarkEnd w:id="20"/>
    </w:p>
    <w:p w14:paraId="0AAE425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003CD81" w14:textId="77777777" w:rsidTr="009D237F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5A34EE1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D7D395E" w14:textId="77777777" w:rsidR="005721B8" w:rsidRDefault="009D237F" w:rsidP="00190981">
            <w:pPr>
              <w:pStyle w:val="BulletTabtext"/>
            </w:pPr>
            <w:r w:rsidRPr="009D237F">
              <w:t>Test whether correct fault message is displayed on control panel</w:t>
            </w:r>
          </w:p>
          <w:p w14:paraId="3B9F7978" w14:textId="54D57F30" w:rsidR="009D237F" w:rsidRDefault="009D237F" w:rsidP="009D237F">
            <w:pPr>
              <w:pStyle w:val="Abstandshalter"/>
            </w:pPr>
          </w:p>
        </w:tc>
      </w:tr>
      <w:tr w:rsidR="005721B8" w14:paraId="111F9FF5" w14:textId="77777777" w:rsidTr="00190981">
        <w:trPr>
          <w:trHeight w:val="170"/>
        </w:trPr>
        <w:tc>
          <w:tcPr>
            <w:tcW w:w="2154" w:type="dxa"/>
          </w:tcPr>
          <w:p w14:paraId="5CEFB0B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25A669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9D76E9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548247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BACA8E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BAC4AD4" w14:textId="77777777" w:rsidTr="009D237F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480056B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674C77" w14:textId="77777777" w:rsidR="005721B8" w:rsidRDefault="009D237F" w:rsidP="009D237F">
            <w:pPr>
              <w:pStyle w:val="BulletTabtext"/>
            </w:pPr>
            <w:r w:rsidRPr="009D237F">
              <w:t>Machine is running in automatic mode</w:t>
            </w:r>
          </w:p>
          <w:p w14:paraId="30252294" w14:textId="71B0B6F2" w:rsidR="009D237F" w:rsidRDefault="009D237F" w:rsidP="009D237F">
            <w:pPr>
              <w:pStyle w:val="Abstandshalter"/>
            </w:pPr>
          </w:p>
        </w:tc>
      </w:tr>
      <w:tr w:rsidR="005721B8" w14:paraId="4F15AB7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BF704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BD036D9" w14:textId="77777777" w:rsidR="009D237F" w:rsidRDefault="009D237F" w:rsidP="009D237F">
            <w:pPr>
              <w:pStyle w:val="BulletTabtext"/>
            </w:pPr>
            <w:r>
              <w:t>Activate SWS 54 “Machine vacuum”</w:t>
            </w:r>
          </w:p>
          <w:p w14:paraId="07860AA0" w14:textId="77777777" w:rsidR="005721B8" w:rsidRDefault="009D237F" w:rsidP="009D237F">
            <w:pPr>
              <w:pStyle w:val="BulletTabtext"/>
            </w:pPr>
            <w:r>
              <w:t>Disconnect sensor “</w:t>
            </w:r>
            <w:commentRangeStart w:id="21"/>
            <w:r>
              <w:t>=CAR1.G05-B80“</w:t>
            </w:r>
            <w:commentRangeEnd w:id="21"/>
            <w:r w:rsidR="00F56B83">
              <w:rPr>
                <w:rStyle w:val="Kommentarzeichen"/>
                <w:rFonts w:asciiTheme="minorHAnsi" w:hAnsiTheme="minorHAnsi"/>
              </w:rPr>
              <w:commentReference w:id="21"/>
            </w:r>
          </w:p>
          <w:p w14:paraId="7FD9516C" w14:textId="2DED669B" w:rsidR="009D237F" w:rsidRPr="0008089A" w:rsidRDefault="009D237F" w:rsidP="009D237F">
            <w:pPr>
              <w:pStyle w:val="Abstandshalter"/>
            </w:pPr>
          </w:p>
        </w:tc>
      </w:tr>
      <w:tr w:rsidR="005721B8" w14:paraId="0FAA90E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D610C5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A9576BD" w14:textId="77777777" w:rsidR="009D237F" w:rsidRDefault="009D237F" w:rsidP="009D237F">
            <w:pPr>
              <w:pStyle w:val="BulletTabtext"/>
            </w:pPr>
            <w:r>
              <w:t>Machine stops</w:t>
            </w:r>
          </w:p>
          <w:p w14:paraId="72F8FE0F" w14:textId="4F5A5AFC" w:rsidR="009D237F" w:rsidRDefault="009D237F" w:rsidP="009D237F">
            <w:pPr>
              <w:pStyle w:val="BulletTabtext"/>
            </w:pPr>
            <w:r>
              <w:t>Fault message is displayed on control panel</w:t>
            </w:r>
          </w:p>
          <w:p w14:paraId="73CF302E" w14:textId="77777777" w:rsidR="005721B8" w:rsidRDefault="009D237F" w:rsidP="009D237F">
            <w:pPr>
              <w:pStyle w:val="BulletTabtext"/>
            </w:pPr>
            <w:r>
              <w:t>Machine cannot be started as long as fault is active</w:t>
            </w:r>
          </w:p>
          <w:p w14:paraId="5D332F4D" w14:textId="7E85F32E" w:rsidR="009D237F" w:rsidRDefault="009D237F" w:rsidP="009D237F">
            <w:pPr>
              <w:pStyle w:val="Abstandshalter"/>
            </w:pPr>
          </w:p>
        </w:tc>
      </w:tr>
      <w:tr w:rsidR="005721B8" w14:paraId="44F1C2EC" w14:textId="77777777" w:rsidTr="009D237F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1D852E3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94B582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A811439" w14:textId="77777777" w:rsidR="005721B8" w:rsidRDefault="005721B8" w:rsidP="00190981">
            <w:pPr>
              <w:pStyle w:val="Abstandshalter"/>
            </w:pPr>
          </w:p>
        </w:tc>
      </w:tr>
      <w:tr w:rsidR="005721B8" w14:paraId="2FD50C3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051C6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99D02C0" w14:textId="77777777" w:rsidR="009D237F" w:rsidRDefault="009D237F" w:rsidP="009D237F">
            <w:pPr>
              <w:pStyle w:val="BulletTabtext"/>
            </w:pPr>
            <w:r>
              <w:t>Reconnect sensor “</w:t>
            </w:r>
            <w:commentRangeStart w:id="22"/>
            <w:r>
              <w:t>=CAR1.G05-B80“</w:t>
            </w:r>
            <w:commentRangeEnd w:id="22"/>
            <w:r w:rsidR="00F56B83">
              <w:rPr>
                <w:rStyle w:val="Kommentarzeichen"/>
                <w:rFonts w:asciiTheme="minorHAnsi" w:hAnsiTheme="minorHAnsi"/>
              </w:rPr>
              <w:commentReference w:id="22"/>
            </w:r>
          </w:p>
          <w:p w14:paraId="68D1292B" w14:textId="77777777" w:rsidR="005721B8" w:rsidRDefault="009D237F" w:rsidP="009D237F">
            <w:pPr>
              <w:pStyle w:val="BulletTabtext"/>
            </w:pPr>
            <w:r>
              <w:t>Press “Reset”</w:t>
            </w:r>
          </w:p>
          <w:p w14:paraId="3FD02981" w14:textId="7F9A9849" w:rsidR="009D237F" w:rsidRDefault="009D237F" w:rsidP="009D237F">
            <w:pPr>
              <w:pStyle w:val="Abstandshalter"/>
            </w:pPr>
          </w:p>
        </w:tc>
      </w:tr>
    </w:tbl>
    <w:p w14:paraId="1B423EF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07D400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7778C2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47E9D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1E2AFC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D2CF07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00D256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35FE1DD" w14:textId="390E36F2" w:rsidR="005721B8" w:rsidRDefault="009D237F" w:rsidP="00190981">
            <w:pPr>
              <w:pStyle w:val="BulletTabtext"/>
            </w:pPr>
            <w:r w:rsidRPr="009D237F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068BD2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09632" behindDoc="0" locked="0" layoutInCell="1" allowOverlap="1" wp14:anchorId="535AA59F" wp14:editId="5790951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98" name="Rechteck: abgerundete Ecken 2932748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3EC3D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5AA59F" id="Rechteck: abgerundete Ecken 293274898" o:spid="_x0000_s2229" style="position:absolute;left:0;text-align:left;margin-left:-2.85pt;margin-top:2.85pt;width:64.65pt;height:25.25pt;z-index:2535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7QzvgIAAMgFAAAOAAAAZHJzL2Uyb0RvYy54bWysVEtv2zAMvg/YfxB0X/1I2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VrtD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F3EC3D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35FD4B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011A56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0022ADF" w14:textId="6F15A0B1" w:rsidR="005721B8" w:rsidRPr="005D1B93" w:rsidRDefault="009D237F" w:rsidP="00190981">
            <w:pPr>
              <w:pStyle w:val="BulletTabtext"/>
            </w:pPr>
            <w:r w:rsidRPr="009D237F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E335C1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16800" behindDoc="0" locked="0" layoutInCell="1" allowOverlap="1" wp14:anchorId="60B43C0A" wp14:editId="7D703DA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899" name="Rechteck: abgerundete Ecken 293274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EC8ED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B43C0A" id="Rechteck: abgerundete Ecken 293274899" o:spid="_x0000_s2230" style="position:absolute;left:0;text-align:left;margin-left:-2.85pt;margin-top:2.85pt;width:64.65pt;height:25.25pt;z-index:2535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9vs3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5EC8ED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529EC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E703E5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3141227" w14:textId="11F7B9E8" w:rsidR="005721B8" w:rsidRPr="005D1B93" w:rsidRDefault="009D237F" w:rsidP="00190981">
            <w:pPr>
              <w:pStyle w:val="BulletTabtext"/>
            </w:pPr>
            <w:r w:rsidRPr="009D237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40942B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15776" behindDoc="0" locked="0" layoutInCell="1" allowOverlap="1" wp14:anchorId="55FADADB" wp14:editId="13AAE8A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00" name="Rechteck: abgerundete Ecken 293274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307F4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FADADB" id="Rechteck: abgerundete Ecken 293274900" o:spid="_x0000_s2231" style="position:absolute;left:0;text-align:left;margin-left:-2.85pt;margin-top:2.85pt;width:64.65pt;height:25.25pt;z-index:2535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xVpI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F307F4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DD5FB7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BD1125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EB982A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13728" behindDoc="0" locked="0" layoutInCell="1" allowOverlap="1" wp14:anchorId="67443D01" wp14:editId="3FE54A5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02" name="Rechteck: abgerundete Ecken 293274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39794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443D01" id="Rechteck: abgerundete Ecken 293274902" o:spid="_x0000_s2232" style="position:absolute;left:0;text-align:left;margin-left:-.45pt;margin-top:5.7pt;width:354.35pt;height:74.25pt;z-index:2535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GEtPl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F39794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A140615" w14:textId="6EB7C475" w:rsidR="005721B8" w:rsidRDefault="005721B8" w:rsidP="005721B8">
      <w:pPr>
        <w:pStyle w:val="Textkrper"/>
      </w:pPr>
    </w:p>
    <w:p w14:paraId="1AF89D2A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03917F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D3A464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FA69B9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5AC81B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2448" behindDoc="0" locked="0" layoutInCell="1" allowOverlap="1" wp14:anchorId="5A610866" wp14:editId="578C1E6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03" name="Rechteck: abgerundete Ecken 293274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ED75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610866" id="Rechteck: abgerundete Ecken 293274903" o:spid="_x0000_s2233" style="position:absolute;left:0;text-align:left;margin-left:.05pt;margin-top:2.85pt;width:64.65pt;height:25.25pt;z-index:2575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ouiwU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AED75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5F945C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6F716F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3472" behindDoc="0" locked="0" layoutInCell="1" allowOverlap="1" wp14:anchorId="3576233D" wp14:editId="1032B74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04" name="Rechteck: abgerundete Ecken 293274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B6F7E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76233D" id="Rechteck: abgerundete Ecken 293274904" o:spid="_x0000_s2234" style="position:absolute;left:0;text-align:left;margin-left:.15pt;margin-top:2.6pt;width:282.85pt;height:25.25pt;z-index:25751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JhEwQ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cg&#10;mE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2B6F7E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47119C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959197A" w14:textId="68435DA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A33206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4496" behindDoc="0" locked="0" layoutInCell="1" allowOverlap="1" wp14:anchorId="04ACCECC" wp14:editId="7486129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05" name="Rechteck: abgerundete Ecken 293274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513D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ACCECC" id="Rechteck: abgerundete Ecken 293274905" o:spid="_x0000_s2235" style="position:absolute;left:0;text-align:left;margin-left:-.45pt;margin-top:19.85pt;width:354.35pt;height:25.25pt;z-index:25751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8dg1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0513D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66E18E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1F6160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8B6AE67" w14:textId="1167903F" w:rsidR="005721B8" w:rsidRDefault="009D237F" w:rsidP="002841C0">
      <w:pPr>
        <w:pStyle w:val="berschrift3nummeriert"/>
      </w:pPr>
      <w:bookmarkStart w:id="23" w:name="_Toc118817690"/>
      <w:r w:rsidRPr="009D237F">
        <w:lastRenderedPageBreak/>
        <w:t>FLT 26: CONTROL CABINET: FAULT SAFETY PLC</w:t>
      </w:r>
      <w:bookmarkEnd w:id="23"/>
    </w:p>
    <w:p w14:paraId="734D8C4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9D4A77B" w14:textId="77777777" w:rsidTr="009D237F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010C192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D6179EA" w14:textId="77777777" w:rsidR="005721B8" w:rsidRDefault="009D237F" w:rsidP="00190981">
            <w:pPr>
              <w:pStyle w:val="BulletTabtext"/>
            </w:pPr>
            <w:r w:rsidRPr="009D237F">
              <w:t>Test whether correct fault message is displayed on control panel</w:t>
            </w:r>
          </w:p>
          <w:p w14:paraId="482DA30B" w14:textId="7C3160F4" w:rsidR="009D237F" w:rsidRDefault="009D237F" w:rsidP="009D237F">
            <w:pPr>
              <w:pStyle w:val="Abstandshalter"/>
            </w:pPr>
          </w:p>
        </w:tc>
      </w:tr>
      <w:tr w:rsidR="005721B8" w14:paraId="04870D7D" w14:textId="77777777" w:rsidTr="00190981">
        <w:trPr>
          <w:trHeight w:val="170"/>
        </w:trPr>
        <w:tc>
          <w:tcPr>
            <w:tcW w:w="2154" w:type="dxa"/>
          </w:tcPr>
          <w:p w14:paraId="0E29C76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3D3198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0D4E02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C1D25C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53F84C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56DE670" w14:textId="77777777" w:rsidTr="009D237F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71BE593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2A53530" w14:textId="77777777" w:rsidR="005721B8" w:rsidRDefault="009D237F" w:rsidP="009D237F">
            <w:pPr>
              <w:pStyle w:val="BulletTabtext"/>
            </w:pPr>
            <w:r w:rsidRPr="009D237F">
              <w:t>Machine is ready in automatic mode</w:t>
            </w:r>
          </w:p>
          <w:p w14:paraId="6E9E9959" w14:textId="5EFD3348" w:rsidR="009D237F" w:rsidRDefault="009D237F" w:rsidP="009D237F">
            <w:pPr>
              <w:pStyle w:val="Abstandshalter"/>
            </w:pPr>
          </w:p>
        </w:tc>
      </w:tr>
      <w:tr w:rsidR="005721B8" w14:paraId="71DD1A8B" w14:textId="77777777" w:rsidTr="009D237F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742E414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8C02176" w14:textId="3E5D6732" w:rsidR="005721B8" w:rsidRDefault="009D237F" w:rsidP="009D237F">
            <w:pPr>
              <w:pStyle w:val="BulletTabtext"/>
            </w:pPr>
            <w:r w:rsidRPr="009D237F">
              <w:t xml:space="preserve">Disconnect input </w:t>
            </w:r>
            <w:r w:rsidR="00931088">
              <w:t>"</w:t>
            </w:r>
            <w:r w:rsidRPr="009D237F">
              <w:t>.K00-KIS01:7“ (One plug of emergency stop)</w:t>
            </w:r>
          </w:p>
          <w:p w14:paraId="7A9CF12C" w14:textId="656542CA" w:rsidR="009D237F" w:rsidRPr="0008089A" w:rsidRDefault="009D237F" w:rsidP="009D237F">
            <w:pPr>
              <w:pStyle w:val="Abstandshalter"/>
            </w:pPr>
          </w:p>
        </w:tc>
      </w:tr>
      <w:tr w:rsidR="005721B8" w14:paraId="063AAD4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A50468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1BCDA43" w14:textId="77777777" w:rsidR="009D237F" w:rsidRDefault="009D237F" w:rsidP="009D237F">
            <w:pPr>
              <w:pStyle w:val="BulletTabtext"/>
            </w:pPr>
            <w:r>
              <w:t>Fault message is displayed on control panel</w:t>
            </w:r>
          </w:p>
          <w:p w14:paraId="1AD3D64E" w14:textId="77777777" w:rsidR="005721B8" w:rsidRDefault="009D237F" w:rsidP="009D237F">
            <w:pPr>
              <w:pStyle w:val="BulletTabtext"/>
            </w:pPr>
            <w:r>
              <w:t>Machine cannot be started as long as fault is active</w:t>
            </w:r>
          </w:p>
          <w:p w14:paraId="12313E96" w14:textId="1378C2BF" w:rsidR="009D237F" w:rsidRDefault="009D237F" w:rsidP="009D237F">
            <w:pPr>
              <w:pStyle w:val="Abstandshalter"/>
            </w:pPr>
          </w:p>
        </w:tc>
      </w:tr>
      <w:tr w:rsidR="005721B8" w14:paraId="41BF2454" w14:textId="77777777" w:rsidTr="008961C2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14172E4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857225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1CC9D66" w14:textId="77777777" w:rsidR="005721B8" w:rsidRDefault="005721B8" w:rsidP="00190981">
            <w:pPr>
              <w:pStyle w:val="Abstandshalter"/>
            </w:pPr>
          </w:p>
        </w:tc>
      </w:tr>
      <w:tr w:rsidR="005721B8" w14:paraId="55EC543B" w14:textId="77777777" w:rsidTr="008961C2">
        <w:trPr>
          <w:trHeight w:val="364"/>
        </w:trPr>
        <w:tc>
          <w:tcPr>
            <w:tcW w:w="2154" w:type="dxa"/>
            <w:shd w:val="clear" w:color="auto" w:fill="F2F2F2" w:themeFill="background1" w:themeFillShade="F2"/>
          </w:tcPr>
          <w:p w14:paraId="1A13132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51EE809" w14:textId="77777777" w:rsidR="005721B8" w:rsidRDefault="008961C2" w:rsidP="008961C2">
            <w:pPr>
              <w:pStyle w:val="BulletTabtext"/>
            </w:pPr>
            <w:r w:rsidRPr="008961C2">
              <w:t>Press “Reset”</w:t>
            </w:r>
          </w:p>
          <w:p w14:paraId="3834A009" w14:textId="5595F683" w:rsidR="008961C2" w:rsidRDefault="008961C2" w:rsidP="008961C2">
            <w:pPr>
              <w:pStyle w:val="Abstandshalter"/>
            </w:pPr>
          </w:p>
        </w:tc>
      </w:tr>
    </w:tbl>
    <w:p w14:paraId="666848E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D33618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C1AE3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456E3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0A10B1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0F0847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731284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3E3C48D" w14:textId="64B65ABF" w:rsidR="005721B8" w:rsidRDefault="008961C2" w:rsidP="00190981">
            <w:pPr>
              <w:pStyle w:val="BulletTabtext"/>
            </w:pPr>
            <w:r w:rsidRPr="008961C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3F8200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17824" behindDoc="0" locked="0" layoutInCell="1" allowOverlap="1" wp14:anchorId="56842AAF" wp14:editId="276650E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06" name="Rechteck: abgerundete Ecken 293274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BE7B0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842AAF" id="Rechteck: abgerundete Ecken 293274906" o:spid="_x0000_s2236" style="position:absolute;left:0;text-align:left;margin-left:-2.85pt;margin-top:2.85pt;width:64.65pt;height:25.25pt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eJYXr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7BE7B0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144BE9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6172C6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20FAE29" w14:textId="4569A3F9" w:rsidR="005721B8" w:rsidRPr="005D1B93" w:rsidRDefault="008961C2" w:rsidP="00190981">
            <w:pPr>
              <w:pStyle w:val="BulletTabtext"/>
            </w:pPr>
            <w:r w:rsidRPr="008961C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E99119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24992" behindDoc="0" locked="0" layoutInCell="1" allowOverlap="1" wp14:anchorId="1B3B1CF1" wp14:editId="45D20DA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07" name="Rechteck: abgerundete Ecken 2932749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1D90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3B1CF1" id="Rechteck: abgerundete Ecken 293274907" o:spid="_x0000_s2237" style="position:absolute;left:0;text-align:left;margin-left:-2.85pt;margin-top:2.85pt;width:64.65pt;height:25.25pt;z-index:2535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9NBDc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181D90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056B27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EB4E49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CB2BF0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21920" behindDoc="0" locked="0" layoutInCell="1" allowOverlap="1" wp14:anchorId="41045DCA" wp14:editId="5F8EF01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10" name="Rechteck: abgerundete Ecken 2932749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C918C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045DCA" id="Rechteck: abgerundete Ecken 293274910" o:spid="_x0000_s2238" style="position:absolute;left:0;text-align:left;margin-left:-.45pt;margin-top:5.7pt;width:354.35pt;height:74.25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JgvQ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QYKJg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6C918C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909CABD" w14:textId="77777777" w:rsidR="005721B8" w:rsidRDefault="005721B8" w:rsidP="005721B8">
      <w:pPr>
        <w:pStyle w:val="Textkrper"/>
      </w:pPr>
    </w:p>
    <w:p w14:paraId="57B37506" w14:textId="582B35D1" w:rsidR="005721B8" w:rsidRDefault="005721B8" w:rsidP="005721B8">
      <w:pPr>
        <w:pStyle w:val="Textkrper"/>
      </w:pPr>
    </w:p>
    <w:p w14:paraId="0CBC686C" w14:textId="3D3AEA63" w:rsidR="008961C2" w:rsidRDefault="008961C2" w:rsidP="005721B8">
      <w:pPr>
        <w:pStyle w:val="Textkrper"/>
      </w:pPr>
    </w:p>
    <w:p w14:paraId="183EA3DF" w14:textId="6865A6A5" w:rsidR="008961C2" w:rsidRDefault="008961C2" w:rsidP="005721B8">
      <w:pPr>
        <w:pStyle w:val="Textkrper"/>
      </w:pPr>
    </w:p>
    <w:p w14:paraId="1EB6E754" w14:textId="77777777" w:rsidR="005D1CF7" w:rsidRDefault="005D1CF7" w:rsidP="005721B8">
      <w:pPr>
        <w:pStyle w:val="Textkrper"/>
      </w:pPr>
    </w:p>
    <w:p w14:paraId="1EAF17AC" w14:textId="77777777" w:rsidR="008961C2" w:rsidRDefault="008961C2" w:rsidP="005721B8">
      <w:pPr>
        <w:pStyle w:val="Textkrper"/>
      </w:pPr>
    </w:p>
    <w:p w14:paraId="1A9D422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3D2B40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DFF4C8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6287F2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AA31BB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6544" behindDoc="0" locked="0" layoutInCell="1" allowOverlap="1" wp14:anchorId="099D76CE" wp14:editId="78E3652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11" name="Rechteck: abgerundete Ecken 2932749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C7B4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9D76CE" id="Rechteck: abgerundete Ecken 293274911" o:spid="_x0000_s2239" style="position:absolute;left:0;text-align:left;margin-left:.05pt;margin-top:2.85pt;width:64.65pt;height:25.25pt;z-index:2575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HcPvgIAAMgFAAAOAAAAZHJzL2Uyb0RvYy54bWysVEtv2zAMvg/YfxB0X/1I2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K6HcP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BC7B4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E6C055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114BE3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7568" behindDoc="0" locked="0" layoutInCell="1" allowOverlap="1" wp14:anchorId="46AC3201" wp14:editId="57072A0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12" name="Rechteck: abgerundete Ecken 29327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58EDA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AC3201" id="Rechteck: abgerundete Ecken 293274912" o:spid="_x0000_s2240" style="position:absolute;left:0;text-align:left;margin-left:.15pt;margin-top:2.6pt;width:282.85pt;height:25.25pt;z-index:25751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GzI&#10;rzb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758EDA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470ABB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5522FAA" w14:textId="799732F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CFB578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18592" behindDoc="0" locked="0" layoutInCell="1" allowOverlap="1" wp14:anchorId="48E51ED2" wp14:editId="18DC3FE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13" name="Rechteck: abgerundete Ecken 2932749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A30E7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E51ED2" id="Rechteck: abgerundete Ecken 293274913" o:spid="_x0000_s2241" style="position:absolute;left:0;text-align:left;margin-left:-.45pt;margin-top:19.85pt;width:354.35pt;height:25.25pt;z-index:25751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T1tCO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9A30E7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15A073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177F15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17214A8" w14:textId="7B753856" w:rsidR="005721B8" w:rsidRDefault="008961C2" w:rsidP="002841C0">
      <w:pPr>
        <w:pStyle w:val="berschrift3nummeriert"/>
      </w:pPr>
      <w:bookmarkStart w:id="24" w:name="_Toc118817691"/>
      <w:r w:rsidRPr="008961C2">
        <w:lastRenderedPageBreak/>
        <w:t>FLT 30: MACHINE: WAS RACED BACKWARDS</w:t>
      </w:r>
      <w:bookmarkEnd w:id="24"/>
    </w:p>
    <w:p w14:paraId="408F558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E3B83CD" w14:textId="77777777" w:rsidTr="006B3D12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5D057E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35ED235" w14:textId="77777777" w:rsidR="005721B8" w:rsidRDefault="006B3D12" w:rsidP="00190981">
            <w:pPr>
              <w:pStyle w:val="BulletTabtext"/>
            </w:pPr>
            <w:r w:rsidRPr="006B3D12">
              <w:t>Test whether correct fault message is displayed on control panel</w:t>
            </w:r>
          </w:p>
          <w:p w14:paraId="34CA4165" w14:textId="16F8D70D" w:rsidR="006B3D12" w:rsidRDefault="006B3D12" w:rsidP="006B3D12">
            <w:pPr>
              <w:pStyle w:val="Abstandshalter"/>
            </w:pPr>
          </w:p>
        </w:tc>
      </w:tr>
      <w:tr w:rsidR="005721B8" w14:paraId="1BEEA075" w14:textId="77777777" w:rsidTr="00190981">
        <w:trPr>
          <w:trHeight w:val="170"/>
        </w:trPr>
        <w:tc>
          <w:tcPr>
            <w:tcW w:w="2154" w:type="dxa"/>
          </w:tcPr>
          <w:p w14:paraId="5C3C2D9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BAD8C5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289D9B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C8E65B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DE12D0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C95E5A9" w14:textId="77777777" w:rsidTr="006B3D12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6FF941E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667F1AE" w14:textId="77777777" w:rsidR="005721B8" w:rsidRDefault="006B3D12" w:rsidP="006B3D12">
            <w:pPr>
              <w:pStyle w:val="BulletTabtext"/>
            </w:pPr>
            <w:r w:rsidRPr="006B3D12">
              <w:t>Machine is ready in automatic mode</w:t>
            </w:r>
          </w:p>
          <w:p w14:paraId="42601F19" w14:textId="2AA210B6" w:rsidR="006B3D12" w:rsidRDefault="006B3D12" w:rsidP="006B3D12">
            <w:pPr>
              <w:pStyle w:val="Abstandshalter"/>
            </w:pPr>
          </w:p>
        </w:tc>
      </w:tr>
      <w:tr w:rsidR="005721B8" w14:paraId="37A77C40" w14:textId="77777777" w:rsidTr="006B3D12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1D986D9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6B32A76" w14:textId="77777777" w:rsidR="005721B8" w:rsidRDefault="006B3D12" w:rsidP="006B3D12">
            <w:pPr>
              <w:pStyle w:val="BulletTabtext"/>
            </w:pPr>
            <w:r w:rsidRPr="006B3D12">
              <w:t>Turn handwheel backwards</w:t>
            </w:r>
          </w:p>
          <w:p w14:paraId="47D7AA27" w14:textId="1BA3D1C5" w:rsidR="006B3D12" w:rsidRPr="0008089A" w:rsidRDefault="006B3D12" w:rsidP="006B3D12">
            <w:pPr>
              <w:pStyle w:val="Abstandshalter"/>
            </w:pPr>
          </w:p>
        </w:tc>
      </w:tr>
      <w:tr w:rsidR="005721B8" w14:paraId="53E0929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F56742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24707A4" w14:textId="77777777" w:rsidR="006B3D12" w:rsidRDefault="006B3D12" w:rsidP="006B3D12">
            <w:pPr>
              <w:pStyle w:val="BulletTabtext"/>
            </w:pPr>
            <w:r>
              <w:t>Fault message is displayed on control panel</w:t>
            </w:r>
          </w:p>
          <w:p w14:paraId="4DC84C4D" w14:textId="77777777" w:rsidR="005721B8" w:rsidRDefault="006B3D12" w:rsidP="006B3D12">
            <w:pPr>
              <w:pStyle w:val="BulletTabtext"/>
            </w:pPr>
            <w:r>
              <w:t>Machine cannot be started as long as fault is active</w:t>
            </w:r>
          </w:p>
          <w:p w14:paraId="7A135CEB" w14:textId="4BD1E197" w:rsidR="006B3D12" w:rsidRDefault="006B3D12" w:rsidP="006B3D12">
            <w:pPr>
              <w:pStyle w:val="Abstandshalter"/>
            </w:pPr>
          </w:p>
        </w:tc>
      </w:tr>
      <w:tr w:rsidR="005721B8" w14:paraId="1FCB05F3" w14:textId="77777777" w:rsidTr="006B3D12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69638D6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B359D1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2D92772" w14:textId="77777777" w:rsidR="005721B8" w:rsidRDefault="005721B8" w:rsidP="00190981">
            <w:pPr>
              <w:pStyle w:val="Abstandshalter"/>
            </w:pPr>
          </w:p>
        </w:tc>
      </w:tr>
      <w:tr w:rsidR="005721B8" w14:paraId="3FD159F4" w14:textId="77777777" w:rsidTr="006B3D12">
        <w:trPr>
          <w:trHeight w:val="364"/>
        </w:trPr>
        <w:tc>
          <w:tcPr>
            <w:tcW w:w="2154" w:type="dxa"/>
            <w:shd w:val="clear" w:color="auto" w:fill="F2F2F2" w:themeFill="background1" w:themeFillShade="F2"/>
          </w:tcPr>
          <w:p w14:paraId="14E6101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BE8A2D8" w14:textId="77777777" w:rsidR="005721B8" w:rsidRDefault="006B3D12" w:rsidP="006B3D12">
            <w:pPr>
              <w:pStyle w:val="BulletTabtext"/>
            </w:pPr>
            <w:r w:rsidRPr="006B3D12">
              <w:t>Press “Reset”</w:t>
            </w:r>
          </w:p>
          <w:p w14:paraId="277B49F7" w14:textId="660D00E8" w:rsidR="006B3D12" w:rsidRDefault="006B3D12" w:rsidP="006B3D12">
            <w:pPr>
              <w:pStyle w:val="Abstandshalter"/>
            </w:pPr>
          </w:p>
        </w:tc>
      </w:tr>
    </w:tbl>
    <w:p w14:paraId="5D74BB9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1E35FE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24D2A1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554312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EDC67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9EB4B4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AE3F6B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67DA33A" w14:textId="0E4C41AA" w:rsidR="005721B8" w:rsidRDefault="006B3D12" w:rsidP="00190981">
            <w:pPr>
              <w:pStyle w:val="BulletTabtext"/>
            </w:pPr>
            <w:r w:rsidRPr="006B3D1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CEBB77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26016" behindDoc="0" locked="0" layoutInCell="1" allowOverlap="1" wp14:anchorId="548D0E36" wp14:editId="4267006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14" name="Rechteck: abgerundete Ecken 2932749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6DE3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8D0E36" id="Rechteck: abgerundete Ecken 293274914" o:spid="_x0000_s2242" style="position:absolute;left:0;text-align:left;margin-left:-2.85pt;margin-top:2.85pt;width:64.65pt;height:25.25pt;z-index:2535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LiQG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F6DE3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BDD41B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2B4530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AE180F8" w14:textId="265C09A4" w:rsidR="005721B8" w:rsidRPr="005D1B93" w:rsidRDefault="006B3D12" w:rsidP="00190981">
            <w:pPr>
              <w:pStyle w:val="BulletTabtext"/>
            </w:pPr>
            <w:r w:rsidRPr="006B3D1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81D6CA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33184" behindDoc="0" locked="0" layoutInCell="1" allowOverlap="1" wp14:anchorId="0487B156" wp14:editId="64AAE70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15" name="Rechteck: abgerundete Ecken 2932749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CD39D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87B156" id="Rechteck: abgerundete Ecken 293274915" o:spid="_x0000_s2243" style="position:absolute;left:0;text-align:left;margin-left:-2.85pt;margin-top:2.85pt;width:64.65pt;height:25.25pt;z-index:2535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sTE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dpHMKV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eSJuce7C/XUOyx5wz0w2g1v63xZe+YdY/M4PRhM+BGcQ/4&#10;KSXg48EgUVKB+fXRvcfjUKCWkhanOaf255YZQYn8rnBcLp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j+xM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5CD39D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00CF1B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48123F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94D283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30112" behindDoc="0" locked="0" layoutInCell="1" allowOverlap="1" wp14:anchorId="7F6F663A" wp14:editId="6FB1CC0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18" name="Rechteck: abgerundete Ecken 29327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4D608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6F663A" id="Rechteck: abgerundete Ecken 293274918" o:spid="_x0000_s2244" style="position:absolute;left:0;text-align:left;margin-left:-.45pt;margin-top:5.7pt;width:354.35pt;height:74.25pt;z-index:2535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9k2GR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84D608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BA1DF9B" w14:textId="77777777" w:rsidR="005721B8" w:rsidRDefault="005721B8" w:rsidP="005721B8">
      <w:pPr>
        <w:pStyle w:val="Textkrper"/>
      </w:pPr>
    </w:p>
    <w:p w14:paraId="0C0C2D41" w14:textId="1185843D" w:rsidR="005721B8" w:rsidRDefault="005721B8" w:rsidP="005721B8">
      <w:pPr>
        <w:pStyle w:val="Textkrper"/>
      </w:pPr>
    </w:p>
    <w:p w14:paraId="4A2EE449" w14:textId="73079935" w:rsidR="006B3D12" w:rsidRDefault="006B3D12" w:rsidP="005721B8">
      <w:pPr>
        <w:pStyle w:val="Textkrper"/>
      </w:pPr>
    </w:p>
    <w:p w14:paraId="058D8B8E" w14:textId="15684B32" w:rsidR="006B3D12" w:rsidRDefault="006B3D12" w:rsidP="005721B8">
      <w:pPr>
        <w:pStyle w:val="Textkrper"/>
      </w:pPr>
    </w:p>
    <w:p w14:paraId="5D196E51" w14:textId="77777777" w:rsidR="005D1CF7" w:rsidRDefault="005D1CF7" w:rsidP="005721B8">
      <w:pPr>
        <w:pStyle w:val="Textkrper"/>
      </w:pPr>
    </w:p>
    <w:p w14:paraId="2705F36A" w14:textId="77777777" w:rsidR="006B3D12" w:rsidRDefault="006B3D12" w:rsidP="005721B8">
      <w:pPr>
        <w:pStyle w:val="Textkrper"/>
      </w:pPr>
    </w:p>
    <w:p w14:paraId="4A30D87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04C922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EED8D3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A4E9EF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5344CF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0640" behindDoc="0" locked="0" layoutInCell="1" allowOverlap="1" wp14:anchorId="12EC5C32" wp14:editId="10999A3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19" name="Rechteck: abgerundete Ecken 29327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7E40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EC5C32" id="Rechteck: abgerundete Ecken 293274919" o:spid="_x0000_s2245" style="position:absolute;left:0;text-align:left;margin-left:.05pt;margin-top:2.85pt;width:64.65pt;height:25.25pt;z-index:2575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CAIGD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B7E40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27A13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0441E5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1664" behindDoc="0" locked="0" layoutInCell="1" allowOverlap="1" wp14:anchorId="6FBD3432" wp14:editId="48885FA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20" name="Rechteck: abgerundete Ecken 2932749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8956E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BD3432" id="Rechteck: abgerundete Ecken 293274920" o:spid="_x0000_s2246" style="position:absolute;left:0;text-align:left;margin-left:.15pt;margin-top:2.6pt;width:282.85pt;height:25.25pt;z-index:25752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BrC&#10;C5X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58956E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F114A9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48F8B88" w14:textId="26A2C5E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1E89E1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2688" behindDoc="0" locked="0" layoutInCell="1" allowOverlap="1" wp14:anchorId="32CB068D" wp14:editId="31C72A7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21" name="Rechteck: abgerundete Ecken 2932749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D8F3D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CB068D" id="Rechteck: abgerundete Ecken 293274921" o:spid="_x0000_s2247" style="position:absolute;left:0;text-align:left;margin-left:-.45pt;margin-top:19.85pt;width:354.35pt;height:25.25pt;z-index:25752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ov8Qg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40D8F3D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405053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567626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A366083" w14:textId="24120209" w:rsidR="005721B8" w:rsidRDefault="006B3D12" w:rsidP="002841C0">
      <w:pPr>
        <w:pStyle w:val="berschrift3nummeriert"/>
      </w:pPr>
      <w:bookmarkStart w:id="25" w:name="_Toc118817692"/>
      <w:r w:rsidRPr="006B3D12">
        <w:lastRenderedPageBreak/>
        <w:t>FLT 35: CONTROL CABINET: MONITORING MAIN SWITCH</w:t>
      </w:r>
      <w:bookmarkEnd w:id="25"/>
    </w:p>
    <w:p w14:paraId="33212E7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E0FFB17" w14:textId="77777777" w:rsidTr="00190981">
        <w:trPr>
          <w:trHeight w:val="680"/>
        </w:trPr>
        <w:tc>
          <w:tcPr>
            <w:tcW w:w="2154" w:type="dxa"/>
            <w:shd w:val="clear" w:color="auto" w:fill="F2F2F2" w:themeFill="background1" w:themeFillShade="F2"/>
          </w:tcPr>
          <w:p w14:paraId="1B00AA3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38F5DD9" w14:textId="6185F8CA" w:rsidR="005721B8" w:rsidRDefault="006B3D12" w:rsidP="00190981">
            <w:pPr>
              <w:pStyle w:val="BulletTabtext"/>
            </w:pPr>
            <w:r w:rsidRPr="006B3D12">
              <w:t>Test whether correct fault message is displayed on control panel</w:t>
            </w:r>
          </w:p>
        </w:tc>
      </w:tr>
      <w:tr w:rsidR="005721B8" w14:paraId="73E1F950" w14:textId="77777777" w:rsidTr="00190981">
        <w:trPr>
          <w:trHeight w:val="170"/>
        </w:trPr>
        <w:tc>
          <w:tcPr>
            <w:tcW w:w="2154" w:type="dxa"/>
          </w:tcPr>
          <w:p w14:paraId="3620701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57991F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6C40C2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F26559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CAD7DE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EB2F543" w14:textId="77777777" w:rsidTr="006B3D12">
        <w:trPr>
          <w:trHeight w:val="287"/>
        </w:trPr>
        <w:tc>
          <w:tcPr>
            <w:tcW w:w="2154" w:type="dxa"/>
            <w:shd w:val="clear" w:color="auto" w:fill="F2F2F2" w:themeFill="background1" w:themeFillShade="F2"/>
          </w:tcPr>
          <w:p w14:paraId="7CB3F5B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84A34B3" w14:textId="34572ABC" w:rsidR="005721B8" w:rsidRDefault="006B3D12" w:rsidP="00190981">
            <w:pPr>
              <w:pStyle w:val="BulletTabtext"/>
            </w:pPr>
            <w:r w:rsidRPr="006B3D12">
              <w:t>Machine is ready in automatic mode</w:t>
            </w:r>
            <w:r w:rsidR="005721B8">
              <w:t xml:space="preserve"> </w:t>
            </w:r>
          </w:p>
          <w:p w14:paraId="71D475AA" w14:textId="77777777" w:rsidR="005721B8" w:rsidRDefault="005721B8" w:rsidP="00190981">
            <w:pPr>
              <w:pStyle w:val="Abstandshalter"/>
            </w:pPr>
          </w:p>
        </w:tc>
      </w:tr>
      <w:tr w:rsidR="005721B8" w14:paraId="442DA441" w14:textId="77777777" w:rsidTr="006B3D12">
        <w:trPr>
          <w:trHeight w:val="435"/>
        </w:trPr>
        <w:tc>
          <w:tcPr>
            <w:tcW w:w="2154" w:type="dxa"/>
            <w:shd w:val="clear" w:color="auto" w:fill="F2F2F2" w:themeFill="background1" w:themeFillShade="F2"/>
          </w:tcPr>
          <w:p w14:paraId="32780AF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901851C" w14:textId="77777777" w:rsidR="005721B8" w:rsidRDefault="006B3D12" w:rsidP="006B3D12">
            <w:pPr>
              <w:pStyle w:val="BulletTabtext"/>
            </w:pPr>
            <w:r w:rsidRPr="006B3D12">
              <w:t>Switch off main switch and switch on immediately</w:t>
            </w:r>
          </w:p>
          <w:p w14:paraId="25E458C1" w14:textId="76C2C4B7" w:rsidR="006B3D12" w:rsidRPr="0008089A" w:rsidRDefault="006B3D12" w:rsidP="006B3D12">
            <w:pPr>
              <w:pStyle w:val="Abstandshalter"/>
            </w:pPr>
          </w:p>
        </w:tc>
      </w:tr>
      <w:tr w:rsidR="005721B8" w14:paraId="22085AF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0317A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F76A3AA" w14:textId="77777777" w:rsidR="006B3D12" w:rsidRDefault="006B3D12" w:rsidP="006B3D12">
            <w:pPr>
              <w:pStyle w:val="BulletTabtext"/>
            </w:pPr>
            <w:r>
              <w:t>Fault message is displayed on control panel</w:t>
            </w:r>
          </w:p>
          <w:p w14:paraId="5EA759B0" w14:textId="77777777" w:rsidR="005721B8" w:rsidRDefault="006B3D12" w:rsidP="006B3D12">
            <w:pPr>
              <w:pStyle w:val="BulletTabtext"/>
            </w:pPr>
            <w:r>
              <w:t>Machine cannot be started as long as fault is active</w:t>
            </w:r>
          </w:p>
          <w:p w14:paraId="6818FF55" w14:textId="3982814E" w:rsidR="006B3D12" w:rsidRDefault="006B3D12" w:rsidP="006B3D12">
            <w:pPr>
              <w:pStyle w:val="Abstandshalter"/>
            </w:pPr>
          </w:p>
        </w:tc>
      </w:tr>
      <w:tr w:rsidR="005721B8" w14:paraId="0A39FDC1" w14:textId="77777777" w:rsidTr="006B3D12">
        <w:trPr>
          <w:trHeight w:val="372"/>
        </w:trPr>
        <w:tc>
          <w:tcPr>
            <w:tcW w:w="2154" w:type="dxa"/>
            <w:shd w:val="clear" w:color="auto" w:fill="F2F2F2" w:themeFill="background1" w:themeFillShade="F2"/>
          </w:tcPr>
          <w:p w14:paraId="3597601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B4E5DC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8713639" w14:textId="77777777" w:rsidR="005721B8" w:rsidRDefault="005721B8" w:rsidP="00190981">
            <w:pPr>
              <w:pStyle w:val="Abstandshalter"/>
            </w:pPr>
          </w:p>
        </w:tc>
      </w:tr>
      <w:tr w:rsidR="005721B8" w14:paraId="77F38DF9" w14:textId="77777777" w:rsidTr="006B3D12">
        <w:trPr>
          <w:trHeight w:val="380"/>
        </w:trPr>
        <w:tc>
          <w:tcPr>
            <w:tcW w:w="2154" w:type="dxa"/>
            <w:shd w:val="clear" w:color="auto" w:fill="F2F2F2" w:themeFill="background1" w:themeFillShade="F2"/>
          </w:tcPr>
          <w:p w14:paraId="3ABAF95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13CCD4D" w14:textId="77777777" w:rsidR="005721B8" w:rsidRDefault="006B3D12" w:rsidP="006B3D12">
            <w:pPr>
              <w:pStyle w:val="BulletTabtext"/>
            </w:pPr>
            <w:r w:rsidRPr="006B3D12">
              <w:t>Press “Reset”</w:t>
            </w:r>
          </w:p>
          <w:p w14:paraId="5B58C7BD" w14:textId="5DDE38FB" w:rsidR="006B3D12" w:rsidRDefault="006B3D12" w:rsidP="006B3D12">
            <w:pPr>
              <w:pStyle w:val="Abstandshalter"/>
            </w:pPr>
          </w:p>
        </w:tc>
      </w:tr>
    </w:tbl>
    <w:p w14:paraId="559A946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CF29ED8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3AF7B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F3E4DA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3694A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D26A6A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2C490D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9F4A5A7" w14:textId="5C7B3066" w:rsidR="005721B8" w:rsidRDefault="006B3D12" w:rsidP="00190981">
            <w:pPr>
              <w:pStyle w:val="BulletTabtext"/>
            </w:pPr>
            <w:r w:rsidRPr="006B3D1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983B79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34208" behindDoc="0" locked="0" layoutInCell="1" allowOverlap="1" wp14:anchorId="40B5BA07" wp14:editId="16AE765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22" name="Rechteck: abgerundete Ecken 29327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0EE02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B5BA07" id="Rechteck: abgerundete Ecken 293274922" o:spid="_x0000_s2248" style="position:absolute;left:0;text-align:left;margin-left:-2.85pt;margin-top:2.85pt;width:64.65pt;height:25.25pt;z-index:2535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RNGI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E0EE02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865F4B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ED3E7C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26F7CFB" w14:textId="540CA27D" w:rsidR="005721B8" w:rsidRPr="005D1B93" w:rsidRDefault="006B3D12" w:rsidP="00190981">
            <w:pPr>
              <w:pStyle w:val="BulletTabtext"/>
            </w:pPr>
            <w:r w:rsidRPr="006B3D1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A1A92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41376" behindDoc="0" locked="0" layoutInCell="1" allowOverlap="1" wp14:anchorId="3DFF7CC4" wp14:editId="0D6240C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23" name="Rechteck: abgerundete Ecken 2932749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BA5E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FF7CC4" id="Rechteck: abgerundete Ecken 293274923" o:spid="_x0000_s2249" style="position:absolute;left:0;text-align:left;margin-left:-2.85pt;margin-top:2.85pt;width:64.65pt;height:25.25pt;z-index:2535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gLTF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BBA5E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30567B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85C387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4EE3F7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38304" behindDoc="0" locked="0" layoutInCell="1" allowOverlap="1" wp14:anchorId="05BF0E86" wp14:editId="0D9CED8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26" name="Rechteck: abgerundete Ecken 29327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1C035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BF0E86" id="Rechteck: abgerundete Ecken 293274926" o:spid="_x0000_s2250" style="position:absolute;left:0;text-align:left;margin-left:-.45pt;margin-top:5.7pt;width:354.35pt;height:74.25pt;z-index:2535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MRB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wMMRB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21C035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1697748" w14:textId="77777777" w:rsidR="005721B8" w:rsidRDefault="005721B8" w:rsidP="005721B8">
      <w:pPr>
        <w:pStyle w:val="Textkrper"/>
      </w:pPr>
    </w:p>
    <w:p w14:paraId="3344DF47" w14:textId="5EB34689" w:rsidR="006B3D12" w:rsidRDefault="006B3D12" w:rsidP="005721B8">
      <w:pPr>
        <w:pStyle w:val="Textkrper"/>
      </w:pPr>
    </w:p>
    <w:p w14:paraId="1EA5CE56" w14:textId="118FCC0E" w:rsidR="005D1CF7" w:rsidRDefault="005D1CF7" w:rsidP="005721B8">
      <w:pPr>
        <w:pStyle w:val="Textkrper"/>
      </w:pPr>
    </w:p>
    <w:p w14:paraId="5493DE98" w14:textId="77777777" w:rsidR="005D1CF7" w:rsidRDefault="005D1CF7" w:rsidP="005721B8">
      <w:pPr>
        <w:pStyle w:val="Textkrper"/>
      </w:pPr>
    </w:p>
    <w:p w14:paraId="58128E32" w14:textId="05AAA53C" w:rsidR="006B3D12" w:rsidRDefault="006B3D12" w:rsidP="005721B8">
      <w:pPr>
        <w:pStyle w:val="Textkrper"/>
      </w:pPr>
    </w:p>
    <w:p w14:paraId="7E919EAC" w14:textId="77777777" w:rsidR="006B3D12" w:rsidRDefault="006B3D12" w:rsidP="005721B8">
      <w:pPr>
        <w:pStyle w:val="Textkrper"/>
      </w:pPr>
    </w:p>
    <w:p w14:paraId="54D0236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8BD0ED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FEA79E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153BD8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49AD4B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4736" behindDoc="0" locked="0" layoutInCell="1" allowOverlap="1" wp14:anchorId="5850BBB1" wp14:editId="2C3D4DD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27" name="Rechteck: abgerundete Ecken 29327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821C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50BBB1" id="Rechteck: abgerundete Ecken 293274927" o:spid="_x0000_s2251" style="position:absolute;left:0;text-align:left;margin-left:.05pt;margin-top:2.85pt;width:64.65pt;height:25.25pt;z-index:25752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h5X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33h5X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7B821C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2E0115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905A5F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5760" behindDoc="0" locked="0" layoutInCell="1" allowOverlap="1" wp14:anchorId="46E10BF3" wp14:editId="42943C0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28" name="Rechteck: abgerundete Ecken 29327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F3AF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E10BF3" id="Rechteck: abgerundete Ecken 293274928" o:spid="_x0000_s2252" style="position:absolute;left:0;text-align:left;margin-left:.15pt;margin-top:2.6pt;width:282.85pt;height:25.25pt;z-index:2575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x+LwQ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qz&#10;H4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DF3AF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BD2A7F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7EFD9C1" w14:textId="0294F48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7816DB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6784" behindDoc="0" locked="0" layoutInCell="1" allowOverlap="1" wp14:anchorId="4BCE93DB" wp14:editId="4F0B19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29" name="Rechteck: abgerundete Ecken 29327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911E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CE93DB" id="Rechteck: abgerundete Ecken 293274929" o:spid="_x0000_s2253" style="position:absolute;left:0;text-align:left;margin-left:-.45pt;margin-top:19.85pt;width:354.35pt;height:25.25pt;z-index:25752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KOBJ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8911E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B5A226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0FF073E" w14:textId="071E69FB" w:rsidR="005721B8" w:rsidRDefault="006B3D12" w:rsidP="002841C0">
      <w:pPr>
        <w:pStyle w:val="berschrift3nummeriert"/>
      </w:pPr>
      <w:bookmarkStart w:id="26" w:name="_Toc118817693"/>
      <w:r w:rsidRPr="006B3D12">
        <w:lastRenderedPageBreak/>
        <w:t>FLT 41: CONTROL CABINET LEFT: OVERTEMPERATURE</w:t>
      </w:r>
      <w:bookmarkEnd w:id="26"/>
    </w:p>
    <w:p w14:paraId="12C5A6C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F69491A" w14:textId="77777777" w:rsidTr="006B3D12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439AC35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12A20D3" w14:textId="77777777" w:rsidR="005721B8" w:rsidRDefault="006B3D12" w:rsidP="00190981">
            <w:pPr>
              <w:pStyle w:val="BulletTabtext"/>
            </w:pPr>
            <w:r w:rsidRPr="006B3D12">
              <w:t>Test whether correct fault message is displayed on control panel</w:t>
            </w:r>
          </w:p>
          <w:p w14:paraId="23445478" w14:textId="1541320F" w:rsidR="006B3D12" w:rsidRDefault="006B3D12" w:rsidP="006B3D12">
            <w:pPr>
              <w:pStyle w:val="Abstandshalter"/>
            </w:pPr>
          </w:p>
        </w:tc>
      </w:tr>
      <w:tr w:rsidR="005721B8" w14:paraId="0C9B6692" w14:textId="77777777" w:rsidTr="00190981">
        <w:trPr>
          <w:trHeight w:val="170"/>
        </w:trPr>
        <w:tc>
          <w:tcPr>
            <w:tcW w:w="2154" w:type="dxa"/>
          </w:tcPr>
          <w:p w14:paraId="5526253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36D8BD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0C6526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0BA94E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0EE4B2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D51F7DD" w14:textId="77777777" w:rsidTr="006B3D12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3FEB8B0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662FA3C" w14:textId="7AE05BA6" w:rsidR="005721B8" w:rsidRDefault="006B3D12" w:rsidP="00190981">
            <w:pPr>
              <w:pStyle w:val="BulletTabtext"/>
            </w:pPr>
            <w:r w:rsidRPr="006B3D12">
              <w:t>Machine is ready in automatic mode</w:t>
            </w:r>
            <w:r w:rsidR="005721B8">
              <w:t xml:space="preserve"> </w:t>
            </w:r>
          </w:p>
          <w:p w14:paraId="5E26B09A" w14:textId="77777777" w:rsidR="005721B8" w:rsidRDefault="005721B8" w:rsidP="00190981">
            <w:pPr>
              <w:pStyle w:val="Abstandshalter"/>
            </w:pPr>
          </w:p>
        </w:tc>
      </w:tr>
      <w:tr w:rsidR="005721B8" w14:paraId="53E7772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9E8CB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7297B85" w14:textId="77777777" w:rsidR="005721B8" w:rsidRDefault="006B3D12" w:rsidP="006B3D12">
            <w:pPr>
              <w:pStyle w:val="BulletTabtext"/>
            </w:pPr>
            <w:r>
              <w:t>Adjust value of temperature controller (Control cabinet left) “=CAR1.W00-B11" less than the actual temperature in the control cabinet</w:t>
            </w:r>
          </w:p>
          <w:p w14:paraId="32A736A0" w14:textId="2C6704A2" w:rsidR="006B3D12" w:rsidRPr="0008089A" w:rsidRDefault="006B3D12" w:rsidP="006B3D12">
            <w:pPr>
              <w:pStyle w:val="Abstandshalter"/>
            </w:pPr>
          </w:p>
        </w:tc>
      </w:tr>
      <w:tr w:rsidR="005721B8" w14:paraId="0F50B70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1D2397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5927F8E" w14:textId="77777777" w:rsidR="006B3D12" w:rsidRDefault="006B3D12" w:rsidP="006B3D12">
            <w:pPr>
              <w:pStyle w:val="BulletTabtext"/>
            </w:pPr>
            <w:r>
              <w:t>Fault message is displayed on control panel</w:t>
            </w:r>
          </w:p>
          <w:p w14:paraId="0432EF18" w14:textId="77777777" w:rsidR="005721B8" w:rsidRDefault="006B3D12" w:rsidP="006B3D12">
            <w:pPr>
              <w:pStyle w:val="BulletTabtext"/>
            </w:pPr>
            <w:r>
              <w:t>Machine cannot be started as long as fault is active</w:t>
            </w:r>
          </w:p>
          <w:p w14:paraId="6AE2868D" w14:textId="3940C0D8" w:rsidR="006B3D12" w:rsidRDefault="006B3D12" w:rsidP="006B3D12">
            <w:pPr>
              <w:pStyle w:val="Abstandshalter"/>
            </w:pPr>
          </w:p>
        </w:tc>
      </w:tr>
      <w:tr w:rsidR="005721B8" w14:paraId="135C8FAD" w14:textId="77777777" w:rsidTr="006B3D12">
        <w:trPr>
          <w:trHeight w:val="416"/>
        </w:trPr>
        <w:tc>
          <w:tcPr>
            <w:tcW w:w="2154" w:type="dxa"/>
            <w:shd w:val="clear" w:color="auto" w:fill="F2F2F2" w:themeFill="background1" w:themeFillShade="F2"/>
          </w:tcPr>
          <w:p w14:paraId="2689448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B15E9F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2BDB885" w14:textId="77777777" w:rsidR="005721B8" w:rsidRDefault="005721B8" w:rsidP="00190981">
            <w:pPr>
              <w:pStyle w:val="Abstandshalter"/>
            </w:pPr>
          </w:p>
        </w:tc>
      </w:tr>
      <w:tr w:rsidR="005721B8" w14:paraId="45A657E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53EE58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4BB45C0" w14:textId="1A828CF5" w:rsidR="006B3D12" w:rsidRDefault="006B3D12" w:rsidP="006B3D12">
            <w:pPr>
              <w:pStyle w:val="BulletTabtext"/>
            </w:pPr>
            <w:r>
              <w:t>Set temperature controller “=CAR1.W00-B11" back to previous value of 45 °C</w:t>
            </w:r>
          </w:p>
          <w:p w14:paraId="6F8E0E59" w14:textId="77777777" w:rsidR="005721B8" w:rsidRDefault="006B3D12" w:rsidP="006B3D12">
            <w:pPr>
              <w:pStyle w:val="BulletTabtext"/>
            </w:pPr>
            <w:r>
              <w:t>Press “Reset”</w:t>
            </w:r>
          </w:p>
          <w:p w14:paraId="3D5D76E1" w14:textId="0B62FCEF" w:rsidR="006B3D12" w:rsidRDefault="006B3D12" w:rsidP="006B3D12">
            <w:pPr>
              <w:pStyle w:val="Abstandshalter"/>
            </w:pPr>
          </w:p>
        </w:tc>
      </w:tr>
    </w:tbl>
    <w:p w14:paraId="1986FB4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EBF5A9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A63B6A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62096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21019E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DAE49B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E02FCE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3AC8CD9" w14:textId="6B120A92" w:rsidR="005721B8" w:rsidRDefault="006B3D12" w:rsidP="00190981">
            <w:pPr>
              <w:pStyle w:val="BulletTabtext"/>
            </w:pPr>
            <w:r w:rsidRPr="006B3D1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DA4286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42400" behindDoc="0" locked="0" layoutInCell="1" allowOverlap="1" wp14:anchorId="77EA37EC" wp14:editId="6F70402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30" name="Rechteck: abgerundete Ecken 2932749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4F25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EA37EC" id="Rechteck: abgerundete Ecken 293274930" o:spid="_x0000_s2254" style="position:absolute;left:0;text-align:left;margin-left:-2.85pt;margin-top:2.85pt;width:64.65pt;height:25.25pt;z-index:2535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XhSN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24F25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4ECD12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24EAC9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F404F7B" w14:textId="071C66B4" w:rsidR="005721B8" w:rsidRPr="005D1B93" w:rsidRDefault="006B3D12" w:rsidP="00190981">
            <w:pPr>
              <w:pStyle w:val="BulletTabtext"/>
            </w:pPr>
            <w:r w:rsidRPr="006B3D1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136231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49568" behindDoc="0" locked="0" layoutInCell="1" allowOverlap="1" wp14:anchorId="40594BAB" wp14:editId="3CB8A79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31" name="Rechteck: abgerundete Ecken 29327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5BA4A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594BAB" id="Rechteck: abgerundete Ecken 293274931" o:spid="_x0000_s2255" style="position:absolute;left:0;text-align:left;margin-left:-2.85pt;margin-top:2.85pt;width:64.65pt;height:25.25pt;z-index:2535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mnHA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15BA4A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B0BE5A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3F2A68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EEBE70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46496" behindDoc="0" locked="0" layoutInCell="1" allowOverlap="1" wp14:anchorId="4CBB3674" wp14:editId="4524D46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34" name="Rechteck: abgerundete Ecken 2932749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50692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BB3674" id="Rechteck: abgerundete Ecken 293274934" o:spid="_x0000_s2256" style="position:absolute;left:0;text-align:left;margin-left:-.45pt;margin-top:5.7pt;width:354.35pt;height:74.25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mQrXE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750692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8CAA9D7" w14:textId="77777777" w:rsidR="006B3D12" w:rsidRDefault="006B3D12" w:rsidP="005721B8">
      <w:pPr>
        <w:pStyle w:val="Textkrper"/>
      </w:pPr>
    </w:p>
    <w:p w14:paraId="6CD4FE1D" w14:textId="4DA23F4F" w:rsidR="005721B8" w:rsidRDefault="005721B8" w:rsidP="005721B8">
      <w:pPr>
        <w:pStyle w:val="Textkrper"/>
      </w:pPr>
    </w:p>
    <w:p w14:paraId="64638B98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94E5D1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2257F3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38D60E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1CC540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8832" behindDoc="0" locked="0" layoutInCell="1" allowOverlap="1" wp14:anchorId="30F68D6D" wp14:editId="7D9C660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35" name="Rechteck: abgerundete Ecken 2932749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DE76C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F68D6D" id="Rechteck: abgerundete Ecken 293274935" o:spid="_x0000_s2257" style="position:absolute;left:0;text-align:left;margin-left:.05pt;margin-top:2.85pt;width:64.65pt;height:25.25pt;z-index:25752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VM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FWMRUy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2DE76C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6C0EBB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21F640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29856" behindDoc="0" locked="0" layoutInCell="1" allowOverlap="1" wp14:anchorId="7403667F" wp14:editId="4180007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36" name="Rechteck: abgerundete Ecken 293274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805F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03667F" id="Rechteck: abgerundete Ecken 293274936" o:spid="_x0000_s2258" style="position:absolute;left:0;text-align:left;margin-left:.15pt;margin-top:2.6pt;width:282.85pt;height:25.25pt;z-index:2575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rIwQ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Fr&#10;Csj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B805F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D83709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E569D7D" w14:textId="12559A3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BE4A59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0880" behindDoc="0" locked="0" layoutInCell="1" allowOverlap="1" wp14:anchorId="669E7F1D" wp14:editId="697F69F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37" name="Rechteck: abgerundete Ecken 2932749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DABBD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9E7F1D" id="Rechteck: abgerundete Ecken 293274937" o:spid="_x0000_s2259" style="position:absolute;left:0;text-align:left;margin-left:-.45pt;margin-top:19.85pt;width:354.35pt;height:25.25pt;z-index:25753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lWEd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6DABBD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DB182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E5AC1D4" w14:textId="77777777" w:rsidR="00690551" w:rsidRDefault="00690551" w:rsidP="00690551">
      <w:pPr>
        <w:pStyle w:val="Textkrper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5182CA53" w14:textId="51672DF4" w:rsidR="005721B8" w:rsidRDefault="006B3D12" w:rsidP="002841C0">
      <w:pPr>
        <w:pStyle w:val="berschrift3nummeriert"/>
      </w:pPr>
      <w:bookmarkStart w:id="27" w:name="_Toc118817694"/>
      <w:r w:rsidRPr="006B3D12">
        <w:lastRenderedPageBreak/>
        <w:t>FLT 42: CONTROL CABINET RIGHT: OVERTEMPERATURE</w:t>
      </w:r>
      <w:bookmarkEnd w:id="27"/>
    </w:p>
    <w:p w14:paraId="2198B86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25D094C" w14:textId="77777777" w:rsidTr="006B3D12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AE82B7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8E0257D" w14:textId="77777777" w:rsidR="005721B8" w:rsidRDefault="006B3D12" w:rsidP="00190981">
            <w:pPr>
              <w:pStyle w:val="BulletTabtext"/>
            </w:pPr>
            <w:r w:rsidRPr="006B3D12">
              <w:t>Test whether correct fault message is displayed on control panel</w:t>
            </w:r>
          </w:p>
          <w:p w14:paraId="37D8C728" w14:textId="5B189384" w:rsidR="006B3D12" w:rsidRDefault="006B3D12" w:rsidP="006B3D12">
            <w:pPr>
              <w:pStyle w:val="Abstandshalter"/>
            </w:pPr>
          </w:p>
        </w:tc>
      </w:tr>
      <w:tr w:rsidR="005721B8" w14:paraId="15311DE5" w14:textId="77777777" w:rsidTr="00190981">
        <w:trPr>
          <w:trHeight w:val="170"/>
        </w:trPr>
        <w:tc>
          <w:tcPr>
            <w:tcW w:w="2154" w:type="dxa"/>
          </w:tcPr>
          <w:p w14:paraId="163A723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B3B838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7CE76C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854A3D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21E848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2609605" w14:textId="77777777" w:rsidTr="006B3D12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2B7BB7D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34BBCB0" w14:textId="77777777" w:rsidR="005721B8" w:rsidRDefault="006B3D12" w:rsidP="006B3D12">
            <w:pPr>
              <w:pStyle w:val="BulletTabtext"/>
            </w:pPr>
            <w:r w:rsidRPr="006B3D12">
              <w:t>Machine is ready in automatic mode</w:t>
            </w:r>
          </w:p>
          <w:p w14:paraId="032660EA" w14:textId="681CC8AE" w:rsidR="006B3D12" w:rsidRDefault="006B3D12" w:rsidP="006B3D12">
            <w:pPr>
              <w:pStyle w:val="Abstandshalter"/>
            </w:pPr>
          </w:p>
        </w:tc>
      </w:tr>
      <w:tr w:rsidR="005721B8" w14:paraId="5CA45F2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E6833A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B26DACB" w14:textId="17873896" w:rsidR="005721B8" w:rsidRPr="0008089A" w:rsidRDefault="006B3D12" w:rsidP="006B3D12">
            <w:pPr>
              <w:pStyle w:val="BulletTabtext"/>
            </w:pPr>
            <w:r>
              <w:t>Adjust value of temperature controller (Control cabinet right) “=CAR1.W00-B13" less than the actual temperature in the control cabinet</w:t>
            </w:r>
          </w:p>
        </w:tc>
      </w:tr>
      <w:tr w:rsidR="005721B8" w14:paraId="152B9F6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8E3715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D766597" w14:textId="77777777" w:rsidR="006B3D12" w:rsidRDefault="006B3D12" w:rsidP="006B3D12">
            <w:pPr>
              <w:pStyle w:val="BulletTabtext"/>
            </w:pPr>
            <w:r>
              <w:t>Fault message is displayed on control panel</w:t>
            </w:r>
          </w:p>
          <w:p w14:paraId="753359CC" w14:textId="77777777" w:rsidR="005721B8" w:rsidRDefault="006B3D12" w:rsidP="006B3D12">
            <w:pPr>
              <w:pStyle w:val="BulletTabtext"/>
            </w:pPr>
            <w:r>
              <w:t>Machine cannot be started as long as fault is active</w:t>
            </w:r>
          </w:p>
          <w:p w14:paraId="4BA507DE" w14:textId="2E3CFFF0" w:rsidR="006B3D12" w:rsidRDefault="006B3D12" w:rsidP="006B3D12">
            <w:pPr>
              <w:pStyle w:val="Abstandshalter"/>
            </w:pPr>
          </w:p>
        </w:tc>
      </w:tr>
      <w:tr w:rsidR="005721B8" w14:paraId="21796603" w14:textId="77777777" w:rsidTr="006B3D12">
        <w:trPr>
          <w:trHeight w:val="358"/>
        </w:trPr>
        <w:tc>
          <w:tcPr>
            <w:tcW w:w="2154" w:type="dxa"/>
            <w:shd w:val="clear" w:color="auto" w:fill="F2F2F2" w:themeFill="background1" w:themeFillShade="F2"/>
          </w:tcPr>
          <w:p w14:paraId="458DE38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F5F11C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D39E7AB" w14:textId="77777777" w:rsidR="005721B8" w:rsidRDefault="005721B8" w:rsidP="00190981">
            <w:pPr>
              <w:pStyle w:val="Abstandshalter"/>
            </w:pPr>
          </w:p>
        </w:tc>
      </w:tr>
      <w:tr w:rsidR="005721B8" w14:paraId="6331A63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8D252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B3814CF" w14:textId="7B5BC8C3" w:rsidR="006B3D12" w:rsidRDefault="006B3D12" w:rsidP="006B3D12">
            <w:pPr>
              <w:pStyle w:val="BulletTabtext"/>
            </w:pPr>
            <w:r>
              <w:t>Set temperature controller “=CAR1.W00-B13" back to previous value of 45 °C</w:t>
            </w:r>
          </w:p>
          <w:p w14:paraId="57C925E9" w14:textId="77777777" w:rsidR="005721B8" w:rsidRDefault="006B3D12" w:rsidP="006B3D12">
            <w:pPr>
              <w:pStyle w:val="BulletTabtext"/>
            </w:pPr>
            <w:r>
              <w:t>Press “Reset”</w:t>
            </w:r>
          </w:p>
          <w:p w14:paraId="1DEE8A05" w14:textId="48EA18E0" w:rsidR="006B3D12" w:rsidRDefault="006B3D12" w:rsidP="006B3D12">
            <w:pPr>
              <w:pStyle w:val="Abstandshalter"/>
            </w:pPr>
          </w:p>
        </w:tc>
      </w:tr>
    </w:tbl>
    <w:p w14:paraId="02C2D2B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D996CB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7199F0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F78BE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FBE965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FD717A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1ED0A7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DB74A7B" w14:textId="30BBD216" w:rsidR="005721B8" w:rsidRDefault="006B3D12" w:rsidP="00190981">
            <w:pPr>
              <w:pStyle w:val="BulletTabtext"/>
            </w:pPr>
            <w:r w:rsidRPr="006B3D1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BB0FC9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50592" behindDoc="0" locked="0" layoutInCell="1" allowOverlap="1" wp14:anchorId="581191FB" wp14:editId="351A352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38" name="Rechteck: abgerundete Ecken 293274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64BA4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1191FB" id="Rechteck: abgerundete Ecken 293274938" o:spid="_x0000_s2260" style="position:absolute;left:0;text-align:left;margin-left:-2.85pt;margin-top:2.85pt;width:64.65pt;height:25.25pt;z-index:2535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j00K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064BA4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BD0856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9B24F1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891B3EC" w14:textId="2ABF1785" w:rsidR="005721B8" w:rsidRPr="005D1B93" w:rsidRDefault="006B3D12" w:rsidP="00190981">
            <w:pPr>
              <w:pStyle w:val="BulletTabtext"/>
            </w:pPr>
            <w:r w:rsidRPr="006B3D1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8B03A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57760" behindDoc="0" locked="0" layoutInCell="1" allowOverlap="1" wp14:anchorId="49770E3C" wp14:editId="7769FC8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39" name="Rechteck: abgerundete Ecken 2932749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4B6F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770E3C" id="Rechteck: abgerundete Ecken 293274939" o:spid="_x0000_s2261" style="position:absolute;left:0;text-align:left;margin-left:-2.85pt;margin-top:2.85pt;width:64.65pt;height:25.25pt;z-index:2535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0soR+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34B6F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8206EF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C235A9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358938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54688" behindDoc="0" locked="0" layoutInCell="1" allowOverlap="1" wp14:anchorId="6785071A" wp14:editId="756E6F3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42" name="Rechteck: abgerundete Ecken 2932749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F21D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85071A" id="Rechteck: abgerundete Ecken 293274942" o:spid="_x0000_s2262" style="position:absolute;left:0;text-align:left;margin-left:-.45pt;margin-top:5.7pt;width:354.35pt;height:74.25pt;z-index:2535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h+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O2rh+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2F21D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F4EF517" w14:textId="77777777" w:rsidR="005721B8" w:rsidRDefault="005721B8" w:rsidP="005721B8">
      <w:pPr>
        <w:pStyle w:val="Textkrper"/>
      </w:pPr>
    </w:p>
    <w:p w14:paraId="28A7E9C5" w14:textId="0AF696ED" w:rsidR="006B3D12" w:rsidRDefault="006B3D12" w:rsidP="005721B8">
      <w:pPr>
        <w:pStyle w:val="Textkrper"/>
      </w:pPr>
    </w:p>
    <w:p w14:paraId="3108B413" w14:textId="77777777" w:rsidR="005D1CF7" w:rsidRDefault="005D1CF7" w:rsidP="005721B8">
      <w:pPr>
        <w:pStyle w:val="Textkrper"/>
      </w:pPr>
    </w:p>
    <w:p w14:paraId="69DEBE2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498065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132BCA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27D547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D1E8A1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2928" behindDoc="0" locked="0" layoutInCell="1" allowOverlap="1" wp14:anchorId="28ADC46F" wp14:editId="2D55B15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43" name="Rechteck: abgerundete Ecken 2932749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5B18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ADC46F" id="Rechteck: abgerundete Ecken 293274943" o:spid="_x0000_s2263" style="position:absolute;left:0;text-align:left;margin-left:.05pt;margin-top:2.85pt;width:64.65pt;height:25.25pt;z-index:25753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W40nn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D5B18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7A3551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0032B1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3952" behindDoc="0" locked="0" layoutInCell="1" allowOverlap="1" wp14:anchorId="4B820ADC" wp14:editId="56E77E1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44" name="Rechteck: abgerundete Ecken 2932749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BEEE3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820ADC" id="Rechteck: abgerundete Ecken 293274944" o:spid="_x0000_s2264" style="position:absolute;left:0;text-align:left;margin-left:.15pt;margin-top:2.6pt;width:282.85pt;height:25.25pt;z-index:25753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PPfwQ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H/o&#10;89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ABEEE3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6317B5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738F9CD" w14:textId="0C8D03F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FD3F0D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4976" behindDoc="0" locked="0" layoutInCell="1" allowOverlap="1" wp14:anchorId="09DD7FAB" wp14:editId="11777CE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45" name="Rechteck: abgerundete Ecken 2932749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C5F4C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DD7FAB" id="Rechteck: abgerundete Ecken 293274945" o:spid="_x0000_s2265" style="position:absolute;left:0;text-align:left;margin-left:-.45pt;margin-top:19.85pt;width:354.35pt;height:25.25pt;z-index:25753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fV6M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9C5F4C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0CC707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356B4F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0685BB0" w14:textId="0343F327" w:rsidR="005721B8" w:rsidRDefault="00B35E61" w:rsidP="002841C0">
      <w:pPr>
        <w:pStyle w:val="berschrift3nummeriert"/>
      </w:pPr>
      <w:bookmarkStart w:id="28" w:name="_Toc118817695"/>
      <w:r w:rsidRPr="00B35E61">
        <w:lastRenderedPageBreak/>
        <w:t>FLT 43: CONTROL CABINET: VOLTAGE MONITORING</w:t>
      </w:r>
      <w:bookmarkEnd w:id="28"/>
    </w:p>
    <w:p w14:paraId="4E925C7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B4F84D0" w14:textId="77777777" w:rsidTr="00B35E6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FF2C9F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5F716CB" w14:textId="77777777" w:rsidR="005721B8" w:rsidRDefault="00B35E61" w:rsidP="00190981">
            <w:pPr>
              <w:pStyle w:val="BulletTabtext"/>
            </w:pPr>
            <w:r w:rsidRPr="00B35E61">
              <w:t>Test whether correct fault message is displayed on control panel</w:t>
            </w:r>
          </w:p>
          <w:p w14:paraId="003A655E" w14:textId="76E1F814" w:rsidR="00B35E61" w:rsidRDefault="00B35E61" w:rsidP="00B35E61">
            <w:pPr>
              <w:pStyle w:val="Abstandshalter"/>
            </w:pPr>
          </w:p>
        </w:tc>
      </w:tr>
      <w:tr w:rsidR="005721B8" w14:paraId="0B1A2379" w14:textId="77777777" w:rsidTr="00190981">
        <w:trPr>
          <w:trHeight w:val="170"/>
        </w:trPr>
        <w:tc>
          <w:tcPr>
            <w:tcW w:w="2154" w:type="dxa"/>
          </w:tcPr>
          <w:p w14:paraId="14A70C3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78C44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AFF9DB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4CFA0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C4DAD5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520B1EA" w14:textId="77777777" w:rsidTr="00B35E61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0998F85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B33A041" w14:textId="29610CE0" w:rsidR="005721B8" w:rsidRDefault="00B35E61" w:rsidP="00190981">
            <w:pPr>
              <w:pStyle w:val="BulletTabtext"/>
            </w:pPr>
            <w:r w:rsidRPr="00B35E61">
              <w:t>Machine is ready in automatic mode</w:t>
            </w:r>
          </w:p>
          <w:p w14:paraId="6697B5A7" w14:textId="77777777" w:rsidR="005721B8" w:rsidRDefault="005721B8" w:rsidP="00190981">
            <w:pPr>
              <w:pStyle w:val="Abstandshalter"/>
            </w:pPr>
          </w:p>
        </w:tc>
      </w:tr>
      <w:tr w:rsidR="005721B8" w14:paraId="00DD793C" w14:textId="77777777" w:rsidTr="00B35E6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32564D9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6E4DBAB" w14:textId="77777777" w:rsidR="005721B8" w:rsidRDefault="00B35E61" w:rsidP="00B35E61">
            <w:pPr>
              <w:pStyle w:val="BulletTabtext"/>
            </w:pPr>
            <w:r w:rsidRPr="00B35E61">
              <w:t>Switch off fuse “=CAR1.W00-F3053”</w:t>
            </w:r>
          </w:p>
          <w:p w14:paraId="5A86CFC4" w14:textId="6517A369" w:rsidR="00B35E61" w:rsidRPr="0008089A" w:rsidRDefault="00B35E61" w:rsidP="00B35E61">
            <w:pPr>
              <w:pStyle w:val="Abstandshalter"/>
            </w:pPr>
          </w:p>
        </w:tc>
      </w:tr>
      <w:tr w:rsidR="005721B8" w14:paraId="2E8E57F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B809CE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C5BD72D" w14:textId="77777777" w:rsidR="00B35E61" w:rsidRDefault="00B35E61" w:rsidP="00B35E61">
            <w:pPr>
              <w:pStyle w:val="BulletTabtext"/>
            </w:pPr>
            <w:r>
              <w:t>Fault message is displayed on control panel</w:t>
            </w:r>
          </w:p>
          <w:p w14:paraId="0D65AD10" w14:textId="77777777" w:rsidR="005721B8" w:rsidRDefault="00B35E61" w:rsidP="00B35E61">
            <w:pPr>
              <w:pStyle w:val="BulletTabtext"/>
            </w:pPr>
            <w:r>
              <w:t>Machine cannot be started as long as fault is active</w:t>
            </w:r>
          </w:p>
          <w:p w14:paraId="0ABDCDD7" w14:textId="0B0301B8" w:rsidR="00B35E61" w:rsidRDefault="00B35E61" w:rsidP="00B35E61">
            <w:pPr>
              <w:pStyle w:val="Abstandshalter"/>
            </w:pPr>
          </w:p>
        </w:tc>
      </w:tr>
      <w:tr w:rsidR="005721B8" w14:paraId="689F0959" w14:textId="77777777" w:rsidTr="00B35E61">
        <w:trPr>
          <w:trHeight w:val="498"/>
        </w:trPr>
        <w:tc>
          <w:tcPr>
            <w:tcW w:w="2154" w:type="dxa"/>
            <w:shd w:val="clear" w:color="auto" w:fill="F2F2F2" w:themeFill="background1" w:themeFillShade="F2"/>
          </w:tcPr>
          <w:p w14:paraId="25D28F8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9D9093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643F872" w14:textId="77777777" w:rsidR="005721B8" w:rsidRDefault="005721B8" w:rsidP="00190981">
            <w:pPr>
              <w:pStyle w:val="Abstandshalter"/>
            </w:pPr>
          </w:p>
        </w:tc>
      </w:tr>
      <w:tr w:rsidR="005721B8" w14:paraId="671264B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89C25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DCC7777" w14:textId="77777777" w:rsidR="00B35E61" w:rsidRDefault="00B35E61" w:rsidP="00B35E61">
            <w:pPr>
              <w:pStyle w:val="BulletTabtext"/>
            </w:pPr>
            <w:r>
              <w:t>Switch on fuse “=CAR1.W00-F3053”</w:t>
            </w:r>
          </w:p>
          <w:p w14:paraId="7D2F665C" w14:textId="77777777" w:rsidR="005721B8" w:rsidRDefault="00B35E61" w:rsidP="00B35E61">
            <w:pPr>
              <w:pStyle w:val="BulletTabtext"/>
            </w:pPr>
            <w:r>
              <w:t>Press “Reset”</w:t>
            </w:r>
          </w:p>
          <w:p w14:paraId="37B648C4" w14:textId="37EF94E2" w:rsidR="00B35E61" w:rsidRDefault="00B35E61" w:rsidP="00B35E61">
            <w:pPr>
              <w:pStyle w:val="Abstandshalter"/>
            </w:pPr>
          </w:p>
        </w:tc>
      </w:tr>
    </w:tbl>
    <w:p w14:paraId="47AE8E5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4B0AE9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97222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70612C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F0A2EC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F81625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92739E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0E4A18B" w14:textId="7E6E5ECC" w:rsidR="005721B8" w:rsidRDefault="00B35E61" w:rsidP="00190981">
            <w:pPr>
              <w:pStyle w:val="BulletTabtext"/>
            </w:pPr>
            <w:r w:rsidRPr="00B35E6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E16106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58784" behindDoc="0" locked="0" layoutInCell="1" allowOverlap="1" wp14:anchorId="2FFF1264" wp14:editId="67715ED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46" name="Rechteck: abgerundete Ecken 2932749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4C114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FF1264" id="Rechteck: abgerundete Ecken 293274946" o:spid="_x0000_s2266" style="position:absolute;left:0;text-align:left;margin-left:-2.85pt;margin-top:2.85pt;width:64.65pt;height:25.25pt;z-index:2535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1Iju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A4C114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60DB86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1A692B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E57AB5C" w14:textId="6AB9716D" w:rsidR="005721B8" w:rsidRPr="005D1B93" w:rsidRDefault="00B35E61" w:rsidP="00190981">
            <w:pPr>
              <w:pStyle w:val="BulletTabtext"/>
            </w:pPr>
            <w:r w:rsidRPr="00B35E6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455AE5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65952" behindDoc="0" locked="0" layoutInCell="1" allowOverlap="1" wp14:anchorId="034F65A0" wp14:editId="17FA5B9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47" name="Rechteck: abgerundete Ecken 2932749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3F468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4F65A0" id="Rechteck: abgerundete Ecken 293274947" o:spid="_x0000_s2267" style="position:absolute;left:0;text-align:left;margin-left:-2.85pt;margin-top:2.85pt;width:64.65pt;height:25.25pt;z-index:2535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wQ7aO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33F468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ED8BB4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1CB794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5F97A6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62880" behindDoc="0" locked="0" layoutInCell="1" allowOverlap="1" wp14:anchorId="78D45B90" wp14:editId="05C9A56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50" name="Rechteck: abgerundete Ecken 2932749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FD91F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D45B90" id="Rechteck: abgerundete Ecken 293274950" o:spid="_x0000_s2268" style="position:absolute;left:0;text-align:left;margin-left:-.45pt;margin-top:5.7pt;width:354.35pt;height:74.25pt;z-index:2535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" filled="f" strokecolor="black [3213]" strokeweight=".5pt">
                      <v:textbox>
                        <w:txbxContent>
                          <w:p w14:paraId="68FD91F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B962734" w14:textId="762B06E3" w:rsidR="005721B8" w:rsidRDefault="005721B8" w:rsidP="005721B8">
      <w:pPr>
        <w:pStyle w:val="Textkrper"/>
      </w:pPr>
    </w:p>
    <w:p w14:paraId="6BB430F1" w14:textId="28C1C271" w:rsidR="00B35E61" w:rsidRDefault="00B35E61" w:rsidP="005721B8">
      <w:pPr>
        <w:pStyle w:val="Textkrper"/>
      </w:pPr>
    </w:p>
    <w:p w14:paraId="2C4D3913" w14:textId="77777777" w:rsidR="005D1CF7" w:rsidRDefault="005D1CF7" w:rsidP="005721B8">
      <w:pPr>
        <w:pStyle w:val="Textkrper"/>
      </w:pPr>
    </w:p>
    <w:p w14:paraId="44A017E3" w14:textId="77777777" w:rsidR="00B35E61" w:rsidRDefault="00B35E61" w:rsidP="005721B8">
      <w:pPr>
        <w:pStyle w:val="Textkrper"/>
      </w:pPr>
    </w:p>
    <w:p w14:paraId="3A6AD281" w14:textId="77777777" w:rsidR="005721B8" w:rsidRDefault="005721B8" w:rsidP="005721B8">
      <w:pPr>
        <w:pStyle w:val="Textkrper"/>
      </w:pPr>
    </w:p>
    <w:p w14:paraId="2F1A65D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491EAE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C103A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1B5F9C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D3B440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7024" behindDoc="0" locked="0" layoutInCell="1" allowOverlap="1" wp14:anchorId="23DAAD65" wp14:editId="173ABAC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51" name="Rechteck: abgerundete Ecken 2932749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D4B5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DAAD65" id="Rechteck: abgerundete Ecken 293274951" o:spid="_x0000_s2269" style="position:absolute;left:0;text-align:left;margin-left:.05pt;margin-top:2.85pt;width:64.65pt;height:25.25pt;z-index:25753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5F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2bXywS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aTzmQf7y7Uq9thzRvXDaDW/rfFl75h1j8zg9GEz4EZxD/gp&#10;hcLHU4NESaXMr4/uPR6HArWUtDjNObU/t8wAJeK7xHG5SOZzP/7hMF+cpXgwx5r1sUZum2uF/YCj&#10;gNEF0eOdGMXSqOYVF8/Ke0UVkxx955Q7Mx6uXb9lcHVxWK0CDEdeM3cnnzX35L7Uvmlfuldm9NDe&#10;DufiXo2Tz7J3Dd5jvaVUq61TZR26/1DX4RFwXYRuGlab30fH54A6LODl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/Nu5F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2D4B5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5AD44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330073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8048" behindDoc="0" locked="0" layoutInCell="1" allowOverlap="1" wp14:anchorId="431C623F" wp14:editId="32F1F1B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52" name="Rechteck: abgerundete Ecken 2932749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5123D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1C623F" id="Rechteck: abgerundete Ecken 293274952" o:spid="_x0000_s2270" style="position:absolute;left:0;text-align:left;margin-left:.15pt;margin-top:2.6pt;width:282.85pt;height:25.25pt;z-index:25753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+H&#10;OB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55123D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8C5556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CED678D" w14:textId="32E9099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AAA589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39072" behindDoc="0" locked="0" layoutInCell="1" allowOverlap="1" wp14:anchorId="06D1CEDF" wp14:editId="39FA040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53" name="Rechteck: abgerundete Ecken 2932749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D9D3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D1CEDF" id="Rechteck: abgerundete Ecken 293274953" o:spid="_x0000_s2271" style="position:absolute;left:0;text-align:left;margin-left:-.45pt;margin-top:19.85pt;width:354.35pt;height:25.25pt;z-index:25753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e6Iw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4D9D3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414DCC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56AA35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70926A9" w14:textId="0BB0ABCF" w:rsidR="005721B8" w:rsidRDefault="00B35E61" w:rsidP="002841C0">
      <w:pPr>
        <w:pStyle w:val="berschrift3nummeriert"/>
      </w:pPr>
      <w:bookmarkStart w:id="29" w:name="_Toc118817696"/>
      <w:r w:rsidRPr="00B35E61">
        <w:lastRenderedPageBreak/>
        <w:t>FLT 78: EMERGENCY STOP: SAFETY RELAY NOT ACTIVE</w:t>
      </w:r>
      <w:bookmarkEnd w:id="29"/>
    </w:p>
    <w:p w14:paraId="051CE40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80FE4E9" w14:textId="77777777" w:rsidTr="00B35E6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063E68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D449C93" w14:textId="77777777" w:rsidR="005721B8" w:rsidRDefault="00B35E61" w:rsidP="00190981">
            <w:pPr>
              <w:pStyle w:val="BulletTabtext"/>
            </w:pPr>
            <w:r w:rsidRPr="00B35E61">
              <w:t>Test whether correct fault message is displayed on control panel</w:t>
            </w:r>
          </w:p>
          <w:p w14:paraId="5390E0E0" w14:textId="6C149929" w:rsidR="00B35E61" w:rsidRDefault="00B35E61" w:rsidP="00B35E61">
            <w:pPr>
              <w:pStyle w:val="Abstandshalter"/>
            </w:pPr>
          </w:p>
        </w:tc>
      </w:tr>
      <w:tr w:rsidR="005721B8" w14:paraId="02D68119" w14:textId="77777777" w:rsidTr="00190981">
        <w:trPr>
          <w:trHeight w:val="170"/>
        </w:trPr>
        <w:tc>
          <w:tcPr>
            <w:tcW w:w="2154" w:type="dxa"/>
          </w:tcPr>
          <w:p w14:paraId="14CDC24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4A396A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17BF40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A23510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7E9700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F55F74A" w14:textId="77777777" w:rsidTr="00B35E61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2A571DF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F5098E2" w14:textId="3B8FAC71" w:rsidR="005721B8" w:rsidRDefault="00B35E61" w:rsidP="00190981">
            <w:pPr>
              <w:pStyle w:val="BulletTabtext"/>
            </w:pPr>
            <w:r w:rsidRPr="00B35E61">
              <w:t>Machine is ready in automatic mode</w:t>
            </w:r>
          </w:p>
          <w:p w14:paraId="52061B66" w14:textId="77777777" w:rsidR="005721B8" w:rsidRDefault="005721B8" w:rsidP="00190981">
            <w:pPr>
              <w:pStyle w:val="Abstandshalter"/>
            </w:pPr>
          </w:p>
        </w:tc>
      </w:tr>
      <w:tr w:rsidR="005721B8" w14:paraId="1D911266" w14:textId="77777777" w:rsidTr="00B35E6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FFCA68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4D60B9F" w14:textId="77777777" w:rsidR="00B35E61" w:rsidRDefault="00B35E61" w:rsidP="00B35E61">
            <w:pPr>
              <w:pStyle w:val="BulletTabtext"/>
            </w:pPr>
            <w:r w:rsidRPr="00B35E61">
              <w:t>Disconnect input “91K20“ Pin A1</w:t>
            </w:r>
          </w:p>
          <w:p w14:paraId="0590C2E2" w14:textId="6D5A8610" w:rsidR="00B35E61" w:rsidRPr="0008089A" w:rsidRDefault="00B35E61" w:rsidP="00B35E61">
            <w:pPr>
              <w:pStyle w:val="Abstandshalter"/>
            </w:pPr>
          </w:p>
        </w:tc>
      </w:tr>
      <w:tr w:rsidR="005721B8" w14:paraId="7016258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17B92A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4C1B958" w14:textId="77777777" w:rsidR="00B35E61" w:rsidRDefault="00B35E61" w:rsidP="00B35E61">
            <w:pPr>
              <w:pStyle w:val="BulletTabtext"/>
            </w:pPr>
            <w:r>
              <w:t>Fault message is displayed on control panel</w:t>
            </w:r>
          </w:p>
          <w:p w14:paraId="0DA02888" w14:textId="77777777" w:rsidR="005721B8" w:rsidRDefault="00B35E61" w:rsidP="00B35E61">
            <w:pPr>
              <w:pStyle w:val="BulletTabtext"/>
            </w:pPr>
            <w:r>
              <w:t>Machine cannot be started as long as fault is active</w:t>
            </w:r>
          </w:p>
          <w:p w14:paraId="1713DD1B" w14:textId="33743EF6" w:rsidR="00B35E61" w:rsidRDefault="00B35E61" w:rsidP="00B35E61">
            <w:pPr>
              <w:pStyle w:val="Abstandshalter"/>
            </w:pPr>
          </w:p>
        </w:tc>
      </w:tr>
      <w:tr w:rsidR="005721B8" w14:paraId="1E4E8B35" w14:textId="77777777" w:rsidTr="00B35E61">
        <w:trPr>
          <w:trHeight w:val="498"/>
        </w:trPr>
        <w:tc>
          <w:tcPr>
            <w:tcW w:w="2154" w:type="dxa"/>
            <w:shd w:val="clear" w:color="auto" w:fill="F2F2F2" w:themeFill="background1" w:themeFillShade="F2"/>
          </w:tcPr>
          <w:p w14:paraId="1CA9B7C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5FB448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3819C1C" w14:textId="77777777" w:rsidR="005721B8" w:rsidRDefault="005721B8" w:rsidP="00190981">
            <w:pPr>
              <w:pStyle w:val="Abstandshalter"/>
            </w:pPr>
          </w:p>
        </w:tc>
      </w:tr>
      <w:tr w:rsidR="005721B8" w14:paraId="2C339C5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2ED4D0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C74D3D5" w14:textId="77777777" w:rsidR="00B35E61" w:rsidRDefault="00B35E61" w:rsidP="00B35E61">
            <w:pPr>
              <w:pStyle w:val="BulletTabtext"/>
            </w:pPr>
            <w:r>
              <w:t>Reconnect input “91K20“ Pin A1</w:t>
            </w:r>
          </w:p>
          <w:p w14:paraId="58222641" w14:textId="77777777" w:rsidR="005721B8" w:rsidRDefault="00B35E61" w:rsidP="00B35E61">
            <w:pPr>
              <w:pStyle w:val="BulletTabtext"/>
            </w:pPr>
            <w:r>
              <w:t>Press “Reset”</w:t>
            </w:r>
          </w:p>
          <w:p w14:paraId="42575A65" w14:textId="2AFD7299" w:rsidR="00B35E61" w:rsidRDefault="00B35E61" w:rsidP="00B35E61">
            <w:pPr>
              <w:pStyle w:val="Abstandshalter"/>
            </w:pPr>
          </w:p>
        </w:tc>
      </w:tr>
    </w:tbl>
    <w:p w14:paraId="5300E88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CBEE6A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E47A3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31C2F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C12151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730358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2A32DF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9285240" w14:textId="242DC1A4" w:rsidR="005721B8" w:rsidRDefault="00B35E61" w:rsidP="00190981">
            <w:pPr>
              <w:pStyle w:val="BulletTabtext"/>
            </w:pPr>
            <w:r w:rsidRPr="00B35E6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AE8271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66976" behindDoc="0" locked="0" layoutInCell="1" allowOverlap="1" wp14:anchorId="47783650" wp14:editId="69C86B6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54" name="Rechteck: abgerundete Ecken 2932749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A390C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783650" id="Rechteck: abgerundete Ecken 293274954" o:spid="_x0000_s2272" style="position:absolute;left:0;text-align:left;margin-left:-2.85pt;margin-top:2.85pt;width:64.65pt;height:25.25pt;z-index:2535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lRvw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BZglR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3A390C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B9C54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F837C2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23DB4E9" w14:textId="6C504B32" w:rsidR="005721B8" w:rsidRPr="005D1B93" w:rsidRDefault="00B35E61" w:rsidP="00190981">
            <w:pPr>
              <w:pStyle w:val="BulletTabtext"/>
            </w:pPr>
            <w:r w:rsidRPr="00B35E6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4522DF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74144" behindDoc="0" locked="0" layoutInCell="1" allowOverlap="1" wp14:anchorId="48CC8404" wp14:editId="68F1592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55" name="Rechteck: abgerundete Ecken 2932749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F6C55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CC8404" id="Rechteck: abgerundete Ecken 293274955" o:spid="_x0000_s2273" style="position:absolute;left:0;text-align:left;margin-left:-2.85pt;margin-top:2.85pt;width:64.65pt;height:25.25pt;z-index:2535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F2Ovw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NIF2O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4F6C55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C205D9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264E0F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3165DF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71072" behindDoc="0" locked="0" layoutInCell="1" allowOverlap="1" wp14:anchorId="192E4420" wp14:editId="1EF8316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58" name="Rechteck: abgerundete Ecken 2932749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60E8B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2E4420" id="Rechteck: abgerundete Ecken 293274958" o:spid="_x0000_s2274" style="position:absolute;left:0;text-align:left;margin-left:-.45pt;margin-top:5.7pt;width:354.35pt;height:74.25pt;z-index:2535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Paz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+3Paz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B60E8B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0B47BD9" w14:textId="60C56F11" w:rsidR="005721B8" w:rsidRDefault="005721B8" w:rsidP="005721B8">
      <w:pPr>
        <w:pStyle w:val="Textkrper"/>
      </w:pPr>
    </w:p>
    <w:p w14:paraId="1142BD24" w14:textId="0CFFF4C0" w:rsidR="00B35E61" w:rsidRDefault="00B35E61" w:rsidP="005721B8">
      <w:pPr>
        <w:pStyle w:val="Textkrper"/>
      </w:pPr>
    </w:p>
    <w:p w14:paraId="5D303C7A" w14:textId="77777777" w:rsidR="00B35E61" w:rsidRDefault="00B35E61" w:rsidP="005721B8">
      <w:pPr>
        <w:pStyle w:val="Textkrper"/>
      </w:pPr>
    </w:p>
    <w:p w14:paraId="66FFFA90" w14:textId="4809B0CC" w:rsidR="005721B8" w:rsidRDefault="005721B8" w:rsidP="005721B8">
      <w:pPr>
        <w:pStyle w:val="Textkrper"/>
      </w:pPr>
    </w:p>
    <w:p w14:paraId="36D068C3" w14:textId="77777777" w:rsidR="005D1CF7" w:rsidRDefault="005D1CF7" w:rsidP="005721B8">
      <w:pPr>
        <w:pStyle w:val="Textkrper"/>
      </w:pPr>
    </w:p>
    <w:p w14:paraId="053C522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01EDB3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627CAC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F9BFC4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E29251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1120" behindDoc="0" locked="0" layoutInCell="1" allowOverlap="1" wp14:anchorId="328B2118" wp14:editId="1E815AC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59" name="Rechteck: abgerundete Ecken 2932749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BAE3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8B2118" id="Rechteck: abgerundete Ecken 293274959" o:spid="_x0000_s2275" style="position:absolute;left:0;text-align:left;margin-left:.05pt;margin-top:2.85pt;width:64.65pt;height:25.25pt;z-index:2575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33hjJ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FCBAE3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B81280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4EA006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2144" behindDoc="0" locked="0" layoutInCell="1" allowOverlap="1" wp14:anchorId="63855671" wp14:editId="0D52237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60" name="Rechteck: abgerundete Ecken 2932749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E714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855671" id="Rechteck: abgerundete Ecken 293274960" o:spid="_x0000_s2276" style="position:absolute;left:0;text-align:left;margin-left:.15pt;margin-top:2.6pt;width:282.85pt;height:25.25pt;z-index:25754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/y&#10;52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3E714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E335CE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ACCBEB9" w14:textId="55D21CC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BBD8EB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3168" behindDoc="0" locked="0" layoutInCell="1" allowOverlap="1" wp14:anchorId="2326593B" wp14:editId="1139E23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61" name="Rechteck: abgerundete Ecken 2932749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01A65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26593B" id="Rechteck: abgerundete Ecken 293274961" o:spid="_x0000_s2277" style="position:absolute;left:0;text-align:left;margin-left:-.45pt;margin-top:19.85pt;width:354.35pt;height:25.25pt;z-index:25754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Z8/8f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0301A65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21884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380DC7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195CDEA" w14:textId="65C33D45" w:rsidR="005721B8" w:rsidRDefault="00B35E61" w:rsidP="002841C0">
      <w:pPr>
        <w:pStyle w:val="berschrift3nummeriert"/>
      </w:pPr>
      <w:bookmarkStart w:id="30" w:name="_Toc118817697"/>
      <w:r w:rsidRPr="00B35E61">
        <w:lastRenderedPageBreak/>
        <w:t>FLT 79: LINE EMERGENCY STOP ACTUATED</w:t>
      </w:r>
      <w:bookmarkEnd w:id="30"/>
    </w:p>
    <w:p w14:paraId="4B09754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BADB616" w14:textId="77777777" w:rsidTr="00B35E6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4E60F5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A00D749" w14:textId="77777777" w:rsidR="005721B8" w:rsidRDefault="00B35E61" w:rsidP="00190981">
            <w:pPr>
              <w:pStyle w:val="BulletTabtext"/>
            </w:pPr>
            <w:r w:rsidRPr="00B35E61">
              <w:t>Test whether correct fault message is displayed on control panel</w:t>
            </w:r>
          </w:p>
          <w:p w14:paraId="48E887C7" w14:textId="10D08166" w:rsidR="00B35E61" w:rsidRDefault="00B35E61" w:rsidP="00B35E61">
            <w:pPr>
              <w:pStyle w:val="Abstandshalter"/>
            </w:pPr>
          </w:p>
        </w:tc>
      </w:tr>
      <w:tr w:rsidR="005721B8" w14:paraId="727DFC7F" w14:textId="77777777" w:rsidTr="00190981">
        <w:trPr>
          <w:trHeight w:val="170"/>
        </w:trPr>
        <w:tc>
          <w:tcPr>
            <w:tcW w:w="2154" w:type="dxa"/>
          </w:tcPr>
          <w:p w14:paraId="722F26D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5F1A61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96F185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64C982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37638D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E750BDC" w14:textId="77777777" w:rsidTr="00B35E6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CF6026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D3D98AC" w14:textId="099485DA" w:rsidR="005721B8" w:rsidRDefault="00B35E61" w:rsidP="00190981">
            <w:pPr>
              <w:pStyle w:val="BulletTabtext"/>
            </w:pPr>
            <w:r w:rsidRPr="00B35E61">
              <w:t>Line is running at reduced speed</w:t>
            </w:r>
          </w:p>
          <w:p w14:paraId="6F16F2FF" w14:textId="77777777" w:rsidR="005721B8" w:rsidRDefault="005721B8" w:rsidP="00190981">
            <w:pPr>
              <w:pStyle w:val="Abstandshalter"/>
            </w:pPr>
          </w:p>
        </w:tc>
      </w:tr>
      <w:tr w:rsidR="005721B8" w14:paraId="7B1DD5BA" w14:textId="77777777" w:rsidTr="00B35E61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4B54CE1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5C92A34" w14:textId="77777777" w:rsidR="005721B8" w:rsidRDefault="00B35E61" w:rsidP="00B35E61">
            <w:pPr>
              <w:pStyle w:val="BulletTabtext"/>
            </w:pPr>
            <w:r w:rsidRPr="00B35E61">
              <w:t>Press “EMERGENCY STOP” strike button of rontech turret magazine</w:t>
            </w:r>
          </w:p>
          <w:p w14:paraId="1D5904E7" w14:textId="6DB5E2C2" w:rsidR="00B35E61" w:rsidRPr="0008089A" w:rsidRDefault="00B35E61" w:rsidP="00B35E61">
            <w:pPr>
              <w:pStyle w:val="Abstandshalter"/>
            </w:pPr>
          </w:p>
        </w:tc>
      </w:tr>
      <w:tr w:rsidR="005721B8" w14:paraId="2B9CD91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9D292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827DB54" w14:textId="77777777" w:rsidR="00B35E61" w:rsidRDefault="00B35E61" w:rsidP="00B35E61">
            <w:pPr>
              <w:pStyle w:val="BulletTabtext"/>
            </w:pPr>
            <w:r>
              <w:t>Line stops</w:t>
            </w:r>
          </w:p>
          <w:p w14:paraId="3C15F8FC" w14:textId="3A577E0C" w:rsidR="00B35E61" w:rsidRDefault="00B35E61" w:rsidP="00B35E61">
            <w:pPr>
              <w:pStyle w:val="BulletTabtext"/>
            </w:pPr>
            <w:r>
              <w:t>Fault message is displayed on control panel</w:t>
            </w:r>
          </w:p>
          <w:p w14:paraId="07426306" w14:textId="77777777" w:rsidR="005721B8" w:rsidRDefault="00B35E61" w:rsidP="00B35E61">
            <w:pPr>
              <w:pStyle w:val="BulletTabtext"/>
            </w:pPr>
            <w:r>
              <w:t>Machine cannot be started as long as fault is active</w:t>
            </w:r>
          </w:p>
          <w:p w14:paraId="1A257F99" w14:textId="22CF56D1" w:rsidR="00B35E61" w:rsidRDefault="00B35E61" w:rsidP="00B35E61">
            <w:pPr>
              <w:pStyle w:val="Abstandshalter"/>
            </w:pPr>
          </w:p>
        </w:tc>
      </w:tr>
      <w:tr w:rsidR="005721B8" w14:paraId="061ECEB6" w14:textId="77777777" w:rsidTr="00B35E61">
        <w:trPr>
          <w:trHeight w:val="432"/>
        </w:trPr>
        <w:tc>
          <w:tcPr>
            <w:tcW w:w="2154" w:type="dxa"/>
            <w:shd w:val="clear" w:color="auto" w:fill="F2F2F2" w:themeFill="background1" w:themeFillShade="F2"/>
          </w:tcPr>
          <w:p w14:paraId="3B4200C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E24CAE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489D0E0" w14:textId="77777777" w:rsidR="005721B8" w:rsidRDefault="005721B8" w:rsidP="00190981">
            <w:pPr>
              <w:pStyle w:val="Abstandshalter"/>
            </w:pPr>
          </w:p>
        </w:tc>
      </w:tr>
      <w:tr w:rsidR="005721B8" w14:paraId="0AE5524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C45AFB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993310F" w14:textId="77777777" w:rsidR="002603E0" w:rsidRDefault="002603E0" w:rsidP="002603E0">
            <w:pPr>
              <w:pStyle w:val="BulletTabtext"/>
            </w:pPr>
            <w:r>
              <w:t>Unlock “EMERGENCY STOP” strike button of rontech turret magazine</w:t>
            </w:r>
          </w:p>
          <w:p w14:paraId="178277BD" w14:textId="77777777" w:rsidR="005721B8" w:rsidRDefault="002603E0" w:rsidP="002603E0">
            <w:pPr>
              <w:pStyle w:val="BulletTabtext"/>
            </w:pPr>
            <w:r>
              <w:t>Press “Reset”</w:t>
            </w:r>
          </w:p>
          <w:p w14:paraId="0B2E50FB" w14:textId="34E6DB93" w:rsidR="002603E0" w:rsidRDefault="002603E0" w:rsidP="002603E0">
            <w:pPr>
              <w:pStyle w:val="Abstandshalter"/>
            </w:pPr>
          </w:p>
        </w:tc>
      </w:tr>
    </w:tbl>
    <w:p w14:paraId="1A921DE6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5DE5F6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291CB8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3AFFF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87AB0D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3AC83E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EFFAB1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1539109" w14:textId="6B4C8514" w:rsidR="005721B8" w:rsidRDefault="002603E0" w:rsidP="00190981">
            <w:pPr>
              <w:pStyle w:val="BulletTabtext"/>
            </w:pPr>
            <w:r w:rsidRPr="002603E0">
              <w:t>Line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1DEFCD8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75168" behindDoc="0" locked="0" layoutInCell="1" allowOverlap="1" wp14:anchorId="74A8DB4E" wp14:editId="0CF2326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62" name="Rechteck: abgerundete Ecken 2932749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57E4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A8DB4E" id="Rechteck: abgerundete Ecken 293274962" o:spid="_x0000_s2278" style="position:absolute;left:0;text-align:left;margin-left:-2.85pt;margin-top:2.85pt;width:64.65pt;height:25.25pt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PoX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fs+h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157E4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8FA2E2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C4D99F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818C9DD" w14:textId="734C0FBD" w:rsidR="005721B8" w:rsidRPr="005D1B93" w:rsidRDefault="002603E0" w:rsidP="00190981">
            <w:pPr>
              <w:pStyle w:val="BulletTabtext"/>
            </w:pPr>
            <w:r w:rsidRPr="002603E0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A04E60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82336" behindDoc="0" locked="0" layoutInCell="1" allowOverlap="1" wp14:anchorId="42855970" wp14:editId="10C4EF5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63" name="Rechteck: abgerundete Ecken 2932749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EC7EB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855970" id="Rechteck: abgerundete Ecken 293274963" o:spid="_x0000_s2279" style="position:absolute;left:0;text-align:left;margin-left:-2.85pt;margin-top:2.85pt;width:64.65pt;height:25.25pt;z-index:2535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7I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uqrs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3EC7EB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9557F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0C884A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796AEC6" w14:textId="0BAAB894" w:rsidR="005721B8" w:rsidRPr="005D1B93" w:rsidRDefault="002603E0" w:rsidP="00190981">
            <w:pPr>
              <w:pStyle w:val="BulletTabtext"/>
            </w:pPr>
            <w:r w:rsidRPr="002603E0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ABBB82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81312" behindDoc="0" locked="0" layoutInCell="1" allowOverlap="1" wp14:anchorId="6E1F75CF" wp14:editId="47F77AC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64" name="Rechteck: abgerundete Ecken 2932749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C70A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1F75CF" id="Rechteck: abgerundete Ecken 293274964" o:spid="_x0000_s2280" style="position:absolute;left:0;text-align:left;margin-left:-2.85pt;margin-top:2.85pt;width:64.65pt;height:25.25pt;z-index:2535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C5vw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8cZC5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2C70A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98A40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A74836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2E259B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79264" behindDoc="0" locked="0" layoutInCell="1" allowOverlap="1" wp14:anchorId="3AB3C455" wp14:editId="1D7FD35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66" name="Rechteck: abgerundete Ecken 2932749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3C4B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B3C455" id="Rechteck: abgerundete Ecken 293274966" o:spid="_x0000_s2281" style="position:absolute;left:0;text-align:left;margin-left:-.45pt;margin-top:5.7pt;width:354.35pt;height:74.25pt;z-index:2535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jYuAw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03C4B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C680593" w14:textId="5AC26211" w:rsidR="005721B8" w:rsidRDefault="005721B8" w:rsidP="005721B8">
      <w:pPr>
        <w:pStyle w:val="Textkrper"/>
      </w:pPr>
    </w:p>
    <w:p w14:paraId="6E390B07" w14:textId="77777777" w:rsidR="005D1CF7" w:rsidRDefault="005D1CF7" w:rsidP="005721B8">
      <w:pPr>
        <w:pStyle w:val="Textkrper"/>
      </w:pPr>
    </w:p>
    <w:p w14:paraId="6DAAB75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1A0A8B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9483D7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36B461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56BBE5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5216" behindDoc="0" locked="0" layoutInCell="1" allowOverlap="1" wp14:anchorId="4BDB57A5" wp14:editId="38BE20C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67" name="Rechteck: abgerundete Ecken 2932749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321A3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DB57A5" id="Rechteck: abgerundete Ecken 293274967" o:spid="_x0000_s2282" style="position:absolute;left:0;text-align:left;margin-left:.05pt;margin-top:2.85pt;width:64.65pt;height:25.25pt;z-index:25754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tWOvw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P97Vj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4321A3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172B4A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8892D6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6240" behindDoc="0" locked="0" layoutInCell="1" allowOverlap="1" wp14:anchorId="70FBF882" wp14:editId="0D79965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68" name="Rechteck: abgerundete Ecken 2932749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240BA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FBF882" id="Rechteck: abgerundete Ecken 293274968" o:spid="_x0000_s2283" style="position:absolute;left:0;text-align:left;margin-left:.15pt;margin-top:2.6pt;width:282.85pt;height:25.25pt;z-index:25754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v6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nh&#10;O/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1240BA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6C3799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B75EA9F" w14:textId="34AFD72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5B6A3C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7264" behindDoc="0" locked="0" layoutInCell="1" allowOverlap="1" wp14:anchorId="0C89CFBE" wp14:editId="1DF365B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69" name="Rechteck: abgerundete Ecken 2932749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DF68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89CFBE" id="Rechteck: abgerundete Ecken 293274969" o:spid="_x0000_s2284" style="position:absolute;left:0;text-align:left;margin-left:-.45pt;margin-top:19.85pt;width:354.35pt;height:25.25pt;z-index:25754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xnRbA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7EDF68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AB54D0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41BB52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600535C" w14:textId="40A35C05" w:rsidR="005721B8" w:rsidRDefault="00932519" w:rsidP="002841C0">
      <w:pPr>
        <w:pStyle w:val="berschrift3nummeriert"/>
      </w:pPr>
      <w:bookmarkStart w:id="31" w:name="_Toc118817698"/>
      <w:r w:rsidRPr="00932519">
        <w:lastRenderedPageBreak/>
        <w:t>FLT 81: EMERGENCY STOP ACTUATED: OPERATING PANEL</w:t>
      </w:r>
      <w:bookmarkEnd w:id="31"/>
    </w:p>
    <w:p w14:paraId="558AB5E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80B4FC2" w14:textId="77777777" w:rsidTr="00932519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4570613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E5132BB" w14:textId="77777777" w:rsidR="005721B8" w:rsidRDefault="00932519" w:rsidP="00190981">
            <w:pPr>
              <w:pStyle w:val="BulletTabtext"/>
            </w:pPr>
            <w:r w:rsidRPr="00932519">
              <w:t>Test whether correct fault message is displayed on control panel</w:t>
            </w:r>
          </w:p>
          <w:p w14:paraId="034D5039" w14:textId="6B75B943" w:rsidR="00932519" w:rsidRDefault="00932519" w:rsidP="00932519">
            <w:pPr>
              <w:pStyle w:val="Abstandshalter"/>
            </w:pPr>
          </w:p>
        </w:tc>
      </w:tr>
      <w:tr w:rsidR="005721B8" w14:paraId="00EC8727" w14:textId="77777777" w:rsidTr="00190981">
        <w:trPr>
          <w:trHeight w:val="170"/>
        </w:trPr>
        <w:tc>
          <w:tcPr>
            <w:tcW w:w="2154" w:type="dxa"/>
          </w:tcPr>
          <w:p w14:paraId="74FF900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B45697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5C1401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D09932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35DEFB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B939FEF" w14:textId="77777777" w:rsidTr="00932519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1ADD822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23D7FD3" w14:textId="7269D73D" w:rsidR="005721B8" w:rsidRDefault="00932519" w:rsidP="00190981">
            <w:pPr>
              <w:pStyle w:val="BulletTabtext"/>
            </w:pPr>
            <w:r w:rsidRPr="00932519">
              <w:t>Machine is running with reduced speed</w:t>
            </w:r>
          </w:p>
          <w:p w14:paraId="4C5D8A68" w14:textId="77777777" w:rsidR="005721B8" w:rsidRDefault="005721B8" w:rsidP="00190981">
            <w:pPr>
              <w:pStyle w:val="Abstandshalter"/>
            </w:pPr>
          </w:p>
        </w:tc>
      </w:tr>
      <w:tr w:rsidR="005721B8" w14:paraId="0E2D403B" w14:textId="77777777" w:rsidTr="00932519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296B59B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B2BE2E5" w14:textId="77777777" w:rsidR="005721B8" w:rsidRDefault="00932519" w:rsidP="00932519">
            <w:pPr>
              <w:pStyle w:val="BulletTabtext"/>
            </w:pPr>
            <w:r w:rsidRPr="00932519">
              <w:t>Press “EMERGENCY STOP” strike button</w:t>
            </w:r>
          </w:p>
          <w:p w14:paraId="13A3CE47" w14:textId="465F9034" w:rsidR="00932519" w:rsidRPr="0008089A" w:rsidRDefault="00932519" w:rsidP="00932519">
            <w:pPr>
              <w:pStyle w:val="Abstandshalter"/>
            </w:pPr>
          </w:p>
        </w:tc>
      </w:tr>
      <w:tr w:rsidR="005721B8" w14:paraId="5DF35CD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905C10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DE88A9C" w14:textId="77777777" w:rsidR="00932519" w:rsidRDefault="00932519" w:rsidP="00932519">
            <w:pPr>
              <w:pStyle w:val="BulletTabtext"/>
            </w:pPr>
            <w:r>
              <w:t>Machine stops</w:t>
            </w:r>
          </w:p>
          <w:p w14:paraId="4D1A4A74" w14:textId="5114E382" w:rsidR="00932519" w:rsidRDefault="00932519" w:rsidP="00932519">
            <w:pPr>
              <w:pStyle w:val="BulletTabtext"/>
            </w:pPr>
            <w:r>
              <w:t>Fault message is displayed on control panel</w:t>
            </w:r>
          </w:p>
          <w:p w14:paraId="5556ECCD" w14:textId="77777777" w:rsidR="005721B8" w:rsidRDefault="00932519" w:rsidP="00932519">
            <w:pPr>
              <w:pStyle w:val="BulletTabtext"/>
            </w:pPr>
            <w:r>
              <w:t>Machine cannot be started as long as fault is active</w:t>
            </w:r>
          </w:p>
          <w:p w14:paraId="30879F34" w14:textId="383145FE" w:rsidR="00932519" w:rsidRDefault="00932519" w:rsidP="00932519">
            <w:pPr>
              <w:pStyle w:val="Abstandshalter"/>
            </w:pPr>
          </w:p>
        </w:tc>
      </w:tr>
      <w:tr w:rsidR="005721B8" w14:paraId="5E8E3EDC" w14:textId="77777777" w:rsidTr="00932519">
        <w:trPr>
          <w:trHeight w:val="431"/>
        </w:trPr>
        <w:tc>
          <w:tcPr>
            <w:tcW w:w="2154" w:type="dxa"/>
            <w:shd w:val="clear" w:color="auto" w:fill="F2F2F2" w:themeFill="background1" w:themeFillShade="F2"/>
          </w:tcPr>
          <w:p w14:paraId="5C3E755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329138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9DFECDA" w14:textId="77777777" w:rsidR="005721B8" w:rsidRDefault="005721B8" w:rsidP="00190981">
            <w:pPr>
              <w:pStyle w:val="Abstandshalter"/>
            </w:pPr>
          </w:p>
        </w:tc>
      </w:tr>
      <w:tr w:rsidR="005721B8" w14:paraId="6FDBCEF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B65920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422E7B3" w14:textId="77777777" w:rsidR="00932519" w:rsidRDefault="00932519" w:rsidP="00932519">
            <w:pPr>
              <w:pStyle w:val="BulletTabtext"/>
            </w:pPr>
            <w:r>
              <w:t>Unlock “EMERGENCY STOP” strike button</w:t>
            </w:r>
          </w:p>
          <w:p w14:paraId="30394717" w14:textId="77777777" w:rsidR="005721B8" w:rsidRDefault="00932519" w:rsidP="00932519">
            <w:pPr>
              <w:pStyle w:val="BulletTabtext"/>
            </w:pPr>
            <w:r>
              <w:t>Press “Reset”</w:t>
            </w:r>
          </w:p>
          <w:p w14:paraId="64280F32" w14:textId="2B09C0E1" w:rsidR="00932519" w:rsidRDefault="00932519" w:rsidP="00932519">
            <w:pPr>
              <w:pStyle w:val="Abstandshalter"/>
            </w:pPr>
          </w:p>
        </w:tc>
      </w:tr>
    </w:tbl>
    <w:p w14:paraId="5EA0102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111CB2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D9999F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8B3753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7A571F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75ACE0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2AC4AE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6C23351" w14:textId="3AFAEBC7" w:rsidR="005721B8" w:rsidRDefault="00932519" w:rsidP="00190981">
            <w:pPr>
              <w:pStyle w:val="BulletTabtext"/>
            </w:pPr>
            <w:r w:rsidRPr="0093251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3379BA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83360" behindDoc="0" locked="0" layoutInCell="1" allowOverlap="1" wp14:anchorId="1D921871" wp14:editId="08C05D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70" name="Rechteck: abgerundete Ecken 2932749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C23CE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921871" id="Rechteck: abgerundete Ecken 293274970" o:spid="_x0000_s2285" style="position:absolute;left:0;text-align:left;margin-left:-2.85pt;margin-top:2.85pt;width:64.65pt;height:25.25pt;z-index:2535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AiYs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BC23CE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A55832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19EA84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EAB6FEF" w14:textId="2A8C5418" w:rsidR="005721B8" w:rsidRPr="005D1B93" w:rsidRDefault="00932519" w:rsidP="00190981">
            <w:pPr>
              <w:pStyle w:val="BulletTabtext"/>
            </w:pPr>
            <w:r w:rsidRPr="0093251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1F1F52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90528" behindDoc="0" locked="0" layoutInCell="1" allowOverlap="1" wp14:anchorId="56C819EE" wp14:editId="559799D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71" name="Rechteck: abgerundete Ecken 293274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A6675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C819EE" id="Rechteck: abgerundete Ecken 293274971" o:spid="_x0000_s2286" style="position:absolute;left:0;text-align:left;margin-left:-2.85pt;margin-top:2.85pt;width:64.65pt;height:25.25pt;z-index:2535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6cVG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5A6675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522B45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D9611D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1365FD0" w14:textId="5059AB24" w:rsidR="005721B8" w:rsidRPr="005D1B93" w:rsidRDefault="00932519" w:rsidP="00190981">
            <w:pPr>
              <w:pStyle w:val="BulletTabtext"/>
            </w:pPr>
            <w:r w:rsidRPr="0093251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E065CC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89504" behindDoc="0" locked="0" layoutInCell="1" allowOverlap="1" wp14:anchorId="33F50FBE" wp14:editId="5B69A89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72" name="Rechteck: abgerundete Ecken 293274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D677A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F50FBE" id="Rechteck: abgerundete Ecken 293274972" o:spid="_x0000_s2287" style="position:absolute;left:0;text-align:left;margin-left:-2.85pt;margin-top:2.85pt;width:64.65pt;height:25.25pt;z-index:2535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p6l5Y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BD677A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E64A2F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803CBD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4B066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87456" behindDoc="0" locked="0" layoutInCell="1" allowOverlap="1" wp14:anchorId="296B41C9" wp14:editId="12C7919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74" name="Rechteck: abgerundete Ecken 2932749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4569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6B41C9" id="Rechteck: abgerundete Ecken 293274974" o:spid="_x0000_s2288" style="position:absolute;left:0;text-align:left;margin-left:-.45pt;margin-top:5.7pt;width:354.35pt;height:74.25pt;z-index:2535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MmvQ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IzsMm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94569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C81F5DC" w14:textId="677C5FC9" w:rsidR="005721B8" w:rsidRDefault="005721B8" w:rsidP="005721B8">
      <w:pPr>
        <w:pStyle w:val="Textkrper"/>
      </w:pPr>
    </w:p>
    <w:p w14:paraId="2973A226" w14:textId="77777777" w:rsidR="005D1CF7" w:rsidRDefault="005D1CF7" w:rsidP="005721B8">
      <w:pPr>
        <w:pStyle w:val="Textkrper"/>
      </w:pPr>
    </w:p>
    <w:p w14:paraId="10C1D44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E39609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6F8D1E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29A44C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34DF58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49312" behindDoc="0" locked="0" layoutInCell="1" allowOverlap="1" wp14:anchorId="0D2911F8" wp14:editId="7BA30ED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75" name="Rechteck: abgerundete Ecken 2932749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FA9E7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2911F8" id="Rechteck: abgerundete Ecken 293274975" o:spid="_x0000_s2289" style="position:absolute;left:0;text-align:left;margin-left:.05pt;margin-top:2.85pt;width:64.65pt;height:25.25pt;z-index:25754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3G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NkT3G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6FA9E7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0D1882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160EB8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0336" behindDoc="0" locked="0" layoutInCell="1" allowOverlap="1" wp14:anchorId="397D2D57" wp14:editId="1241375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76" name="Rechteck: abgerundete Ecken 2932749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9F40D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7D2D57" id="Rechteck: abgerundete Ecken 293274976" o:spid="_x0000_s2290" style="position:absolute;left:0;text-align:left;margin-left:.15pt;margin-top:2.6pt;width:282.85pt;height:25.25pt;z-index:25755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B0&#10;Zs5w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779F40D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838D2A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A3AFE3D" w14:textId="5B60150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4380F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1360" behindDoc="0" locked="0" layoutInCell="1" allowOverlap="1" wp14:anchorId="6AF53BE1" wp14:editId="5D070B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77" name="Rechteck: abgerundete Ecken 2932749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87FFC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F53BE1" id="Rechteck: abgerundete Ecken 293274977" o:spid="_x0000_s2291" style="position:absolute;left:0;text-align:left;margin-left:-.45pt;margin-top:19.85pt;width:354.35pt;height:25.25pt;z-index:2575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DMW9Vl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3387FFC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5C7BF8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6F7213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52CF88A" w14:textId="0841D8F4" w:rsidR="005721B8" w:rsidRDefault="00932519" w:rsidP="002841C0">
      <w:pPr>
        <w:pStyle w:val="berschrift3nummeriert"/>
      </w:pPr>
      <w:bookmarkStart w:id="32" w:name="_Toc118817699"/>
      <w:r w:rsidRPr="00932519">
        <w:lastRenderedPageBreak/>
        <w:t>FLT 83: GUARD BASIC MACHINE: SAFETY RELAY NOT ACTIVE</w:t>
      </w:r>
      <w:bookmarkEnd w:id="32"/>
    </w:p>
    <w:p w14:paraId="0947A7B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37D2859" w14:textId="77777777" w:rsidTr="00932519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1CF8F7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436E02D" w14:textId="77777777" w:rsidR="005721B8" w:rsidRDefault="00932519" w:rsidP="00190981">
            <w:pPr>
              <w:pStyle w:val="BulletTabtext"/>
            </w:pPr>
            <w:r w:rsidRPr="00932519">
              <w:t>Test whether correct fault message is displayed on control panel</w:t>
            </w:r>
          </w:p>
          <w:p w14:paraId="1647971E" w14:textId="5FA47C06" w:rsidR="00932519" w:rsidRDefault="00932519" w:rsidP="00932519">
            <w:pPr>
              <w:pStyle w:val="Abstandshalter"/>
            </w:pPr>
          </w:p>
        </w:tc>
      </w:tr>
      <w:tr w:rsidR="005721B8" w14:paraId="53824778" w14:textId="77777777" w:rsidTr="00190981">
        <w:trPr>
          <w:trHeight w:val="170"/>
        </w:trPr>
        <w:tc>
          <w:tcPr>
            <w:tcW w:w="2154" w:type="dxa"/>
          </w:tcPr>
          <w:p w14:paraId="0381BEF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388D5E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5F58E3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7FCB6E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501ED3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46D45E1" w14:textId="77777777" w:rsidTr="00932519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7FD5119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F4C0C4C" w14:textId="77777777" w:rsidR="005721B8" w:rsidRDefault="00932519" w:rsidP="00932519">
            <w:pPr>
              <w:pStyle w:val="BulletTabtext"/>
            </w:pPr>
            <w:r w:rsidRPr="00932519">
              <w:t>Machine is ready in automatic mode</w:t>
            </w:r>
          </w:p>
          <w:p w14:paraId="4EF191A5" w14:textId="146F5CE9" w:rsidR="00932519" w:rsidRDefault="00932519" w:rsidP="00932519">
            <w:pPr>
              <w:pStyle w:val="Abstandshalter"/>
            </w:pPr>
          </w:p>
        </w:tc>
      </w:tr>
      <w:tr w:rsidR="005721B8" w14:paraId="6A0E2495" w14:textId="77777777" w:rsidTr="00932519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0F1E818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D056C22" w14:textId="77777777" w:rsidR="005721B8" w:rsidRDefault="00932519" w:rsidP="00932519">
            <w:pPr>
              <w:pStyle w:val="BulletTabtext"/>
            </w:pPr>
            <w:r w:rsidRPr="00932519">
              <w:t>Disconnect input “=CAR1.F91-K01“ Pin ”A1“</w:t>
            </w:r>
          </w:p>
          <w:p w14:paraId="388BE648" w14:textId="273AFCEA" w:rsidR="00932519" w:rsidRPr="0008089A" w:rsidRDefault="00932519" w:rsidP="00932519">
            <w:pPr>
              <w:pStyle w:val="Abstandshalter"/>
            </w:pPr>
          </w:p>
        </w:tc>
      </w:tr>
      <w:tr w:rsidR="005721B8" w14:paraId="1408B9D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9E4C7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18C463E" w14:textId="77777777" w:rsidR="00932519" w:rsidRDefault="00932519" w:rsidP="00932519">
            <w:pPr>
              <w:pStyle w:val="BulletTabtext"/>
            </w:pPr>
            <w:r>
              <w:t>Fault message is displayed on control panel</w:t>
            </w:r>
          </w:p>
          <w:p w14:paraId="6B1FBC34" w14:textId="77777777" w:rsidR="005721B8" w:rsidRDefault="00932519" w:rsidP="00932519">
            <w:pPr>
              <w:pStyle w:val="BulletTabtext"/>
            </w:pPr>
            <w:r>
              <w:t>Machine cannot be started as long as fault is active</w:t>
            </w:r>
          </w:p>
          <w:p w14:paraId="70F221D4" w14:textId="60E9243A" w:rsidR="00932519" w:rsidRDefault="00932519" w:rsidP="00932519">
            <w:pPr>
              <w:pStyle w:val="Abstandshalter"/>
            </w:pPr>
          </w:p>
        </w:tc>
      </w:tr>
      <w:tr w:rsidR="005721B8" w14:paraId="418D7D4B" w14:textId="77777777" w:rsidTr="00932519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DCDBE9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914EEF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32019E0" w14:textId="77777777" w:rsidR="005721B8" w:rsidRDefault="005721B8" w:rsidP="00190981">
            <w:pPr>
              <w:pStyle w:val="Abstandshalter"/>
            </w:pPr>
          </w:p>
        </w:tc>
      </w:tr>
      <w:tr w:rsidR="005721B8" w14:paraId="6FD93FB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769391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E9B074F" w14:textId="77777777" w:rsidR="00932519" w:rsidRDefault="00932519" w:rsidP="00932519">
            <w:pPr>
              <w:pStyle w:val="BulletTabtext"/>
            </w:pPr>
            <w:r>
              <w:t>Reconnect input “=CAR1.F91-K01“ Pin ”A1“</w:t>
            </w:r>
          </w:p>
          <w:p w14:paraId="72A379B9" w14:textId="77777777" w:rsidR="005721B8" w:rsidRDefault="00932519" w:rsidP="00932519">
            <w:pPr>
              <w:pStyle w:val="BulletTabtext"/>
            </w:pPr>
            <w:r>
              <w:t>Press “Reset”</w:t>
            </w:r>
          </w:p>
          <w:p w14:paraId="140DC8B3" w14:textId="58E209EC" w:rsidR="00932519" w:rsidRDefault="00932519" w:rsidP="00932519">
            <w:pPr>
              <w:pStyle w:val="Abstandshalter"/>
            </w:pPr>
          </w:p>
        </w:tc>
      </w:tr>
    </w:tbl>
    <w:p w14:paraId="7C6EFEC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E6744C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31700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A2FAD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F7D8BC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DEC677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AC756A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C53E08A" w14:textId="7A3370A9" w:rsidR="005721B8" w:rsidRDefault="00932519" w:rsidP="00190981">
            <w:pPr>
              <w:pStyle w:val="BulletTabtext"/>
            </w:pPr>
            <w:r w:rsidRPr="00932519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8D9FDD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92576" behindDoc="0" locked="0" layoutInCell="1" allowOverlap="1" wp14:anchorId="2D48FA77" wp14:editId="63BD647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78" name="Rechteck: abgerundete Ecken 2932749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5D2C1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48FA77" id="Rechteck: abgerundete Ecken 293274978" o:spid="_x0000_s2292" style="position:absolute;left:0;text-align:left;margin-left:-2.85pt;margin-top:2.85pt;width:64.65pt;height:25.25pt;z-index:2535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g6agr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25D2C1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4F5BA9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1492C5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F363090" w14:textId="4C1D55FC" w:rsidR="005721B8" w:rsidRPr="005D1B93" w:rsidRDefault="00932519" w:rsidP="00190981">
            <w:pPr>
              <w:pStyle w:val="BulletTabtext"/>
            </w:pPr>
            <w:r w:rsidRPr="0093251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CF1D7E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99744" behindDoc="0" locked="0" layoutInCell="1" allowOverlap="1" wp14:anchorId="73C3529C" wp14:editId="27452BC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79" name="Rechteck: abgerundete Ecken 2932749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230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C3529C" id="Rechteck: abgerundete Ecken 293274979" o:spid="_x0000_s2293" style="position:absolute;left:0;text-align:left;margin-left:-2.85pt;margin-top:2.85pt;width:64.65pt;height:25.25pt;z-index:2535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sr/z0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B7230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245B06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26D357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2A8014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596672" behindDoc="0" locked="0" layoutInCell="1" allowOverlap="1" wp14:anchorId="738D20A0" wp14:editId="08297CE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82" name="Rechteck: abgerundete Ecken 2932749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6B19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8D20A0" id="Rechteck: abgerundete Ecken 293274982" o:spid="_x0000_s2294" style="position:absolute;left:0;text-align:left;margin-left:-.45pt;margin-top:5.7pt;width:354.35pt;height:74.25pt;z-index:25359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Mn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18RD&#10;J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0C6B19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68C1377" w14:textId="77777777" w:rsidR="005721B8" w:rsidRDefault="005721B8" w:rsidP="005721B8">
      <w:pPr>
        <w:pStyle w:val="Textkrper"/>
      </w:pPr>
    </w:p>
    <w:p w14:paraId="06D39CBD" w14:textId="7B2D3242" w:rsidR="005721B8" w:rsidRDefault="005721B8" w:rsidP="005721B8">
      <w:pPr>
        <w:pStyle w:val="Textkrper"/>
      </w:pPr>
    </w:p>
    <w:p w14:paraId="0FEDFCB9" w14:textId="77777777" w:rsidR="005D1CF7" w:rsidRDefault="005D1CF7" w:rsidP="005721B8">
      <w:pPr>
        <w:pStyle w:val="Textkrper"/>
      </w:pPr>
    </w:p>
    <w:p w14:paraId="016B297E" w14:textId="40718E5E" w:rsidR="00932519" w:rsidRDefault="00932519" w:rsidP="005721B8">
      <w:pPr>
        <w:pStyle w:val="Textkrper"/>
      </w:pPr>
    </w:p>
    <w:p w14:paraId="5F6F8EFA" w14:textId="77777777" w:rsidR="00932519" w:rsidRDefault="00932519" w:rsidP="005721B8">
      <w:pPr>
        <w:pStyle w:val="Textkrper"/>
      </w:pPr>
    </w:p>
    <w:p w14:paraId="7F30A8B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0D61DF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8C48AA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709232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49594B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3408" behindDoc="0" locked="0" layoutInCell="1" allowOverlap="1" wp14:anchorId="3AA8AD2A" wp14:editId="7407ED8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83" name="Rechteck: abgerundete Ecken 2932749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B39AA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A8AD2A" id="Rechteck: abgerundete Ecken 293274983" o:spid="_x0000_s2295" style="position:absolute;left:0;text-align:left;margin-left:.05pt;margin-top:2.85pt;width:64.65pt;height:25.25pt;z-index:25755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1U+hB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03B39AA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977D1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4BD64F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4432" behindDoc="0" locked="0" layoutInCell="1" allowOverlap="1" wp14:anchorId="6F309355" wp14:editId="359119B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84" name="Rechteck: abgerundete Ecken 2932749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4148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309355" id="Rechteck: abgerundete Ecken 293274984" o:spid="_x0000_s2296" style="position:absolute;left:0;text-align:left;margin-left:.15pt;margin-top:2.6pt;width:282.85pt;height:25.25pt;z-index:25755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BML&#10;Zn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C4148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302CF4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1491B60" w14:textId="67CD990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CABE8A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5456" behindDoc="0" locked="0" layoutInCell="1" allowOverlap="1" wp14:anchorId="1A955D3A" wp14:editId="6F262D5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85" name="Rechteck: abgerundete Ecken 2932749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22B7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955D3A" id="Rechteck: abgerundete Ecken 293274985" o:spid="_x0000_s2297" style="position:absolute;left:0;text-align:left;margin-left:-.45pt;margin-top:19.85pt;width:354.35pt;height:25.25pt;z-index:25755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Ks2fW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F822B7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A08F9A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DD6C769" w14:textId="77777777" w:rsidR="005721B8" w:rsidRDefault="005721B8" w:rsidP="005721B8">
      <w:pPr>
        <w:rPr>
          <w:rFonts w:ascii="Arial" w:hAnsi="Arial"/>
        </w:rPr>
      </w:pPr>
    </w:p>
    <w:p w14:paraId="4A4894D5" w14:textId="3D2191F5" w:rsidR="005721B8" w:rsidRDefault="009C7220" w:rsidP="002841C0">
      <w:pPr>
        <w:pStyle w:val="berschrift3nummeriert"/>
      </w:pPr>
      <w:bookmarkStart w:id="33" w:name="_Toc118817700"/>
      <w:r w:rsidRPr="009C7220">
        <w:lastRenderedPageBreak/>
        <w:t>FLT 86: GUARD OPEN: BOTTOM</w:t>
      </w:r>
      <w:bookmarkEnd w:id="33"/>
    </w:p>
    <w:p w14:paraId="5D827C7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D68674D" w14:textId="77777777" w:rsidTr="009C7220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1EE510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E324D41" w14:textId="77777777" w:rsidR="005721B8" w:rsidRDefault="009C7220" w:rsidP="00190981">
            <w:pPr>
              <w:pStyle w:val="BulletTabtext"/>
            </w:pPr>
            <w:r w:rsidRPr="009C7220">
              <w:t>Test whether correct fault message is displayed on control panel</w:t>
            </w:r>
          </w:p>
          <w:p w14:paraId="5EA6506E" w14:textId="4C25B8E0" w:rsidR="009C7220" w:rsidRDefault="009C7220" w:rsidP="009C7220">
            <w:pPr>
              <w:pStyle w:val="Abstandshalter"/>
            </w:pPr>
          </w:p>
        </w:tc>
      </w:tr>
      <w:tr w:rsidR="005721B8" w14:paraId="0EACA4AA" w14:textId="77777777" w:rsidTr="00190981">
        <w:trPr>
          <w:trHeight w:val="170"/>
        </w:trPr>
        <w:tc>
          <w:tcPr>
            <w:tcW w:w="2154" w:type="dxa"/>
          </w:tcPr>
          <w:p w14:paraId="194FB89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26819A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ADB8C5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035B97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817F9E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D87A524" w14:textId="77777777" w:rsidTr="009C7220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251DE73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4ED366A" w14:textId="77777777" w:rsidR="005721B8" w:rsidRDefault="009C7220" w:rsidP="009C7220">
            <w:pPr>
              <w:pStyle w:val="BulletTabtext"/>
            </w:pPr>
            <w:r w:rsidRPr="009C7220">
              <w:t>Machine is ready in automatic mode</w:t>
            </w:r>
          </w:p>
          <w:p w14:paraId="6003D177" w14:textId="2DFF4455" w:rsidR="009C7220" w:rsidRDefault="009C7220" w:rsidP="009C7220">
            <w:pPr>
              <w:pStyle w:val="Abstandshalter"/>
            </w:pPr>
          </w:p>
        </w:tc>
      </w:tr>
      <w:tr w:rsidR="005721B8" w14:paraId="37EE94C8" w14:textId="77777777" w:rsidTr="009C7220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7D7009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DAA5B44" w14:textId="77777777" w:rsidR="005721B8" w:rsidRDefault="009C7220" w:rsidP="009C7220">
            <w:pPr>
              <w:pStyle w:val="BulletTabtext"/>
            </w:pPr>
            <w:r w:rsidRPr="009C7220">
              <w:t>Open guard door bottom</w:t>
            </w:r>
          </w:p>
          <w:p w14:paraId="354F2296" w14:textId="46992EEF" w:rsidR="009C7220" w:rsidRPr="0008089A" w:rsidRDefault="009C7220" w:rsidP="009C7220">
            <w:pPr>
              <w:pStyle w:val="Abstandshalter"/>
            </w:pPr>
          </w:p>
        </w:tc>
      </w:tr>
      <w:tr w:rsidR="005721B8" w14:paraId="0FE8A69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6CE90A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EFD4EA" w14:textId="77777777" w:rsidR="009C7220" w:rsidRDefault="009C7220" w:rsidP="009C7220">
            <w:pPr>
              <w:pStyle w:val="BulletTabtext"/>
            </w:pPr>
            <w:r>
              <w:t>Fault message is displayed on control panel</w:t>
            </w:r>
          </w:p>
          <w:p w14:paraId="20B3F63E" w14:textId="77777777" w:rsidR="005721B8" w:rsidRDefault="009C7220" w:rsidP="009C7220">
            <w:pPr>
              <w:pStyle w:val="BulletTabtext"/>
            </w:pPr>
            <w:r>
              <w:t>Machine cannot be started as long as fault is active</w:t>
            </w:r>
          </w:p>
          <w:p w14:paraId="6B35F443" w14:textId="1671A42C" w:rsidR="009C7220" w:rsidRDefault="009C7220" w:rsidP="009C7220">
            <w:pPr>
              <w:pStyle w:val="Abstandshalter"/>
            </w:pPr>
          </w:p>
        </w:tc>
      </w:tr>
      <w:tr w:rsidR="005721B8" w14:paraId="1F17DE45" w14:textId="77777777" w:rsidTr="009C7220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6B4C29F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3F23E7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F5370B6" w14:textId="77777777" w:rsidR="005721B8" w:rsidRDefault="005721B8" w:rsidP="00190981">
            <w:pPr>
              <w:pStyle w:val="Abstandshalter"/>
            </w:pPr>
          </w:p>
        </w:tc>
      </w:tr>
      <w:tr w:rsidR="005721B8" w14:paraId="07A253E4" w14:textId="77777777" w:rsidTr="009C7220">
        <w:trPr>
          <w:trHeight w:val="222"/>
        </w:trPr>
        <w:tc>
          <w:tcPr>
            <w:tcW w:w="2154" w:type="dxa"/>
            <w:shd w:val="clear" w:color="auto" w:fill="F2F2F2" w:themeFill="background1" w:themeFillShade="F2"/>
          </w:tcPr>
          <w:p w14:paraId="7213457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CC7117E" w14:textId="77777777" w:rsidR="005721B8" w:rsidRDefault="009C7220" w:rsidP="009C7220">
            <w:pPr>
              <w:pStyle w:val="BulletTabtext"/>
            </w:pPr>
            <w:r w:rsidRPr="009C7220">
              <w:t>Close guard door bottom</w:t>
            </w:r>
          </w:p>
          <w:p w14:paraId="504F2745" w14:textId="71E36C85" w:rsidR="009C7220" w:rsidRDefault="009C7220" w:rsidP="009C7220">
            <w:pPr>
              <w:pStyle w:val="Abstandshalter"/>
            </w:pPr>
          </w:p>
        </w:tc>
      </w:tr>
    </w:tbl>
    <w:p w14:paraId="797912C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3A8479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4D2BBB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78C19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A76A5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139FE6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9CED1C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E52B767" w14:textId="03EE008D" w:rsidR="005721B8" w:rsidRDefault="009C7220" w:rsidP="00190981">
            <w:pPr>
              <w:pStyle w:val="BulletTabtext"/>
            </w:pPr>
            <w:r w:rsidRPr="009C7220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652CAC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00768" behindDoc="0" locked="0" layoutInCell="1" allowOverlap="1" wp14:anchorId="26A585EC" wp14:editId="370F6E3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86" name="Rechteck: abgerundete Ecken 2932749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CA74F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A585EC" id="Rechteck: abgerundete Ecken 293274986" o:spid="_x0000_s2298" style="position:absolute;left:0;text-align:left;margin-left:-2.85pt;margin-top:2.85pt;width:64.65pt;height:25.25pt;z-index:2536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jhTV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FCA74F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1B8DAF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8E15B2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873E288" w14:textId="0F86C324" w:rsidR="005721B8" w:rsidRPr="005D1B93" w:rsidRDefault="009C7220" w:rsidP="00190981">
            <w:pPr>
              <w:pStyle w:val="BulletTabtext"/>
            </w:pPr>
            <w:r w:rsidRPr="009C7220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0C647A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07936" behindDoc="0" locked="0" layoutInCell="1" allowOverlap="1" wp14:anchorId="66036E98" wp14:editId="2CB6B5C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87" name="Rechteck: abgerundete Ecken 2932749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F5B71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036E98" id="Rechteck: abgerundete Ecken 293274987" o:spid="_x0000_s2299" style="position:absolute;left:0;text-align:left;margin-left:-2.85pt;margin-top:2.85pt;width:64.65pt;height:25.25pt;z-index:2536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kpxm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4F5B71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BB21A1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001209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64B240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04864" behindDoc="0" locked="0" layoutInCell="1" allowOverlap="1" wp14:anchorId="3694636C" wp14:editId="75B7083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90" name="Rechteck: abgerundete Ecken 2932749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3BE9E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94636C" id="Rechteck: abgerundete Ecken 293274990" o:spid="_x0000_s2300" style="position:absolute;left:0;text-align:left;margin-left:-.45pt;margin-top:5.7pt;width:354.35pt;height:74.25pt;z-index:2536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3tVcX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53BE9E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A9F3C91" w14:textId="77777777" w:rsidR="005721B8" w:rsidRDefault="005721B8" w:rsidP="005721B8">
      <w:pPr>
        <w:pStyle w:val="Textkrper"/>
      </w:pPr>
    </w:p>
    <w:p w14:paraId="49E375A5" w14:textId="72120305" w:rsidR="005721B8" w:rsidRDefault="005721B8" w:rsidP="005721B8">
      <w:pPr>
        <w:pStyle w:val="Textkrper"/>
      </w:pPr>
    </w:p>
    <w:p w14:paraId="380ABCF2" w14:textId="1CEBB982" w:rsidR="009C7220" w:rsidRDefault="009C7220" w:rsidP="005721B8">
      <w:pPr>
        <w:pStyle w:val="Textkrper"/>
      </w:pPr>
    </w:p>
    <w:p w14:paraId="1A387A69" w14:textId="4BFBA290" w:rsidR="009C7220" w:rsidRDefault="009C7220" w:rsidP="005721B8">
      <w:pPr>
        <w:pStyle w:val="Textkrper"/>
      </w:pPr>
    </w:p>
    <w:p w14:paraId="5A263EBA" w14:textId="6EA82B31" w:rsidR="009C7220" w:rsidRDefault="009C7220" w:rsidP="005721B8">
      <w:pPr>
        <w:pStyle w:val="Textkrper"/>
      </w:pPr>
    </w:p>
    <w:p w14:paraId="448DFAAD" w14:textId="77777777" w:rsidR="005D1CF7" w:rsidRDefault="005D1CF7" w:rsidP="005721B8">
      <w:pPr>
        <w:pStyle w:val="Textkrper"/>
      </w:pPr>
    </w:p>
    <w:p w14:paraId="3625153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4BBF09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7AC4D8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828014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1C4C4B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7504" behindDoc="0" locked="0" layoutInCell="1" allowOverlap="1" wp14:anchorId="09C3FC7B" wp14:editId="3EB9B8F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91" name="Rechteck: abgerundete Ecken 2932749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89181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C3FC7B" id="Rechteck: abgerundete Ecken 293274991" o:spid="_x0000_s2301" style="position:absolute;left:0;text-align:left;margin-left:.05pt;margin-top:2.85pt;width:64.65pt;height:25.25pt;z-index:25755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+o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BHp+o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689181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4BBCA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348A3A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8528" behindDoc="0" locked="0" layoutInCell="1" allowOverlap="1" wp14:anchorId="75F919F1" wp14:editId="7065205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4992" name="Rechteck: abgerundete Ecken 2932749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6ED82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F919F1" id="Rechteck: abgerundete Ecken 293274992" o:spid="_x0000_s2302" style="position:absolute;left:0;text-align:left;margin-left:.15pt;margin-top:2.6pt;width:282.85pt;height:25.25pt;z-index:25755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gb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yWyWca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XG7hplF+cBHC5XWOyp6Sx20+iMvK3pZe+E8w/C0vjRoNJK&#10;8ff0KRXS42F/4qxC++u9+4CnqSAtZzsa55y7nxthgTP1TdO8zEaTSZj/KEymFxkJ9lSzOtXoTXON&#10;1A8jWl5GxmPAezUcS4vNC22eZfBKKqEl+c659HYQrn23Zmh3SVguI4xm3gh/p5+MDOSh1KFpn9sX&#10;YU3f3p4G4zsOoy/mbxq8wwZLjcuNx7KO3X+sa/8ItC9iN/W7LSykUzmij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Cc&#10;6B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46ED82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D6B545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909113D" w14:textId="7143A98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BE749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59552" behindDoc="0" locked="0" layoutInCell="1" allowOverlap="1" wp14:anchorId="7295C7AC" wp14:editId="771A024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4993" name="Rechteck: abgerundete Ecken 293274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67B5F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95C7AC" id="Rechteck: abgerundete Ecken 293274993" o:spid="_x0000_s2303" style="position:absolute;left:0;text-align:left;margin-left:-.45pt;margin-top:19.85pt;width:354.35pt;height:25.25pt;z-index:25755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ih8w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B67B5F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2EFDC8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98E8A6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C608F9A" w14:textId="44E4D258" w:rsidR="005721B8" w:rsidRDefault="009C7220" w:rsidP="002841C0">
      <w:pPr>
        <w:pStyle w:val="berschrift3nummeriert"/>
      </w:pPr>
      <w:bookmarkStart w:id="34" w:name="_Toc118817701"/>
      <w:r w:rsidRPr="009C7220">
        <w:lastRenderedPageBreak/>
        <w:t>FLT 86: GUARD 8 OPEN</w:t>
      </w:r>
      <w:bookmarkEnd w:id="34"/>
    </w:p>
    <w:p w14:paraId="3F71B5E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E2B738B" w14:textId="77777777" w:rsidTr="009C7220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85D1AA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EB16778" w14:textId="77777777" w:rsidR="005721B8" w:rsidRDefault="009C7220" w:rsidP="00190981">
            <w:pPr>
              <w:pStyle w:val="BulletTabtext"/>
            </w:pPr>
            <w:r w:rsidRPr="009C7220">
              <w:t>Test whether correct fault message is displayed on control panel</w:t>
            </w:r>
          </w:p>
          <w:p w14:paraId="76D4D63A" w14:textId="189CB3FB" w:rsidR="009C7220" w:rsidRDefault="009C7220" w:rsidP="009C7220">
            <w:pPr>
              <w:pStyle w:val="Abstandshalter"/>
            </w:pPr>
          </w:p>
        </w:tc>
      </w:tr>
      <w:tr w:rsidR="005721B8" w14:paraId="56A4F386" w14:textId="77777777" w:rsidTr="00190981">
        <w:trPr>
          <w:trHeight w:val="170"/>
        </w:trPr>
        <w:tc>
          <w:tcPr>
            <w:tcW w:w="2154" w:type="dxa"/>
          </w:tcPr>
          <w:p w14:paraId="43FC7AB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7FD2C9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7768EE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11F44E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7A2467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6731D7E" w14:textId="77777777" w:rsidTr="009C7220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3AAD24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C25E188" w14:textId="77777777" w:rsidR="005721B8" w:rsidRDefault="009C7220" w:rsidP="009C7220">
            <w:pPr>
              <w:pStyle w:val="BulletTabtext"/>
            </w:pPr>
            <w:r w:rsidRPr="009C7220">
              <w:t>Machine is ready in automatic mode</w:t>
            </w:r>
          </w:p>
          <w:p w14:paraId="4CC5AC63" w14:textId="12247840" w:rsidR="009C7220" w:rsidRDefault="009C7220" w:rsidP="009C7220">
            <w:pPr>
              <w:pStyle w:val="Abstandshalter"/>
            </w:pPr>
          </w:p>
        </w:tc>
      </w:tr>
      <w:tr w:rsidR="005721B8" w14:paraId="603552FD" w14:textId="77777777" w:rsidTr="009C7220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193F483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D86AD7E" w14:textId="77777777" w:rsidR="005721B8" w:rsidRDefault="009C7220" w:rsidP="009C7220">
            <w:pPr>
              <w:pStyle w:val="BulletTabtext"/>
            </w:pPr>
            <w:r w:rsidRPr="009C7220">
              <w:t>Open guard door 8</w:t>
            </w:r>
          </w:p>
          <w:p w14:paraId="463451DD" w14:textId="2DDACA11" w:rsidR="009C7220" w:rsidRPr="0008089A" w:rsidRDefault="009C7220" w:rsidP="009C7220">
            <w:pPr>
              <w:pStyle w:val="Abstandshalter"/>
            </w:pPr>
          </w:p>
        </w:tc>
      </w:tr>
      <w:tr w:rsidR="005721B8" w14:paraId="7E693E2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8BDAD9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3B42719" w14:textId="77777777" w:rsidR="009C7220" w:rsidRDefault="009C7220" w:rsidP="009C7220">
            <w:pPr>
              <w:pStyle w:val="BulletTabtext"/>
            </w:pPr>
            <w:r>
              <w:t>Fault message is displayed on control panel</w:t>
            </w:r>
          </w:p>
          <w:p w14:paraId="51ED860D" w14:textId="60393D31" w:rsidR="005721B8" w:rsidRDefault="009C7220" w:rsidP="009C7220">
            <w:pPr>
              <w:pStyle w:val="BulletTabtext"/>
            </w:pPr>
            <w:r>
              <w:t>Machine cannot be started as long as fault is active</w:t>
            </w:r>
          </w:p>
          <w:p w14:paraId="17930666" w14:textId="4798F4A0" w:rsidR="009C7220" w:rsidRDefault="009C7220" w:rsidP="009C7220">
            <w:pPr>
              <w:pStyle w:val="Abstandshalter"/>
            </w:pPr>
          </w:p>
        </w:tc>
      </w:tr>
      <w:tr w:rsidR="005721B8" w14:paraId="41E92A8E" w14:textId="77777777" w:rsidTr="009C7220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682933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55B90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5A76562" w14:textId="77777777" w:rsidR="005721B8" w:rsidRDefault="005721B8" w:rsidP="00190981">
            <w:pPr>
              <w:pStyle w:val="Abstandshalter"/>
            </w:pPr>
          </w:p>
        </w:tc>
      </w:tr>
      <w:tr w:rsidR="005721B8" w14:paraId="77F4A8F4" w14:textId="77777777" w:rsidTr="009C7220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07CFD0CB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51C4E7E" w14:textId="77777777" w:rsidR="005721B8" w:rsidRDefault="009C7220" w:rsidP="009C7220">
            <w:pPr>
              <w:pStyle w:val="BulletTabtext"/>
            </w:pPr>
            <w:r w:rsidRPr="009C7220">
              <w:t>Close guard door 8</w:t>
            </w:r>
          </w:p>
          <w:p w14:paraId="50B62D4C" w14:textId="688518FB" w:rsidR="009C7220" w:rsidRDefault="009C7220" w:rsidP="009C7220">
            <w:pPr>
              <w:pStyle w:val="Abstandshalter"/>
            </w:pPr>
          </w:p>
        </w:tc>
      </w:tr>
    </w:tbl>
    <w:p w14:paraId="00028B83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E7F378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AEBF3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EB45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E1AB8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07FA5C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18156A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9E66277" w14:textId="665D3DB3" w:rsidR="005721B8" w:rsidRDefault="009C7220" w:rsidP="00190981">
            <w:pPr>
              <w:pStyle w:val="BulletTabtext"/>
            </w:pPr>
            <w:r w:rsidRPr="009C7220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65C5D9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08960" behindDoc="0" locked="0" layoutInCell="1" allowOverlap="1" wp14:anchorId="3BD53953" wp14:editId="7E050A8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94" name="Rechteck: abgerundete Ecken 2932749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BCEED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D53953" id="Rechteck: abgerundete Ecken 293274994" o:spid="_x0000_s2304" style="position:absolute;left:0;text-align:left;margin-left:-2.85pt;margin-top:2.85pt;width:64.65pt;height:25.25pt;z-index:2536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JTR0J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4BCEED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246F0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C078C0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8949082" w14:textId="409E6B5F" w:rsidR="005721B8" w:rsidRPr="005D1B93" w:rsidRDefault="009C7220" w:rsidP="00190981">
            <w:pPr>
              <w:pStyle w:val="BulletTabtext"/>
            </w:pPr>
            <w:r w:rsidRPr="009C7220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678B78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16128" behindDoc="0" locked="0" layoutInCell="1" allowOverlap="1" wp14:anchorId="2271D408" wp14:editId="03DFFB7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95" name="Rechteck: abgerundete Ecken 2932749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2AE3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71D408" id="Rechteck: abgerundete Ecken 293274995" o:spid="_x0000_s2305" style="position:absolute;left:0;text-align:left;margin-left:-2.85pt;margin-top:2.85pt;width:64.65pt;height:25.25pt;z-index:2536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0nWvw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FC0nW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F22AE3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29609E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02227A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9587B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13056" behindDoc="0" locked="0" layoutInCell="1" allowOverlap="1" wp14:anchorId="0F778067" wp14:editId="7685AF2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4998" name="Rechteck: abgerundete Ecken 293274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43861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778067" id="Rechteck: abgerundete Ecken 293274998" o:spid="_x0000_s2306" style="position:absolute;left:0;text-align:left;margin-left:-.45pt;margin-top:5.7pt;width:354.35pt;height:74.25pt;z-index:2536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2zQ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Iz2zQ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843861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1071254" w14:textId="22E0F15E" w:rsidR="005721B8" w:rsidRDefault="005721B8" w:rsidP="005721B8">
      <w:pPr>
        <w:pStyle w:val="Textkrper"/>
      </w:pPr>
    </w:p>
    <w:p w14:paraId="2A985F8B" w14:textId="4C2DF1F0" w:rsidR="009C7220" w:rsidRDefault="009C7220" w:rsidP="005721B8">
      <w:pPr>
        <w:pStyle w:val="Textkrper"/>
      </w:pPr>
    </w:p>
    <w:p w14:paraId="19A7642C" w14:textId="304BE714" w:rsidR="009C7220" w:rsidRDefault="009C7220" w:rsidP="005721B8">
      <w:pPr>
        <w:pStyle w:val="Textkrper"/>
      </w:pPr>
    </w:p>
    <w:p w14:paraId="6AECA96E" w14:textId="77777777" w:rsidR="005D1CF7" w:rsidRDefault="005D1CF7" w:rsidP="005721B8">
      <w:pPr>
        <w:pStyle w:val="Textkrper"/>
      </w:pPr>
    </w:p>
    <w:p w14:paraId="7177DA03" w14:textId="77777777" w:rsidR="009C7220" w:rsidRDefault="009C7220" w:rsidP="005721B8">
      <w:pPr>
        <w:pStyle w:val="Textkrper"/>
      </w:pPr>
    </w:p>
    <w:p w14:paraId="2756DC76" w14:textId="77777777" w:rsidR="005721B8" w:rsidRDefault="005721B8" w:rsidP="005721B8">
      <w:pPr>
        <w:pStyle w:val="Textkrper"/>
      </w:pPr>
    </w:p>
    <w:p w14:paraId="4A545A5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E66478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11A42F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787367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941A3C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1600" behindDoc="0" locked="0" layoutInCell="1" allowOverlap="1" wp14:anchorId="019E67A8" wp14:editId="34FB59E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4999" name="Rechteck: abgerundete Ecken 2932749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BE2F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9E67A8" id="Rechteck: abgerundete Ecken 293274999" o:spid="_x0000_s2307" style="position:absolute;left:0;text-align:left;margin-left:.05pt;margin-top:2.85pt;width:64.65pt;height:25.25pt;z-index:25756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bf5ES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17BE2F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634479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EAAED8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2624" behindDoc="0" locked="0" layoutInCell="1" allowOverlap="1" wp14:anchorId="29B47312" wp14:editId="0AAF467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00" name="Rechteck: abgerundete Ecken 2932750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BF09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B47312" id="Rechteck: abgerundete Ecken 293275000" o:spid="_x0000_s2308" style="position:absolute;left:0;text-align:left;margin-left:.15pt;margin-top:2.6pt;width:282.85pt;height:25.25pt;z-index:25756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" filled="f" strokecolor="black [3213]" strokeweight=".5pt">
                      <v:textbox>
                        <w:txbxContent>
                          <w:p w14:paraId="48BF09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4E3B81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4D3D666" w14:textId="771E7F2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DD4C9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3648" behindDoc="0" locked="0" layoutInCell="1" allowOverlap="1" wp14:anchorId="012EA839" wp14:editId="75F846E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01" name="Rechteck: abgerundete Ecken 2932750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ECAE0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2EA839" id="Rechteck: abgerundete Ecken 293275001" o:spid="_x0000_s2309" style="position:absolute;left:0;text-align:left;margin-left:-.45pt;margin-top:19.85pt;width:354.35pt;height:25.25pt;z-index:25756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VnYC/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3ECAE0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73B0B9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F19755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EB651AF" w14:textId="5EA24F19" w:rsidR="005721B8" w:rsidRDefault="009C7220" w:rsidP="002841C0">
      <w:pPr>
        <w:pStyle w:val="berschrift3nummeriert"/>
      </w:pPr>
      <w:bookmarkStart w:id="35" w:name="_Toc118817702"/>
      <w:r w:rsidRPr="009C7220">
        <w:lastRenderedPageBreak/>
        <w:t>FLT 87: GUARD OPEN: CARTON BELT</w:t>
      </w:r>
      <w:bookmarkEnd w:id="35"/>
    </w:p>
    <w:p w14:paraId="4368755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2CA2FAA" w14:textId="77777777" w:rsidTr="009C7220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969C75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BD51BDA" w14:textId="77777777" w:rsidR="005721B8" w:rsidRDefault="009C7220" w:rsidP="00190981">
            <w:pPr>
              <w:pStyle w:val="BulletTabtext"/>
            </w:pPr>
            <w:r w:rsidRPr="009C7220">
              <w:t>Test whether correct fault message is displayed on control panel</w:t>
            </w:r>
          </w:p>
          <w:p w14:paraId="0A106A49" w14:textId="1CD328E8" w:rsidR="009C7220" w:rsidRDefault="009C7220" w:rsidP="009C7220">
            <w:pPr>
              <w:pStyle w:val="Abstandshalter"/>
            </w:pPr>
          </w:p>
        </w:tc>
      </w:tr>
      <w:tr w:rsidR="005721B8" w14:paraId="30709BBD" w14:textId="77777777" w:rsidTr="00190981">
        <w:trPr>
          <w:trHeight w:val="170"/>
        </w:trPr>
        <w:tc>
          <w:tcPr>
            <w:tcW w:w="2154" w:type="dxa"/>
          </w:tcPr>
          <w:p w14:paraId="119348A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A5600F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75FC22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B13737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4421D0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30E74C1" w14:textId="77777777" w:rsidTr="009C7220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3869E9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98C63BB" w14:textId="77777777" w:rsidR="009C7220" w:rsidRDefault="009C7220" w:rsidP="00190981">
            <w:pPr>
              <w:pStyle w:val="BulletTabtext"/>
            </w:pPr>
            <w:r w:rsidRPr="009C7220">
              <w:t>Machine is ready in automatic mode</w:t>
            </w:r>
          </w:p>
          <w:p w14:paraId="32ED421F" w14:textId="77777777" w:rsidR="005721B8" w:rsidRDefault="005721B8" w:rsidP="00190981">
            <w:pPr>
              <w:pStyle w:val="Abstandshalter"/>
            </w:pPr>
          </w:p>
        </w:tc>
      </w:tr>
      <w:tr w:rsidR="005721B8" w14:paraId="5D92CC5E" w14:textId="77777777" w:rsidTr="009C7220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CA1F39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7D5733A" w14:textId="77777777" w:rsidR="005721B8" w:rsidRDefault="009C7220" w:rsidP="009C7220">
            <w:pPr>
              <w:pStyle w:val="BulletTabtext"/>
            </w:pPr>
            <w:r w:rsidRPr="009C7220">
              <w:t>Open guard door front carton belt</w:t>
            </w:r>
          </w:p>
          <w:p w14:paraId="4DBCC307" w14:textId="1989D5A2" w:rsidR="009C7220" w:rsidRPr="0008089A" w:rsidRDefault="009C7220" w:rsidP="009C7220">
            <w:pPr>
              <w:pStyle w:val="Abstandshalter"/>
            </w:pPr>
          </w:p>
        </w:tc>
      </w:tr>
      <w:tr w:rsidR="005721B8" w14:paraId="6BC9918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3B7106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CAB31A7" w14:textId="77777777" w:rsidR="009C7220" w:rsidRDefault="009C7220" w:rsidP="009C7220">
            <w:pPr>
              <w:pStyle w:val="BulletTabtext"/>
            </w:pPr>
            <w:r>
              <w:t>Fault message is displayed on control panel</w:t>
            </w:r>
          </w:p>
          <w:p w14:paraId="03332F57" w14:textId="77777777" w:rsidR="005721B8" w:rsidRDefault="009C7220" w:rsidP="009C7220">
            <w:pPr>
              <w:pStyle w:val="BulletTabtext"/>
            </w:pPr>
            <w:r>
              <w:t>Machine cannot be started as long as fault is active</w:t>
            </w:r>
          </w:p>
          <w:p w14:paraId="4A3B9B81" w14:textId="2296832E" w:rsidR="009C7220" w:rsidRDefault="009C7220" w:rsidP="009C7220">
            <w:pPr>
              <w:pStyle w:val="Abstandshalter"/>
            </w:pPr>
          </w:p>
        </w:tc>
      </w:tr>
      <w:tr w:rsidR="005721B8" w14:paraId="396FB7CD" w14:textId="77777777" w:rsidTr="009C7220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EE081D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CA4CC7B" w14:textId="77777777" w:rsidR="005721B8" w:rsidRDefault="009C7220" w:rsidP="009C7220">
            <w:pPr>
              <w:pStyle w:val="BulletTabtext"/>
            </w:pPr>
            <w:r>
              <w:t>Test can only be performed at standstill, because guard is locked while running</w:t>
            </w:r>
          </w:p>
          <w:p w14:paraId="57E2F8CD" w14:textId="0D51227D" w:rsidR="009C7220" w:rsidRDefault="009C7220" w:rsidP="009C7220">
            <w:pPr>
              <w:pStyle w:val="Abstandshalter"/>
            </w:pPr>
          </w:p>
        </w:tc>
      </w:tr>
      <w:tr w:rsidR="005721B8" w14:paraId="5D5D03A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528AB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2511FEE" w14:textId="77777777" w:rsidR="009C7220" w:rsidRDefault="009C7220" w:rsidP="009C7220">
            <w:pPr>
              <w:pStyle w:val="BulletTabtext"/>
            </w:pPr>
            <w:r>
              <w:t>Close guard door front carton belt</w:t>
            </w:r>
          </w:p>
          <w:p w14:paraId="75AD771A" w14:textId="77777777" w:rsidR="005721B8" w:rsidRDefault="009C7220" w:rsidP="009C7220">
            <w:pPr>
              <w:pStyle w:val="BulletTabtext"/>
            </w:pPr>
            <w:r>
              <w:t>Press “Reset”</w:t>
            </w:r>
          </w:p>
          <w:p w14:paraId="3203F865" w14:textId="552B356D" w:rsidR="009C7220" w:rsidRDefault="009C7220" w:rsidP="009C7220">
            <w:pPr>
              <w:pStyle w:val="Abstandshalter"/>
            </w:pPr>
          </w:p>
        </w:tc>
      </w:tr>
    </w:tbl>
    <w:p w14:paraId="5462B42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22B08F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A7024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70E64A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377FB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7DDDC6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803A6C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F21D8DE" w14:textId="56FE01EC" w:rsidR="005721B8" w:rsidRDefault="009C7220" w:rsidP="00190981">
            <w:pPr>
              <w:pStyle w:val="BulletTabtext"/>
            </w:pPr>
            <w:r w:rsidRPr="009C7220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0898C7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17152" behindDoc="0" locked="0" layoutInCell="1" allowOverlap="1" wp14:anchorId="50C49985" wp14:editId="2142545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02" name="Rechteck: abgerundete Ecken 2932750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DD0F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C49985" id="Rechteck: abgerundete Ecken 293275002" o:spid="_x0000_s2310" style="position:absolute;left:0;text-align:left;margin-left:-2.85pt;margin-top:2.85pt;width:64.65pt;height:25.25pt;z-index:2536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" filled="f" strokecolor="black [3213]" strokeweight=".5pt">
                      <v:textbox>
                        <w:txbxContent>
                          <w:p w14:paraId="09DD0F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7AF0D4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55D90A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183D8DE" w14:textId="3F68021E" w:rsidR="005721B8" w:rsidRPr="005D1B93" w:rsidRDefault="009C7220" w:rsidP="00190981">
            <w:pPr>
              <w:pStyle w:val="BulletTabtext"/>
            </w:pPr>
            <w:r w:rsidRPr="009C7220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A23BA4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24320" behindDoc="0" locked="0" layoutInCell="1" allowOverlap="1" wp14:anchorId="08A96878" wp14:editId="66196A2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03" name="Rechteck: abgerundete Ecken 2932750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B0E32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A96878" id="Rechteck: abgerundete Ecken 293275003" o:spid="_x0000_s2311" style="position:absolute;left:0;text-align:left;margin-left:-2.85pt;margin-top:2.85pt;width:64.65pt;height:25.25pt;z-index:2536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" filled="f" strokecolor="black [3213]" strokeweight=".5pt">
                      <v:textbox>
                        <w:txbxContent>
                          <w:p w14:paraId="00B0E32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E2C76B7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42CDC0B" w14:textId="25B47503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802601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21248" behindDoc="0" locked="0" layoutInCell="1" allowOverlap="1" wp14:anchorId="602DDEA6" wp14:editId="5AC37EA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06" name="Rechteck: abgerundete Ecken 2932750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55C6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2DDEA6" id="Rechteck: abgerundete Ecken 293275006" o:spid="_x0000_s2312" style="position:absolute;left:0;text-align:left;margin-left:-.45pt;margin-top:5.7pt;width:354.35pt;height:74.25pt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dY/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EudY/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155C6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AD34510" w14:textId="01E708A7" w:rsidR="005721B8" w:rsidRDefault="005721B8" w:rsidP="005721B8">
      <w:pPr>
        <w:pStyle w:val="Textkrper"/>
      </w:pPr>
    </w:p>
    <w:p w14:paraId="1743A48B" w14:textId="77777777" w:rsidR="005D1CF7" w:rsidRDefault="005D1CF7" w:rsidP="005721B8">
      <w:pPr>
        <w:pStyle w:val="Textkrper"/>
      </w:pPr>
    </w:p>
    <w:p w14:paraId="460D56F2" w14:textId="31B0FF80" w:rsidR="005721B8" w:rsidRDefault="005721B8" w:rsidP="005721B8">
      <w:pPr>
        <w:pStyle w:val="Textkrper"/>
      </w:pPr>
    </w:p>
    <w:p w14:paraId="17F41193" w14:textId="77777777" w:rsidR="001D0000" w:rsidRDefault="001D0000" w:rsidP="005721B8">
      <w:pPr>
        <w:pStyle w:val="Textkrper"/>
      </w:pPr>
    </w:p>
    <w:p w14:paraId="08CD5D8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3A7B1B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98AC9A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C6801C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D19533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5696" behindDoc="0" locked="0" layoutInCell="1" allowOverlap="1" wp14:anchorId="18DE287B" wp14:editId="1DC3B46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07" name="Rechteck: abgerundete Ecken 2932750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BA44B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DE287B" id="Rechteck: abgerundete Ecken 293275007" o:spid="_x0000_s2313" style="position:absolute;left:0;text-align:left;margin-left:.05pt;margin-top:2.85pt;width:64.65pt;height:25.25pt;z-index:25756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" filled="f" strokecolor="black [3213]" strokeweight=".5pt">
                      <v:textbox>
                        <w:txbxContent>
                          <w:p w14:paraId="42BA44B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F9B0F1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A9FE88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6720" behindDoc="0" locked="0" layoutInCell="1" allowOverlap="1" wp14:anchorId="77ED86D8" wp14:editId="6E5B171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08" name="Rechteck: abgerundete Ecken 2932750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EA11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ED86D8" id="Rechteck: abgerundete Ecken 293275008" o:spid="_x0000_s2314" style="position:absolute;left:0;text-align:left;margin-left:.15pt;margin-top:2.6pt;width:282.85pt;height:25.25pt;z-index:2575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" filled="f" strokecolor="black [3213]" strokeweight=".5pt">
                      <v:textbox>
                        <w:txbxContent>
                          <w:p w14:paraId="7EEA11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E4FD34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35AC33B" w14:textId="667627C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C0075E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7744" behindDoc="0" locked="0" layoutInCell="1" allowOverlap="1" wp14:anchorId="37918255" wp14:editId="6441BA8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09" name="Rechteck: abgerundete Ecken 2932750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BEAE8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918255" id="Rechteck: abgerundete Ecken 293275009" o:spid="_x0000_s2315" style="position:absolute;left:0;text-align:left;margin-left:-.45pt;margin-top:19.85pt;width:354.35pt;height:25.25pt;z-index:25756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uFwQ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4BEAE8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8B876C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7699C7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9A37DBB" w14:textId="131E91AD" w:rsidR="005721B8" w:rsidRDefault="001D0000" w:rsidP="002841C0">
      <w:pPr>
        <w:pStyle w:val="berschrift3nummeriert"/>
      </w:pPr>
      <w:bookmarkStart w:id="36" w:name="_Toc118817703"/>
      <w:r w:rsidRPr="001D0000">
        <w:lastRenderedPageBreak/>
        <w:t>FLT 87: GUARD 7 OPEN</w:t>
      </w:r>
      <w:bookmarkEnd w:id="36"/>
    </w:p>
    <w:p w14:paraId="401B513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F71BE88" w14:textId="77777777" w:rsidTr="001D0000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30876F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F0C1C9D" w14:textId="77777777" w:rsidR="005721B8" w:rsidRDefault="001D0000" w:rsidP="00190981">
            <w:pPr>
              <w:pStyle w:val="BulletTabtext"/>
            </w:pPr>
            <w:r w:rsidRPr="001D0000">
              <w:t>Test whether correct fault message is displayed on control panel</w:t>
            </w:r>
          </w:p>
          <w:p w14:paraId="26C99BFB" w14:textId="55D95E86" w:rsidR="001D0000" w:rsidRDefault="001D0000" w:rsidP="001D0000">
            <w:pPr>
              <w:pStyle w:val="Abstandshalter"/>
            </w:pPr>
          </w:p>
        </w:tc>
      </w:tr>
      <w:tr w:rsidR="005721B8" w14:paraId="0B3D7572" w14:textId="77777777" w:rsidTr="00190981">
        <w:trPr>
          <w:trHeight w:val="170"/>
        </w:trPr>
        <w:tc>
          <w:tcPr>
            <w:tcW w:w="2154" w:type="dxa"/>
          </w:tcPr>
          <w:p w14:paraId="69A732C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E54188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3D72F6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FCF42B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D3E8DE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736F4F8" w14:textId="77777777" w:rsidTr="001D0000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EC670A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31465CB" w14:textId="77777777" w:rsidR="005721B8" w:rsidRDefault="001D0000" w:rsidP="001D0000">
            <w:pPr>
              <w:pStyle w:val="BulletTabtext"/>
            </w:pPr>
            <w:r w:rsidRPr="001D0000">
              <w:t>Machine is ready in automatic mode</w:t>
            </w:r>
          </w:p>
          <w:p w14:paraId="11DA8542" w14:textId="4A142D23" w:rsidR="001D0000" w:rsidRDefault="001D0000" w:rsidP="001D0000">
            <w:pPr>
              <w:pStyle w:val="Abstandshalter"/>
            </w:pPr>
          </w:p>
        </w:tc>
      </w:tr>
      <w:tr w:rsidR="005721B8" w14:paraId="2866D915" w14:textId="77777777" w:rsidTr="001D0000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260863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8C578D6" w14:textId="77777777" w:rsidR="005721B8" w:rsidRDefault="001D0000" w:rsidP="001D0000">
            <w:pPr>
              <w:pStyle w:val="BulletTabtext"/>
            </w:pPr>
            <w:r w:rsidRPr="001D0000">
              <w:t>Open guard door 7</w:t>
            </w:r>
          </w:p>
          <w:p w14:paraId="7BDB555D" w14:textId="2F6BE1E2" w:rsidR="001D0000" w:rsidRPr="0008089A" w:rsidRDefault="001D0000" w:rsidP="001D0000">
            <w:pPr>
              <w:pStyle w:val="Abstandshalter"/>
            </w:pPr>
          </w:p>
        </w:tc>
      </w:tr>
      <w:tr w:rsidR="005721B8" w14:paraId="20C04C7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A2BDB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F0B92A9" w14:textId="77777777" w:rsidR="001D0000" w:rsidRDefault="001D0000" w:rsidP="001D0000">
            <w:pPr>
              <w:pStyle w:val="BulletTabtext"/>
            </w:pPr>
            <w:r>
              <w:t>Fault message is displayed on control panel</w:t>
            </w:r>
          </w:p>
          <w:p w14:paraId="22100D9E" w14:textId="77777777" w:rsidR="005721B8" w:rsidRDefault="001D0000" w:rsidP="001D0000">
            <w:pPr>
              <w:pStyle w:val="BulletTabtext"/>
            </w:pPr>
            <w:r>
              <w:t>Machine cannot be started as long as fault is active</w:t>
            </w:r>
          </w:p>
          <w:p w14:paraId="1FA1E44E" w14:textId="524AFE71" w:rsidR="001D0000" w:rsidRDefault="001D0000" w:rsidP="001D0000">
            <w:pPr>
              <w:pStyle w:val="Abstandshalter"/>
            </w:pPr>
          </w:p>
        </w:tc>
      </w:tr>
      <w:tr w:rsidR="005721B8" w14:paraId="3B1EC15B" w14:textId="77777777" w:rsidTr="001D0000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C43548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66BF7C6" w14:textId="77777777" w:rsidR="005721B8" w:rsidRDefault="001D0000" w:rsidP="001D0000">
            <w:pPr>
              <w:pStyle w:val="BulletTabtext"/>
            </w:pPr>
            <w:r>
              <w:t>Test can only be performed at standstill, because guard is locked while running</w:t>
            </w:r>
          </w:p>
          <w:p w14:paraId="743F4AA0" w14:textId="470B453C" w:rsidR="001D0000" w:rsidRDefault="001D0000" w:rsidP="001D0000">
            <w:pPr>
              <w:pStyle w:val="Abstandshalter"/>
            </w:pPr>
          </w:p>
        </w:tc>
      </w:tr>
      <w:tr w:rsidR="005721B8" w14:paraId="2998FE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28426D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BE1976B" w14:textId="77777777" w:rsidR="001D0000" w:rsidRDefault="001D0000" w:rsidP="001D0000">
            <w:pPr>
              <w:pStyle w:val="BulletTabtext"/>
            </w:pPr>
            <w:r>
              <w:t>Close guard door 7</w:t>
            </w:r>
          </w:p>
          <w:p w14:paraId="54E94D6C" w14:textId="71E8EC84" w:rsidR="005721B8" w:rsidRDefault="001D0000" w:rsidP="001D0000">
            <w:pPr>
              <w:pStyle w:val="BulletTabtext"/>
            </w:pPr>
            <w:r>
              <w:t>Press “Reset”</w:t>
            </w:r>
          </w:p>
          <w:p w14:paraId="4A188451" w14:textId="23FDA680" w:rsidR="001D0000" w:rsidRDefault="001D0000" w:rsidP="001D0000">
            <w:pPr>
              <w:pStyle w:val="Abstandshalter"/>
            </w:pPr>
          </w:p>
        </w:tc>
      </w:tr>
    </w:tbl>
    <w:p w14:paraId="6D66789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5EDAA6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F2DFC0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22A35B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5A940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429D6B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9AE434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D57ADD2" w14:textId="2E6B4B85" w:rsidR="005721B8" w:rsidRDefault="001D0000" w:rsidP="00190981">
            <w:pPr>
              <w:pStyle w:val="BulletTabtext"/>
            </w:pPr>
            <w:r w:rsidRPr="001D0000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7B41F8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25344" behindDoc="0" locked="0" layoutInCell="1" allowOverlap="1" wp14:anchorId="489E1ACC" wp14:editId="7476D5B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10" name="Rechteck: abgerundete Ecken 2932750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3A4D9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9E1ACC" id="Rechteck: abgerundete Ecken 293275010" o:spid="_x0000_s2316" style="position:absolute;left:0;text-align:left;margin-left:-2.85pt;margin-top:2.85pt;width:64.65pt;height:25.25pt;z-index:2536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xRu6n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23A4D9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A579C0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41EA9B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7624BD2" w14:textId="2F7A0B84" w:rsidR="005721B8" w:rsidRPr="005D1B93" w:rsidRDefault="001D0000" w:rsidP="00190981">
            <w:pPr>
              <w:pStyle w:val="BulletTabtext"/>
            </w:pPr>
            <w:r w:rsidRPr="001D0000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103657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32512" behindDoc="0" locked="0" layoutInCell="1" allowOverlap="1" wp14:anchorId="0DF1532E" wp14:editId="7E10B7B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11" name="Rechteck: abgerundete Ecken 2932750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BF0D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F1532E" id="Rechteck: abgerundete Ecken 293275011" o:spid="_x0000_s2317" style="position:absolute;left:0;text-align:left;margin-left:-2.85pt;margin-top:2.85pt;width:64.65pt;height:25.25pt;z-index:2536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e5BvQ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SV3uQ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1BF0D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DE0B8E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E99BB1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AAA2F2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29440" behindDoc="0" locked="0" layoutInCell="1" allowOverlap="1" wp14:anchorId="408AB247" wp14:editId="23E633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14" name="Rechteck: abgerundete Ecken 2932750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36F8B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8AB247" id="Rechteck: abgerundete Ecken 293275014" o:spid="_x0000_s2318" style="position:absolute;left:0;text-align:left;margin-left:-.45pt;margin-top:5.7pt;width:354.35pt;height:74.25pt;z-index:2536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6e6vQ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Sy6e6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536F8B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1222A72" w14:textId="77777777" w:rsidR="005721B8" w:rsidRDefault="005721B8" w:rsidP="005721B8">
      <w:pPr>
        <w:pStyle w:val="Textkrper"/>
      </w:pPr>
    </w:p>
    <w:p w14:paraId="66C3178D" w14:textId="3D2B138B" w:rsidR="005721B8" w:rsidRDefault="005721B8" w:rsidP="005721B8">
      <w:pPr>
        <w:pStyle w:val="Textkrper"/>
      </w:pPr>
    </w:p>
    <w:p w14:paraId="0BFB40DB" w14:textId="4CD3CDB1" w:rsidR="001D0000" w:rsidRDefault="001D0000" w:rsidP="005721B8">
      <w:pPr>
        <w:pStyle w:val="Textkrper"/>
      </w:pPr>
    </w:p>
    <w:p w14:paraId="7486EEA4" w14:textId="0E21F5B8" w:rsidR="005D1CF7" w:rsidRDefault="005D1CF7" w:rsidP="005721B8">
      <w:pPr>
        <w:pStyle w:val="Textkrper"/>
      </w:pPr>
    </w:p>
    <w:p w14:paraId="47DC552E" w14:textId="77777777" w:rsidR="005D1CF7" w:rsidRDefault="005D1CF7" w:rsidP="005721B8">
      <w:pPr>
        <w:pStyle w:val="Textkrper"/>
      </w:pPr>
    </w:p>
    <w:p w14:paraId="656B68A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BA5961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9A556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FCB84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DA01C3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69792" behindDoc="0" locked="0" layoutInCell="1" allowOverlap="1" wp14:anchorId="51430FBC" wp14:editId="14BF8E5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15" name="Rechteck: abgerundete Ecken 2932750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EF80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430FBC" id="Rechteck: abgerundete Ecken 293275015" o:spid="_x0000_s2319" style="position:absolute;left:0;text-align:left;margin-left:.05pt;margin-top:2.85pt;width:64.65pt;height:25.25pt;z-index:25756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I0JDhC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48EF80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266A54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6DF32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0816" behindDoc="0" locked="0" layoutInCell="1" allowOverlap="1" wp14:anchorId="13C480CA" wp14:editId="748D8F6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16" name="Rechteck: abgerundete Ecken 2932750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1740C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C480CA" id="Rechteck: abgerundete Ecken 293275016" o:spid="_x0000_s2320" style="position:absolute;left:0;text-align:left;margin-left:.15pt;margin-top:2.6pt;width:282.85pt;height:25.25pt;z-index:2575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5j&#10;qu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71740C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7C53A6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A7CB1A7" w14:textId="776181D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CB8025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1840" behindDoc="0" locked="0" layoutInCell="1" allowOverlap="1" wp14:anchorId="75C39AAA" wp14:editId="6C115EC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17" name="Rechteck: abgerundete Ecken 2932750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1D215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C39AAA" id="Rechteck: abgerundete Ecken 293275017" o:spid="_x0000_s2321" style="position:absolute;left:0;text-align:left;margin-left:-.45pt;margin-top:19.85pt;width:354.35pt;height:25.25pt;z-index:25757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Zesf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21D215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A3EF06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DD56E23" w14:textId="46AC981A" w:rsidR="005721B8" w:rsidRDefault="001D0000" w:rsidP="002841C0">
      <w:pPr>
        <w:pStyle w:val="berschrift3nummeriert"/>
      </w:pPr>
      <w:bookmarkStart w:id="37" w:name="_Toc118817704"/>
      <w:r w:rsidRPr="001D0000">
        <w:lastRenderedPageBreak/>
        <w:t>FLT 88: GUARD OPEN: INSERTION REAR</w:t>
      </w:r>
      <w:bookmarkEnd w:id="37"/>
    </w:p>
    <w:p w14:paraId="0FEF112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3B06B79" w14:textId="77777777" w:rsidTr="001D0000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172CAB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1E2E13B" w14:textId="77777777" w:rsidR="005721B8" w:rsidRDefault="001D0000" w:rsidP="00190981">
            <w:pPr>
              <w:pStyle w:val="BulletTabtext"/>
            </w:pPr>
            <w:r w:rsidRPr="001D0000">
              <w:t>Test whether correct fault message is displayed on control panel</w:t>
            </w:r>
          </w:p>
          <w:p w14:paraId="0BD84A8B" w14:textId="15ACD137" w:rsidR="001D0000" w:rsidRDefault="001D0000" w:rsidP="001D0000">
            <w:pPr>
              <w:pStyle w:val="Abstandshalter"/>
            </w:pPr>
          </w:p>
        </w:tc>
      </w:tr>
      <w:tr w:rsidR="005721B8" w14:paraId="019B1986" w14:textId="77777777" w:rsidTr="00190981">
        <w:trPr>
          <w:trHeight w:val="170"/>
        </w:trPr>
        <w:tc>
          <w:tcPr>
            <w:tcW w:w="2154" w:type="dxa"/>
          </w:tcPr>
          <w:p w14:paraId="2217C48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4DBDC3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623C01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62ED55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DBC26A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A93371B" w14:textId="77777777" w:rsidTr="001D0000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3D8327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05A4A14" w14:textId="77777777" w:rsidR="001D0000" w:rsidRDefault="001D0000" w:rsidP="00190981">
            <w:pPr>
              <w:pStyle w:val="BulletTabtext"/>
            </w:pPr>
            <w:r w:rsidRPr="001D0000">
              <w:t>Machine is ready in automatic mode</w:t>
            </w:r>
          </w:p>
          <w:p w14:paraId="3EC805CC" w14:textId="5D0B668C" w:rsidR="005721B8" w:rsidRDefault="005721B8" w:rsidP="00190981">
            <w:pPr>
              <w:pStyle w:val="Abstandshalter"/>
            </w:pPr>
            <w:r>
              <w:t xml:space="preserve"> </w:t>
            </w:r>
          </w:p>
        </w:tc>
      </w:tr>
      <w:tr w:rsidR="005721B8" w14:paraId="0101D282" w14:textId="77777777" w:rsidTr="001D0000">
        <w:trPr>
          <w:trHeight w:val="136"/>
        </w:trPr>
        <w:tc>
          <w:tcPr>
            <w:tcW w:w="2154" w:type="dxa"/>
            <w:shd w:val="clear" w:color="auto" w:fill="F2F2F2" w:themeFill="background1" w:themeFillShade="F2"/>
          </w:tcPr>
          <w:p w14:paraId="1CB5D20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2EC644F" w14:textId="77777777" w:rsidR="005721B8" w:rsidRDefault="001D0000" w:rsidP="001D0000">
            <w:pPr>
              <w:pStyle w:val="BulletTabtext"/>
            </w:pPr>
            <w:r w:rsidRPr="001D0000">
              <w:t>Open guard door insertion rear</w:t>
            </w:r>
          </w:p>
          <w:p w14:paraId="33A5F702" w14:textId="227739AD" w:rsidR="001D0000" w:rsidRPr="0008089A" w:rsidRDefault="001D0000" w:rsidP="001D0000">
            <w:pPr>
              <w:pStyle w:val="Abstandshalter"/>
            </w:pPr>
          </w:p>
        </w:tc>
      </w:tr>
      <w:tr w:rsidR="005721B8" w14:paraId="5F19056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F5835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D8064C2" w14:textId="77777777" w:rsidR="001D0000" w:rsidRDefault="001D0000" w:rsidP="001D0000">
            <w:pPr>
              <w:pStyle w:val="BulletTabtext"/>
            </w:pPr>
            <w:r>
              <w:t>Fault message is displayed on control panel</w:t>
            </w:r>
          </w:p>
          <w:p w14:paraId="7CA579CA" w14:textId="77777777" w:rsidR="005721B8" w:rsidRDefault="001D0000" w:rsidP="001D0000">
            <w:pPr>
              <w:pStyle w:val="BulletTabtext"/>
            </w:pPr>
            <w:r>
              <w:t>Machine cannot be started as long as fault is active</w:t>
            </w:r>
          </w:p>
          <w:p w14:paraId="14AD8020" w14:textId="6B537B13" w:rsidR="001D0000" w:rsidRDefault="001D0000" w:rsidP="001D0000">
            <w:pPr>
              <w:pStyle w:val="Abstandshalter"/>
            </w:pPr>
          </w:p>
        </w:tc>
      </w:tr>
      <w:tr w:rsidR="005721B8" w14:paraId="5F66B3EB" w14:textId="77777777" w:rsidTr="001D0000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5DF0CF4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4BC91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86ED824" w14:textId="77777777" w:rsidR="005721B8" w:rsidRDefault="005721B8" w:rsidP="00190981">
            <w:pPr>
              <w:pStyle w:val="Abstandshalter"/>
            </w:pPr>
          </w:p>
        </w:tc>
      </w:tr>
      <w:tr w:rsidR="005721B8" w14:paraId="06D7226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1F07D9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2780881" w14:textId="77777777" w:rsidR="001D0000" w:rsidRDefault="001D0000" w:rsidP="001D0000">
            <w:pPr>
              <w:pStyle w:val="BulletTabtext"/>
            </w:pPr>
            <w:r>
              <w:t>Close guard door insertion rear</w:t>
            </w:r>
          </w:p>
          <w:p w14:paraId="04198965" w14:textId="77777777" w:rsidR="005721B8" w:rsidRDefault="001D0000" w:rsidP="001D0000">
            <w:pPr>
              <w:pStyle w:val="BulletTabtext"/>
            </w:pPr>
            <w:r>
              <w:t>Press “Reset”</w:t>
            </w:r>
          </w:p>
          <w:p w14:paraId="24525D6F" w14:textId="5CA01384" w:rsidR="001D0000" w:rsidRDefault="001D0000" w:rsidP="001D0000">
            <w:pPr>
              <w:pStyle w:val="Abstandshalter"/>
            </w:pPr>
          </w:p>
        </w:tc>
      </w:tr>
    </w:tbl>
    <w:p w14:paraId="064F69F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CA4904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F9FEF9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B7075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9A150C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0D00E0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040A1D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3A45DAA" w14:textId="77777777" w:rsidR="001D0000" w:rsidRDefault="001D0000" w:rsidP="001D0000">
            <w:pPr>
              <w:pStyle w:val="BulletTabtext"/>
            </w:pPr>
            <w:r>
              <w:t>Fault message is displayed on control panel</w:t>
            </w:r>
          </w:p>
          <w:p w14:paraId="1A8D2346" w14:textId="1B1408D6" w:rsidR="005721B8" w:rsidRDefault="005721B8" w:rsidP="001D0000">
            <w:pPr>
              <w:pStyle w:val="BulletTabtext"/>
              <w:numPr>
                <w:ilvl w:val="0"/>
                <w:numId w:val="0"/>
              </w:numPr>
            </w:pPr>
          </w:p>
        </w:tc>
        <w:tc>
          <w:tcPr>
            <w:tcW w:w="1417" w:type="dxa"/>
            <w:tcBorders>
              <w:bottom w:val="nil"/>
            </w:tcBorders>
          </w:tcPr>
          <w:p w14:paraId="338F056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33536" behindDoc="0" locked="0" layoutInCell="1" allowOverlap="1" wp14:anchorId="716DA4DF" wp14:editId="165B023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18" name="Rechteck: abgerundete Ecken 2932750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948A3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6DA4DF" id="Rechteck: abgerundete Ecken 293275018" o:spid="_x0000_s2322" style="position:absolute;left:0;text-align:left;margin-left:-2.85pt;margin-top:2.85pt;width:64.65pt;height:25.25pt;z-index:2536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Bxm/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2948A3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09FFE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8B5E2F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4D07306" w14:textId="7D646A70" w:rsidR="005721B8" w:rsidRPr="005D1B93" w:rsidRDefault="001D0000" w:rsidP="00190981">
            <w:pPr>
              <w:pStyle w:val="BulletTabtext"/>
            </w:pPr>
            <w:r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BD9727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40704" behindDoc="0" locked="0" layoutInCell="1" allowOverlap="1" wp14:anchorId="3C70AD8E" wp14:editId="49BEF58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19" name="Rechteck: abgerundete Ecken 2932750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86BBF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70AD8E" id="Rechteck: abgerundete Ecken 293275019" o:spid="_x0000_s2323" style="position:absolute;left:0;text-align:left;margin-left:-2.85pt;margin-top:2.85pt;width:64.65pt;height:25.25pt;z-index:2536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88i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w3zy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786BBF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29340E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A7462A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DF8885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37632" behindDoc="0" locked="0" layoutInCell="1" allowOverlap="1" wp14:anchorId="6430DAFF" wp14:editId="414E42D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22" name="Rechteck: abgerundete Ecken 2932750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8B81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30DAFF" id="Rechteck: abgerundete Ecken 293275022" o:spid="_x0000_s2324" style="position:absolute;left:0;text-align:left;margin-left:-.45pt;margin-top:5.7pt;width:354.35pt;height:74.25pt;z-index:2536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VDF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a2VDF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A8B81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62CD852" w14:textId="77777777" w:rsidR="005721B8" w:rsidRDefault="005721B8" w:rsidP="005721B8">
      <w:pPr>
        <w:pStyle w:val="Textkrper"/>
      </w:pPr>
    </w:p>
    <w:p w14:paraId="6173A0CC" w14:textId="7D6413F4" w:rsidR="005721B8" w:rsidRDefault="005721B8" w:rsidP="005721B8">
      <w:pPr>
        <w:pStyle w:val="Textkrper"/>
      </w:pPr>
    </w:p>
    <w:p w14:paraId="035E754D" w14:textId="77777777" w:rsidR="005D1CF7" w:rsidRDefault="005D1CF7" w:rsidP="005721B8">
      <w:pPr>
        <w:pStyle w:val="Textkrper"/>
      </w:pPr>
    </w:p>
    <w:p w14:paraId="6485F3EA" w14:textId="1A5BC519" w:rsidR="001D0000" w:rsidRDefault="001D0000" w:rsidP="005721B8">
      <w:pPr>
        <w:pStyle w:val="Textkrper"/>
      </w:pPr>
    </w:p>
    <w:p w14:paraId="695F8A87" w14:textId="77777777" w:rsidR="001D0000" w:rsidRDefault="001D0000" w:rsidP="005721B8">
      <w:pPr>
        <w:pStyle w:val="Textkrper"/>
      </w:pPr>
    </w:p>
    <w:p w14:paraId="2BECAF3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781240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20B9E0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2BAA82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DD25ED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3888" behindDoc="0" locked="0" layoutInCell="1" allowOverlap="1" wp14:anchorId="72677358" wp14:editId="05C0E21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23" name="Rechteck: abgerundete Ecken 2932750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04F56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677358" id="Rechteck: abgerundete Ecken 293275023" o:spid="_x0000_s2325" style="position:absolute;left:0;text-align:left;margin-left:.05pt;margin-top:2.85pt;width:64.65pt;height:25.25pt;z-index:25757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2H32F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504F56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A8D93E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46F28E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4912" behindDoc="0" locked="0" layoutInCell="1" allowOverlap="1" wp14:anchorId="53AF6925" wp14:editId="0B619EE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24" name="Rechteck: abgerundete Ecken 293275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4878F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AF6925" id="Rechteck: abgerundete Ecken 293275024" o:spid="_x0000_s2326" style="position:absolute;left:0;text-align:left;margin-left:.15pt;margin-top:2.6pt;width:282.85pt;height:25.25pt;z-index:25757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BhCaQq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6A4878F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B6C127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04FC88E" w14:textId="7DB10C6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FCDC96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5936" behindDoc="0" locked="0" layoutInCell="1" allowOverlap="1" wp14:anchorId="3B193A44" wp14:editId="51DD075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25" name="Rechteck: abgerundete Ecken 2932750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558D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193A44" id="Rechteck: abgerundete Ecken 293275025" o:spid="_x0000_s2327" style="position:absolute;left:0;text-align:left;margin-left:-.45pt;margin-top:19.85pt;width:354.35pt;height:25.25pt;z-index:25757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2TS/P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9558D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4B52C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C0D6F7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A7A1B51" w14:textId="23DD3D62" w:rsidR="005721B8" w:rsidRDefault="001D0000" w:rsidP="002841C0">
      <w:pPr>
        <w:pStyle w:val="berschrift3nummeriert"/>
      </w:pPr>
      <w:bookmarkStart w:id="38" w:name="_Toc118817705"/>
      <w:r w:rsidRPr="001D0000">
        <w:lastRenderedPageBreak/>
        <w:t>FLT 89: GUARD OPEN: DISCHARGE FRONT</w:t>
      </w:r>
      <w:bookmarkEnd w:id="38"/>
    </w:p>
    <w:p w14:paraId="6976F2A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9C0C0BE" w14:textId="77777777" w:rsidTr="001D0000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346DC2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BF0BAB1" w14:textId="77777777" w:rsidR="005721B8" w:rsidRDefault="001D0000" w:rsidP="00190981">
            <w:pPr>
              <w:pStyle w:val="BulletTabtext"/>
            </w:pPr>
            <w:r w:rsidRPr="001D0000">
              <w:t>Test whether correct fault message is displayed on control panel</w:t>
            </w:r>
          </w:p>
          <w:p w14:paraId="2078EA49" w14:textId="736A9C07" w:rsidR="001D0000" w:rsidRDefault="001D0000" w:rsidP="001D0000">
            <w:pPr>
              <w:pStyle w:val="Abstandshalter"/>
            </w:pPr>
          </w:p>
        </w:tc>
      </w:tr>
      <w:tr w:rsidR="005721B8" w14:paraId="773889F7" w14:textId="77777777" w:rsidTr="00190981">
        <w:trPr>
          <w:trHeight w:val="170"/>
        </w:trPr>
        <w:tc>
          <w:tcPr>
            <w:tcW w:w="2154" w:type="dxa"/>
          </w:tcPr>
          <w:p w14:paraId="52AF2B2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516D00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BED654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F11C39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78A33A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11413A5" w14:textId="77777777" w:rsidTr="001D0000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3D42D1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329FECB" w14:textId="02B6B046" w:rsidR="005721B8" w:rsidRDefault="001D0000" w:rsidP="00190981">
            <w:pPr>
              <w:pStyle w:val="BulletTabtext"/>
            </w:pPr>
            <w:r w:rsidRPr="001D0000">
              <w:t>Machine is ready in automatic mode</w:t>
            </w:r>
          </w:p>
          <w:p w14:paraId="6D207421" w14:textId="77777777" w:rsidR="005721B8" w:rsidRDefault="005721B8" w:rsidP="00190981">
            <w:pPr>
              <w:pStyle w:val="Abstandshalter"/>
            </w:pPr>
          </w:p>
        </w:tc>
      </w:tr>
      <w:tr w:rsidR="005721B8" w14:paraId="5981A149" w14:textId="77777777" w:rsidTr="001D0000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4A426BF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8481D98" w14:textId="77777777" w:rsidR="005721B8" w:rsidRDefault="001D0000" w:rsidP="001D0000">
            <w:pPr>
              <w:pStyle w:val="BulletTabtext"/>
            </w:pPr>
            <w:r w:rsidRPr="001D0000">
              <w:t xml:space="preserve">Open guard door discharge front </w:t>
            </w:r>
          </w:p>
          <w:p w14:paraId="1A340A73" w14:textId="7DAEDC58" w:rsidR="001D0000" w:rsidRPr="0008089A" w:rsidRDefault="001D0000" w:rsidP="001D0000">
            <w:pPr>
              <w:pStyle w:val="Abstandshalter"/>
            </w:pPr>
          </w:p>
        </w:tc>
      </w:tr>
      <w:tr w:rsidR="005721B8" w14:paraId="21A5182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D15609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935DC8A" w14:textId="77777777" w:rsidR="001D0000" w:rsidRDefault="001D0000" w:rsidP="001D0000">
            <w:pPr>
              <w:pStyle w:val="BulletTabtext"/>
            </w:pPr>
            <w:r>
              <w:t>Fault message is displayed on control panel</w:t>
            </w:r>
          </w:p>
          <w:p w14:paraId="05429E0D" w14:textId="77777777" w:rsidR="005721B8" w:rsidRDefault="001D0000" w:rsidP="001D0000">
            <w:pPr>
              <w:pStyle w:val="BulletTabtext"/>
            </w:pPr>
            <w:r>
              <w:t xml:space="preserve">Machine cannot be started as long as fault is active </w:t>
            </w:r>
          </w:p>
          <w:p w14:paraId="3FA114BB" w14:textId="00101D59" w:rsidR="001D0000" w:rsidRDefault="001D0000" w:rsidP="001D0000">
            <w:pPr>
              <w:pStyle w:val="Abstandshalter"/>
            </w:pPr>
          </w:p>
        </w:tc>
      </w:tr>
      <w:tr w:rsidR="005721B8" w14:paraId="71E8C739" w14:textId="77777777" w:rsidTr="001D0000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559CA8A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C59BA54" w14:textId="77777777" w:rsidR="005721B8" w:rsidRDefault="001D0000" w:rsidP="001D0000">
            <w:pPr>
              <w:pStyle w:val="BulletTabtext"/>
            </w:pPr>
            <w:r>
              <w:t xml:space="preserve">Test can only be performed at standstill, because guard is locked while  running </w:t>
            </w:r>
          </w:p>
          <w:p w14:paraId="47570F0A" w14:textId="4E6DFB97" w:rsidR="001D0000" w:rsidRDefault="001D0000" w:rsidP="001D0000">
            <w:pPr>
              <w:pStyle w:val="Abstandshalter"/>
            </w:pPr>
          </w:p>
        </w:tc>
      </w:tr>
      <w:tr w:rsidR="005721B8" w14:paraId="66A88EB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A6F28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C452A98" w14:textId="77777777" w:rsidR="001D0000" w:rsidRDefault="001D0000" w:rsidP="001D0000">
            <w:pPr>
              <w:pStyle w:val="BulletTabtext"/>
            </w:pPr>
            <w:r>
              <w:t>Close guard door discharge front</w:t>
            </w:r>
          </w:p>
          <w:p w14:paraId="72157C65" w14:textId="77777777" w:rsidR="005721B8" w:rsidRDefault="001D0000" w:rsidP="001D0000">
            <w:pPr>
              <w:pStyle w:val="BulletTabtext"/>
            </w:pPr>
            <w:r>
              <w:t xml:space="preserve">Press “Reset” </w:t>
            </w:r>
          </w:p>
          <w:p w14:paraId="3D14EBD8" w14:textId="18939DB2" w:rsidR="001D0000" w:rsidRDefault="001D0000" w:rsidP="001D0000">
            <w:pPr>
              <w:pStyle w:val="Abstandshalter"/>
            </w:pPr>
          </w:p>
        </w:tc>
      </w:tr>
    </w:tbl>
    <w:p w14:paraId="6B76F23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3DCD2D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D381B7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82E0F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3FD9F8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F2A264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9910D5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CB9CC66" w14:textId="0F7F99DE" w:rsidR="005721B8" w:rsidRDefault="001D0000" w:rsidP="00190981">
            <w:pPr>
              <w:pStyle w:val="BulletTabtext"/>
            </w:pPr>
            <w:r w:rsidRPr="001D0000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EE3406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41728" behindDoc="0" locked="0" layoutInCell="1" allowOverlap="1" wp14:anchorId="276F56C5" wp14:editId="756085F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26" name="Rechteck: abgerundete Ecken 2932750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15AAF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6F56C5" id="Rechteck: abgerundete Ecken 293275026" o:spid="_x0000_s2328" style="position:absolute;left:0;text-align:left;margin-left:-2.85pt;margin-top:2.85pt;width:64.65pt;height:25.25pt;z-index:2536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Mv5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Okp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pmcerB/nINxR57zkA/jFbz2xpf9o5Z98gMTh82A24U94Cf&#10;UgI+HgwSJRWYXx/dezwOBWopaXGac2p/bpkRlMjvCsflIpnP/fiHw3xxluLBHGvWxxq1ba4B+yHB&#10;3aV5ED3eyVEsDTSvuHhW3iuqmOLoO6fcmfFw7fotg6uLi9UqwHDkNXN36llzT+5L7Zv2pXtlRg/t&#10;7XAu7mGcfJa9a/Ae6y0VrLYO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rMy/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215AAF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490953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F0B457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E75A220" w14:textId="0882DDA2" w:rsidR="005721B8" w:rsidRPr="005D1B93" w:rsidRDefault="001D0000" w:rsidP="00190981">
            <w:pPr>
              <w:pStyle w:val="BulletTabtext"/>
            </w:pPr>
            <w:r w:rsidRPr="001D0000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1D99E0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48896" behindDoc="0" locked="0" layoutInCell="1" allowOverlap="1" wp14:anchorId="12FFB8EF" wp14:editId="776673D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27" name="Rechteck: abgerundete Ecken 2932750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4CF22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FFB8EF" id="Rechteck: abgerundete Ecken 293275027" o:spid="_x0000_s2329" style="position:absolute;left:0;text-align:left;margin-left:-2.85pt;margin-top:2.85pt;width:64.65pt;height:25.25pt;z-index:2536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p8m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OkZ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pm8cyD/eUaij32nIF+GK3mtzW+7B2z7pEZnD5sBtwo7gE/&#10;pQR8PBgkSiowvz6693gcCtRS0uI059T+3DIjKJHfFY7LRTKf+/EPh/niLMWDOdasjzVq21wD9kOC&#10;u0vzIHq8k6NYGmhecfGsvFdUMcXRd065M+Ph2vVbBlcXF6tVgOHIa+bu1LPmntyX2jftS/fKjB7a&#10;2+Fc3MM4+Sx71+A91lsqWG0dlHXo/kNdh0fAdRG6aVhtfh8dnwP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aKny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44CF22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854A2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3FF6DE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92794D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45824" behindDoc="0" locked="0" layoutInCell="1" allowOverlap="1" wp14:anchorId="29AC04EA" wp14:editId="47454C4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30" name="Rechteck: abgerundete Ecken 2932750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2DA8E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AC04EA" id="Rechteck: abgerundete Ecken 293275030" o:spid="_x0000_s2330" style="position:absolute;left:0;text-align:left;margin-left:-.45pt;margin-top:5.7pt;width:354.35pt;height:74.25pt;z-index:2536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Ft5VO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82DA8E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82B59E7" w14:textId="5B67149F" w:rsidR="005721B8" w:rsidRDefault="005721B8" w:rsidP="005721B8">
      <w:pPr>
        <w:pStyle w:val="Textkrper"/>
      </w:pPr>
    </w:p>
    <w:p w14:paraId="1C8EFD5E" w14:textId="7573FD14" w:rsidR="005D1CF7" w:rsidRDefault="005D1CF7" w:rsidP="005721B8">
      <w:pPr>
        <w:pStyle w:val="Textkrper"/>
      </w:pPr>
    </w:p>
    <w:p w14:paraId="7DC0DC8D" w14:textId="77777777" w:rsidR="005D1CF7" w:rsidRDefault="005D1CF7" w:rsidP="005721B8">
      <w:pPr>
        <w:pStyle w:val="Textkrper"/>
      </w:pPr>
    </w:p>
    <w:p w14:paraId="1854FE03" w14:textId="79B470C9" w:rsidR="001D0000" w:rsidRDefault="001D0000" w:rsidP="005721B8">
      <w:pPr>
        <w:pStyle w:val="Textkrper"/>
      </w:pPr>
    </w:p>
    <w:p w14:paraId="1A57CE53" w14:textId="77777777" w:rsidR="001D0000" w:rsidRDefault="001D0000" w:rsidP="005721B8">
      <w:pPr>
        <w:pStyle w:val="Textkrper"/>
      </w:pPr>
    </w:p>
    <w:p w14:paraId="3224DEF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611928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B8A80D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B7ECE5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ABFC07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7984" behindDoc="0" locked="0" layoutInCell="1" allowOverlap="1" wp14:anchorId="488B9C94" wp14:editId="2F02A55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31" name="Rechteck: abgerundete Ecken 2932750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B56B8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8B9C94" id="Rechteck: abgerundete Ecken 293275031" o:spid="_x0000_s2331" style="position:absolute;left:0;text-align:left;margin-left:.05pt;margin-top:2.85pt;width:64.65pt;height:25.25pt;z-index:25757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kD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DMzGQO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5AB56B8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946962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3FB2D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79008" behindDoc="0" locked="0" layoutInCell="1" allowOverlap="1" wp14:anchorId="138EEB8E" wp14:editId="6CEF695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32" name="Rechteck: abgerundete Ecken 2932750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EAEA1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8EEB8E" id="Rechteck: abgerundete Ecken 293275032" o:spid="_x0000_s2332" style="position:absolute;left:0;text-align:left;margin-left:.15pt;margin-top:2.6pt;width:282.85pt;height:25.25pt;z-index:25757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ipC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Ke&#10;KkL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CEAEA1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CCE537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B2F7BF1" w14:textId="024818C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7B2B52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0032" behindDoc="0" locked="0" layoutInCell="1" allowOverlap="1" wp14:anchorId="37A94F1A" wp14:editId="754C754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33" name="Rechteck: abgerundete Ecken 2932750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2267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A94F1A" id="Rechteck: abgerundete Ecken 293275033" o:spid="_x0000_s2333" style="position:absolute;left:0;text-align:left;margin-left:-.45pt;margin-top:19.85pt;width:354.35pt;height:25.25pt;z-index:25758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FX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qjMV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B2267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DDC62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29AEC27" w14:textId="068618EF" w:rsidR="005721B8" w:rsidRDefault="00170F14" w:rsidP="002841C0">
      <w:pPr>
        <w:pStyle w:val="berschrift3nummeriert"/>
      </w:pPr>
      <w:bookmarkStart w:id="39" w:name="_Toc118817706"/>
      <w:r w:rsidRPr="00170F14">
        <w:lastRenderedPageBreak/>
        <w:t>FLT 90: GUARD OPEN: CONTROL CABINET SWIVELED OFF LEFT</w:t>
      </w:r>
      <w:bookmarkEnd w:id="39"/>
    </w:p>
    <w:p w14:paraId="4C62667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0954D29" w14:textId="77777777" w:rsidTr="00170F14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600C17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231206B" w14:textId="77777777" w:rsidR="005721B8" w:rsidRDefault="00170F14" w:rsidP="00190981">
            <w:pPr>
              <w:pStyle w:val="BulletTabtext"/>
            </w:pPr>
            <w:r w:rsidRPr="00170F14">
              <w:t>Test whether correct fault message is displayed on control panel</w:t>
            </w:r>
          </w:p>
          <w:p w14:paraId="160A9F7D" w14:textId="4B42F155" w:rsidR="00170F14" w:rsidRDefault="00170F14" w:rsidP="00170F14">
            <w:pPr>
              <w:pStyle w:val="Abstandshalter"/>
            </w:pPr>
          </w:p>
        </w:tc>
      </w:tr>
      <w:tr w:rsidR="005721B8" w14:paraId="4AAB96D7" w14:textId="77777777" w:rsidTr="00190981">
        <w:trPr>
          <w:trHeight w:val="170"/>
        </w:trPr>
        <w:tc>
          <w:tcPr>
            <w:tcW w:w="2154" w:type="dxa"/>
          </w:tcPr>
          <w:p w14:paraId="6ABDF40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448DF4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35D8FA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3C6985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4CEFA1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FE0DBA7" w14:textId="77777777" w:rsidTr="0070721B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08F9C82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7B3AED5" w14:textId="77777777" w:rsidR="0070721B" w:rsidRDefault="0070721B" w:rsidP="00190981">
            <w:pPr>
              <w:pStyle w:val="BulletTabtext"/>
            </w:pPr>
            <w:r w:rsidRPr="0070721B">
              <w:t>Machine is ready in automatic mode</w:t>
            </w:r>
          </w:p>
          <w:p w14:paraId="1299C32A" w14:textId="2FD86071" w:rsidR="005721B8" w:rsidRDefault="005721B8" w:rsidP="00190981">
            <w:pPr>
              <w:pStyle w:val="Abstandshalter"/>
            </w:pPr>
            <w:r>
              <w:t xml:space="preserve"> </w:t>
            </w:r>
          </w:p>
        </w:tc>
      </w:tr>
      <w:tr w:rsidR="005721B8" w14:paraId="29BCCA68" w14:textId="77777777" w:rsidTr="0070721B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605774C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8295AD8" w14:textId="77777777" w:rsidR="005721B8" w:rsidRDefault="0070721B" w:rsidP="0070721B">
            <w:pPr>
              <w:pStyle w:val="BulletTabtext"/>
            </w:pPr>
            <w:r w:rsidRPr="0070721B">
              <w:t xml:space="preserve">Open guard door control cabinet rear left </w:t>
            </w:r>
          </w:p>
          <w:p w14:paraId="5C89B39F" w14:textId="74637FC3" w:rsidR="0070721B" w:rsidRPr="0008089A" w:rsidRDefault="0070721B" w:rsidP="0070721B">
            <w:pPr>
              <w:pStyle w:val="Abstandshalter"/>
            </w:pPr>
          </w:p>
        </w:tc>
      </w:tr>
      <w:tr w:rsidR="005721B8" w14:paraId="3C9A4D5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AADC3F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FF5A16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2F9AD854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792286CD" w14:textId="7D653B24" w:rsidR="0070721B" w:rsidRDefault="0070721B" w:rsidP="0070721B">
            <w:pPr>
              <w:pStyle w:val="Abstandshalter"/>
            </w:pPr>
          </w:p>
        </w:tc>
      </w:tr>
      <w:tr w:rsidR="005721B8" w14:paraId="60C1B26B" w14:textId="77777777" w:rsidTr="0070721B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696384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8EEF7A8" w14:textId="77777777" w:rsidR="005721B8" w:rsidRDefault="0070721B" w:rsidP="0070721B">
            <w:pPr>
              <w:pStyle w:val="BulletTabtext"/>
            </w:pPr>
            <w:r>
              <w:t xml:space="preserve">Test can only be performed at standstill, because guard door is locked while running </w:t>
            </w:r>
          </w:p>
          <w:p w14:paraId="7583EA55" w14:textId="7A12A91F" w:rsidR="0070721B" w:rsidRDefault="0070721B" w:rsidP="0070721B">
            <w:pPr>
              <w:pStyle w:val="Abstandshalter"/>
            </w:pPr>
          </w:p>
        </w:tc>
      </w:tr>
      <w:tr w:rsidR="005721B8" w14:paraId="4AF51BE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073879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3E67B7C" w14:textId="77777777" w:rsidR="0070721B" w:rsidRDefault="0070721B" w:rsidP="0070721B">
            <w:pPr>
              <w:pStyle w:val="BulletTabtext"/>
            </w:pPr>
            <w:r>
              <w:t>Close guard door control cabinet rear left</w:t>
            </w:r>
          </w:p>
          <w:p w14:paraId="0B262FA3" w14:textId="27CC1C69" w:rsidR="005721B8" w:rsidRDefault="0070721B" w:rsidP="0070721B">
            <w:pPr>
              <w:pStyle w:val="BulletTabtext"/>
            </w:pPr>
            <w:r>
              <w:t>Press “Reset”</w:t>
            </w:r>
          </w:p>
          <w:p w14:paraId="202873F4" w14:textId="77777777" w:rsidR="005721B8" w:rsidRDefault="005721B8" w:rsidP="0070721B">
            <w:pPr>
              <w:pStyle w:val="Abstandshalter"/>
            </w:pPr>
          </w:p>
        </w:tc>
      </w:tr>
    </w:tbl>
    <w:p w14:paraId="383C329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C3FD2D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86E14E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226109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957E6D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C19DCF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787A0E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9356763" w14:textId="6C5800B5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0CBF8F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49920" behindDoc="0" locked="0" layoutInCell="1" allowOverlap="1" wp14:anchorId="113C2706" wp14:editId="4BB1B8F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34" name="Rechteck: abgerundete Ecken 2932750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1B3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3C2706" id="Rechteck: abgerundete Ecken 293275034" o:spid="_x0000_s2334" style="position:absolute;left:0;text-align:left;margin-left:-2.85pt;margin-top:2.85pt;width:64.65pt;height:25.25pt;z-index:2536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Jui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tgm6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1F1B3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EAFDA2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73EB80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C27217A" w14:textId="6B10CF42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43C0C4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57088" behindDoc="0" locked="0" layoutInCell="1" allowOverlap="1" wp14:anchorId="7C11C6E0" wp14:editId="510775D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35" name="Rechteck: abgerundete Ecken 293275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8864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1C6E0" id="Rechteck: abgerundete Ecken 293275035" o:spid="_x0000_s2335" style="position:absolute;left:0;text-align:left;margin-left:-2.85pt;margin-top:2.85pt;width:64.65pt;height:25.25pt;z-index:25365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s99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LMF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pm8YU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cmz3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08864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5171A3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A839F7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688B1B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54016" behindDoc="0" locked="0" layoutInCell="1" allowOverlap="1" wp14:anchorId="70489E8D" wp14:editId="2CF76C8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38" name="Rechteck: abgerundete Ecken 2932750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58FC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489E8D" id="Rechteck: abgerundete Ecken 293275038" o:spid="_x0000_s2336" style="position:absolute;left:0;text-align:left;margin-left:-.45pt;margin-top:5.7pt;width:354.35pt;height:74.25pt;z-index:25365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rul3/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C58FC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A222219" w14:textId="7280B45B" w:rsidR="0070721B" w:rsidRDefault="0070721B" w:rsidP="005721B8">
      <w:pPr>
        <w:pStyle w:val="Textkrper"/>
      </w:pPr>
    </w:p>
    <w:p w14:paraId="4E93FAE6" w14:textId="5F0DEA56" w:rsidR="005D1CF7" w:rsidRDefault="005D1CF7" w:rsidP="005721B8">
      <w:pPr>
        <w:pStyle w:val="Textkrper"/>
      </w:pPr>
    </w:p>
    <w:p w14:paraId="33E3DAF5" w14:textId="720F26B1" w:rsidR="005D1CF7" w:rsidRDefault="005D1CF7" w:rsidP="005721B8">
      <w:pPr>
        <w:pStyle w:val="Textkrper"/>
      </w:pPr>
    </w:p>
    <w:p w14:paraId="4A4C58D9" w14:textId="77777777" w:rsidR="005D1CF7" w:rsidRDefault="005D1CF7" w:rsidP="005721B8">
      <w:pPr>
        <w:pStyle w:val="Textkrper"/>
      </w:pPr>
    </w:p>
    <w:p w14:paraId="497208F1" w14:textId="77777777" w:rsidR="0070721B" w:rsidRDefault="0070721B" w:rsidP="005721B8">
      <w:pPr>
        <w:pStyle w:val="Textkrper"/>
      </w:pPr>
    </w:p>
    <w:p w14:paraId="57E0192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55F155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B32E2D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A34FF8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E3B214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2080" behindDoc="0" locked="0" layoutInCell="1" allowOverlap="1" wp14:anchorId="2B0B40B3" wp14:editId="69BDDBB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39" name="Rechteck: abgerundete Ecken 2932750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D9B2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0B40B3" id="Rechteck: abgerundete Ecken 293275039" o:spid="_x0000_s2337" style="position:absolute;left:0;text-align:left;margin-left:.05pt;margin-top:2.85pt;width:64.65pt;height:25.25pt;z-index:2575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eTP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LML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XMkgD2l2so9thzBvphtJrf1viyd8y6R2Zw+rAZcKO4B/yU&#10;EvDxYJAoqcD8+uje43EoUEtJi9OcU/tzy4ygRH5XOC4XyXzuxz8c5ouzFA/mWLM+1qhtcw3YDwnu&#10;Ls2D6PFOjmJpoHnFxbPyXlHFFEffOeXOjIdr128ZXF1crFYBhiOvmbtTz5p7cl9q37Qv3Sszemhv&#10;h3NxD+Pks+xdg/dYb6lgtXVQ1qH7D3UdHgHXReimYbX5fXR8DqjDAl7+Bg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Dgl5M+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1CD9B2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D786EC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03F3EF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3104" behindDoc="0" locked="0" layoutInCell="1" allowOverlap="1" wp14:anchorId="33A28FF0" wp14:editId="7E78B43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40" name="Rechteck: abgerundete Ecken 2932750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1FE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A28FF0" id="Rechteck: abgerundete Ecken 293275040" o:spid="_x0000_s2338" style="position:absolute;left:0;text-align:left;margin-left:.15pt;margin-top:2.6pt;width:282.85pt;height:25.25pt;z-index:2575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3+PY&#10;F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66B1FE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1FD80E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BC2B0BB" w14:textId="1C3345A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702AEA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4128" behindDoc="0" locked="0" layoutInCell="1" allowOverlap="1" wp14:anchorId="77A68D80" wp14:editId="4B8F5A8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41" name="Rechteck: abgerundete Ecken 2932750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71A4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A68D80" id="Rechteck: abgerundete Ecken 293275041" o:spid="_x0000_s2339" style="position:absolute;left:0;text-align:left;margin-left:-.45pt;margin-top:19.85pt;width:354.35pt;height:25.25pt;z-index:25758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feww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571A4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CF329C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7D69C8E" w14:textId="25CA38F7" w:rsidR="005721B8" w:rsidRDefault="0070721B" w:rsidP="002841C0">
      <w:pPr>
        <w:pStyle w:val="berschrift3nummeriert"/>
      </w:pPr>
      <w:bookmarkStart w:id="40" w:name="_Toc118817707"/>
      <w:r w:rsidRPr="0070721B">
        <w:lastRenderedPageBreak/>
        <w:t>FLT 91: GUARD OPEN: CONTROL CABINET SWIVELED OFF RIGHT</w:t>
      </w:r>
      <w:bookmarkEnd w:id="40"/>
    </w:p>
    <w:p w14:paraId="3F40BE8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F730E62" w14:textId="77777777" w:rsidTr="0070721B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1D99A0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B271CC8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03F60038" w14:textId="44563B20" w:rsidR="0070721B" w:rsidRDefault="0070721B" w:rsidP="0070721B">
            <w:pPr>
              <w:pStyle w:val="Abstandshalter"/>
            </w:pPr>
          </w:p>
        </w:tc>
      </w:tr>
      <w:tr w:rsidR="005721B8" w14:paraId="688F4927" w14:textId="77777777" w:rsidTr="00190981">
        <w:trPr>
          <w:trHeight w:val="170"/>
        </w:trPr>
        <w:tc>
          <w:tcPr>
            <w:tcW w:w="2154" w:type="dxa"/>
          </w:tcPr>
          <w:p w14:paraId="4BFB754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8CE2C8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54E684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BF63EA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0CE4C3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07C374A" w14:textId="77777777" w:rsidTr="0070721B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9DE973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1AA1A44" w14:textId="77777777" w:rsidR="005721B8" w:rsidRDefault="0070721B" w:rsidP="0070721B">
            <w:pPr>
              <w:pStyle w:val="BulletTabtext"/>
            </w:pPr>
            <w:r w:rsidRPr="0070721B">
              <w:t xml:space="preserve">Machine is ready in automatic mode </w:t>
            </w:r>
          </w:p>
          <w:p w14:paraId="2029D926" w14:textId="57931C1B" w:rsidR="0070721B" w:rsidRDefault="0070721B" w:rsidP="0070721B">
            <w:pPr>
              <w:pStyle w:val="Abstandshalter"/>
            </w:pPr>
          </w:p>
        </w:tc>
      </w:tr>
      <w:tr w:rsidR="005721B8" w14:paraId="21CADFD9" w14:textId="77777777" w:rsidTr="0070721B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3861B30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728122C" w14:textId="77777777" w:rsidR="005721B8" w:rsidRDefault="0070721B" w:rsidP="0070721B">
            <w:pPr>
              <w:pStyle w:val="BulletTabtext"/>
            </w:pPr>
            <w:r w:rsidRPr="0070721B">
              <w:t xml:space="preserve">Open guard door control cabinet rear right </w:t>
            </w:r>
          </w:p>
          <w:p w14:paraId="0C152220" w14:textId="0E9DCF58" w:rsidR="0070721B" w:rsidRPr="0008089A" w:rsidRDefault="0070721B" w:rsidP="0070721B">
            <w:pPr>
              <w:pStyle w:val="Abstandshalter"/>
            </w:pPr>
          </w:p>
        </w:tc>
      </w:tr>
      <w:tr w:rsidR="005721B8" w14:paraId="297BF98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EFA407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4101D6B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315246B2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49179A01" w14:textId="05087A8E" w:rsidR="0070721B" w:rsidRDefault="0070721B" w:rsidP="0070721B">
            <w:pPr>
              <w:pStyle w:val="Abstandshalter"/>
            </w:pPr>
          </w:p>
        </w:tc>
      </w:tr>
      <w:tr w:rsidR="005721B8" w14:paraId="270A695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42139E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E539937" w14:textId="77777777" w:rsidR="005721B8" w:rsidRDefault="0070721B" w:rsidP="0070721B">
            <w:pPr>
              <w:pStyle w:val="BulletTabtext"/>
            </w:pPr>
            <w:r>
              <w:t xml:space="preserve">Test can only be performed at standstill, because guard door is locked while running </w:t>
            </w:r>
          </w:p>
          <w:p w14:paraId="4EE44A7C" w14:textId="067CD713" w:rsidR="0070721B" w:rsidRDefault="0070721B" w:rsidP="0070721B">
            <w:pPr>
              <w:pStyle w:val="Abstandshalter"/>
            </w:pPr>
          </w:p>
        </w:tc>
      </w:tr>
      <w:tr w:rsidR="005721B8" w14:paraId="3896EDC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C3C5E5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023D875" w14:textId="77777777" w:rsidR="0070721B" w:rsidRDefault="0070721B" w:rsidP="0070721B">
            <w:pPr>
              <w:pStyle w:val="BulletTabtext"/>
            </w:pPr>
            <w:r>
              <w:t>Close guard door control cabinet rear right</w:t>
            </w:r>
          </w:p>
          <w:p w14:paraId="63A5480E" w14:textId="77777777" w:rsidR="005721B8" w:rsidRDefault="0070721B" w:rsidP="0070721B">
            <w:pPr>
              <w:pStyle w:val="BulletTabtext"/>
            </w:pPr>
            <w:r>
              <w:t xml:space="preserve">Press “Reset” </w:t>
            </w:r>
          </w:p>
          <w:p w14:paraId="1246938B" w14:textId="325435EB" w:rsidR="0070721B" w:rsidRDefault="0070721B" w:rsidP="0070721B">
            <w:pPr>
              <w:pStyle w:val="Abstandshalter"/>
            </w:pPr>
          </w:p>
        </w:tc>
      </w:tr>
    </w:tbl>
    <w:p w14:paraId="112C9A3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86FDF0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724652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A486B3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746211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06B14A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6CBAC1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E95D010" w14:textId="41B3FA69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45BCA4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58112" behindDoc="0" locked="0" layoutInCell="1" allowOverlap="1" wp14:anchorId="55904CE6" wp14:editId="1BE2F05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42" name="Rechteck: abgerundete Ecken 2932750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C7328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904CE6" id="Rechteck: abgerundete Ecken 293275042" o:spid="_x0000_s2340" style="position:absolute;left:0;text-align:left;margin-left:-2.85pt;margin-top:2.85pt;width:64.65pt;height:25.25pt;z-index:2536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4T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BwLh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3C7328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099055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70419D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3613344" w14:textId="0C685E04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2F8747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65280" behindDoc="0" locked="0" layoutInCell="1" allowOverlap="1" wp14:anchorId="6C2A2851" wp14:editId="2859A3E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43" name="Rechteck: abgerundete Ecken 2932750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EA28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2A2851" id="Rechteck: abgerundete Ecken 293275043" o:spid="_x0000_s2341" style="position:absolute;left:0;text-align:left;margin-left:-2.85pt;margin-top:2.85pt;width:64.65pt;height:25.25pt;z-index:25366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nrM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xPMZ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mbJwoP95VoVe+w5o/phtJrf1viyd8y6R2Zw+rAZcKO4B/yU&#10;QuHjqUGipFLm10f3Ho9DgVpKWpzmnNqfW2aAEvFd4rhcJPO5H/9wmC/OUjyYY836WCO3zbXCfkhw&#10;d2keRI93YhRLo5pXXDwr7xVVTHL0nVPuzHi4dv2WwdXFYbUKMBx5zdydfNbck/tS+6Z96V6Z0UN7&#10;O5yLezVOPsveNXiP9ZZSrbZOlXXo/kNdh0fAdRG6aVhtfh8dnwP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w2es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BEA28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BD29D17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7E57FC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A633AC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62208" behindDoc="0" locked="0" layoutInCell="1" allowOverlap="1" wp14:anchorId="79B329B0" wp14:editId="69534B0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46" name="Rechteck: abgerundete Ecken 293275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CF3A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B329B0" id="Rechteck: abgerundete Ecken 293275046" o:spid="_x0000_s2342" style="position:absolute;left:0;text-align:left;margin-left:-.45pt;margin-top:5.7pt;width:354.35pt;height:74.25pt;z-index:2536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NREX&#10;w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8CF3A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2BC85C9" w14:textId="641CDC24" w:rsidR="005721B8" w:rsidRDefault="005721B8" w:rsidP="005721B8">
      <w:pPr>
        <w:pStyle w:val="Textkrper"/>
      </w:pPr>
    </w:p>
    <w:p w14:paraId="42363C00" w14:textId="4A334AF9" w:rsidR="0070721B" w:rsidRDefault="0070721B" w:rsidP="005721B8">
      <w:pPr>
        <w:pStyle w:val="Textkrper"/>
      </w:pPr>
    </w:p>
    <w:p w14:paraId="456558D8" w14:textId="018C6C77" w:rsidR="005721B8" w:rsidRDefault="005721B8" w:rsidP="005721B8">
      <w:pPr>
        <w:pStyle w:val="Textkrper"/>
      </w:pPr>
    </w:p>
    <w:p w14:paraId="0329CBAE" w14:textId="04B67B46" w:rsidR="005D1CF7" w:rsidRDefault="005D1CF7" w:rsidP="005721B8">
      <w:pPr>
        <w:pStyle w:val="Textkrper"/>
      </w:pPr>
    </w:p>
    <w:p w14:paraId="67A3E945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EA2608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C0E34C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80C90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5149F5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6176" behindDoc="0" locked="0" layoutInCell="1" allowOverlap="1" wp14:anchorId="3B735DAF" wp14:editId="53DDD73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47" name="Rechteck: abgerundete Ecken 293275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0814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735DAF" id="Rechteck: abgerundete Ecken 293275047" o:spid="_x0000_s2343" style="position:absolute;left:0;text-align:left;margin-left:.05pt;margin-top:2.85pt;width:64.65pt;height:25.25pt;z-index:25758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KGKan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010814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331B15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46C02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7200" behindDoc="0" locked="0" layoutInCell="1" allowOverlap="1" wp14:anchorId="0097491B" wp14:editId="46DC53A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48" name="Rechteck: abgerundete Ecken 293275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F790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97491B" id="Rechteck: abgerundete Ecken 293275048" o:spid="_x0000_s2344" style="position:absolute;left:0;text-align:left;margin-left:.15pt;margin-top:2.6pt;width:282.85pt;height:25.25pt;z-index:25758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IQ&#10;G+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DF790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1233AE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65E103C" w14:textId="3A75F4A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1A1849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88224" behindDoc="0" locked="0" layoutInCell="1" allowOverlap="1" wp14:anchorId="0D81BBAF" wp14:editId="4509E63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49" name="Rechteck: abgerundete Ecken 293275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74DF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81BBAF" id="Rechteck: abgerundete Ecken 293275049" o:spid="_x0000_s2345" style="position:absolute;left:0;text-align:left;margin-left:-.45pt;margin-top:19.85pt;width:354.35pt;height:25.25pt;z-index:25758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otAP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D74DF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C67A66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FF78AB0" w14:textId="367A6EEB" w:rsidR="005721B8" w:rsidRDefault="0070721B" w:rsidP="002841C0">
      <w:pPr>
        <w:pStyle w:val="berschrift3nummeriert"/>
      </w:pPr>
      <w:bookmarkStart w:id="41" w:name="_Toc118817708"/>
      <w:r w:rsidRPr="0070721B">
        <w:lastRenderedPageBreak/>
        <w:t>FLT 96: GUARD OPEN: HANDWHEEL</w:t>
      </w:r>
      <w:bookmarkEnd w:id="41"/>
    </w:p>
    <w:p w14:paraId="56908EE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F4B92AA" w14:textId="77777777" w:rsidTr="00190981">
        <w:trPr>
          <w:trHeight w:val="680"/>
        </w:trPr>
        <w:tc>
          <w:tcPr>
            <w:tcW w:w="2154" w:type="dxa"/>
            <w:shd w:val="clear" w:color="auto" w:fill="F2F2F2" w:themeFill="background1" w:themeFillShade="F2"/>
          </w:tcPr>
          <w:p w14:paraId="02C61AD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500806D" w14:textId="2155A7F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</w:tc>
      </w:tr>
      <w:tr w:rsidR="005721B8" w14:paraId="0B38D60C" w14:textId="77777777" w:rsidTr="00190981">
        <w:trPr>
          <w:trHeight w:val="170"/>
        </w:trPr>
        <w:tc>
          <w:tcPr>
            <w:tcW w:w="2154" w:type="dxa"/>
          </w:tcPr>
          <w:p w14:paraId="1146760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72A422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C8BE96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E7831D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41D211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02D2792" w14:textId="77777777" w:rsidTr="0070721B">
        <w:trPr>
          <w:trHeight w:val="287"/>
        </w:trPr>
        <w:tc>
          <w:tcPr>
            <w:tcW w:w="2154" w:type="dxa"/>
            <w:shd w:val="clear" w:color="auto" w:fill="F2F2F2" w:themeFill="background1" w:themeFillShade="F2"/>
          </w:tcPr>
          <w:p w14:paraId="1304D99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0F7D5BF" w14:textId="77777777" w:rsidR="005721B8" w:rsidRDefault="0070721B" w:rsidP="0070721B">
            <w:pPr>
              <w:pStyle w:val="BulletTabtext"/>
            </w:pPr>
            <w:r w:rsidRPr="0070721B">
              <w:t xml:space="preserve">Machine is ready in automatic mode </w:t>
            </w:r>
          </w:p>
          <w:p w14:paraId="2DBCD466" w14:textId="3DD64A94" w:rsidR="0070721B" w:rsidRDefault="0070721B" w:rsidP="0070721B">
            <w:pPr>
              <w:pStyle w:val="Abstandshalter"/>
            </w:pPr>
          </w:p>
        </w:tc>
      </w:tr>
      <w:tr w:rsidR="005721B8" w14:paraId="52FE6DB3" w14:textId="77777777" w:rsidTr="0070721B">
        <w:trPr>
          <w:trHeight w:val="294"/>
        </w:trPr>
        <w:tc>
          <w:tcPr>
            <w:tcW w:w="2154" w:type="dxa"/>
            <w:shd w:val="clear" w:color="auto" w:fill="F2F2F2" w:themeFill="background1" w:themeFillShade="F2"/>
          </w:tcPr>
          <w:p w14:paraId="1F53CFB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E4C43C9" w14:textId="77777777" w:rsidR="005721B8" w:rsidRDefault="0070721B" w:rsidP="0070721B">
            <w:pPr>
              <w:pStyle w:val="BulletTabtext"/>
            </w:pPr>
            <w:r w:rsidRPr="0070721B">
              <w:t xml:space="preserve">Open guard door handwheel </w:t>
            </w:r>
          </w:p>
          <w:p w14:paraId="12D00FE5" w14:textId="2E062F2B" w:rsidR="0070721B" w:rsidRPr="0008089A" w:rsidRDefault="0070721B" w:rsidP="0070721B">
            <w:pPr>
              <w:pStyle w:val="Abstandshalter"/>
            </w:pPr>
          </w:p>
        </w:tc>
      </w:tr>
      <w:tr w:rsidR="005721B8" w14:paraId="36EB8FC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5C35DF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704F6D2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39165B4E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2589EA3B" w14:textId="758637C4" w:rsidR="0070721B" w:rsidRDefault="0070721B" w:rsidP="0070721B">
            <w:pPr>
              <w:pStyle w:val="Abstandshalter"/>
            </w:pPr>
          </w:p>
        </w:tc>
      </w:tr>
      <w:tr w:rsidR="005721B8" w14:paraId="21D40FF2" w14:textId="77777777" w:rsidTr="0070721B">
        <w:trPr>
          <w:trHeight w:val="514"/>
        </w:trPr>
        <w:tc>
          <w:tcPr>
            <w:tcW w:w="2154" w:type="dxa"/>
            <w:shd w:val="clear" w:color="auto" w:fill="F2F2F2" w:themeFill="background1" w:themeFillShade="F2"/>
          </w:tcPr>
          <w:p w14:paraId="05F6D36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918ECA9" w14:textId="4D9D408B" w:rsidR="005721B8" w:rsidRDefault="0070721B" w:rsidP="0070721B">
            <w:pPr>
              <w:pStyle w:val="BulletTabtext"/>
            </w:pPr>
            <w:r>
              <w:t>Test can only be performed at standstill, because guard is locked while running</w:t>
            </w:r>
          </w:p>
          <w:p w14:paraId="7C3BEBDA" w14:textId="77777777" w:rsidR="005721B8" w:rsidRDefault="005721B8" w:rsidP="00190981">
            <w:pPr>
              <w:pStyle w:val="Abstandshalter"/>
            </w:pPr>
          </w:p>
        </w:tc>
      </w:tr>
      <w:tr w:rsidR="005721B8" w14:paraId="55E391C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88CFD4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A79202A" w14:textId="77777777" w:rsidR="0070721B" w:rsidRDefault="0070721B" w:rsidP="0070721B">
            <w:pPr>
              <w:pStyle w:val="BulletTabtext"/>
            </w:pPr>
            <w:r>
              <w:t>Close guard door handwheel</w:t>
            </w:r>
          </w:p>
          <w:p w14:paraId="62901420" w14:textId="77777777" w:rsidR="005721B8" w:rsidRDefault="0070721B" w:rsidP="0070721B">
            <w:pPr>
              <w:pStyle w:val="BulletTabtext"/>
            </w:pPr>
            <w:r>
              <w:t xml:space="preserve">Press “Reset” </w:t>
            </w:r>
          </w:p>
          <w:p w14:paraId="36578058" w14:textId="7E2813E4" w:rsidR="0070721B" w:rsidRDefault="0070721B" w:rsidP="0070721B">
            <w:pPr>
              <w:pStyle w:val="Abstandshalter"/>
            </w:pPr>
          </w:p>
        </w:tc>
      </w:tr>
    </w:tbl>
    <w:p w14:paraId="165B4E2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E4041C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7D26B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E7EDA2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8346C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5D6E86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2291DB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E656021" w14:textId="768BBF8D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2258E7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66304" behindDoc="0" locked="0" layoutInCell="1" allowOverlap="1" wp14:anchorId="27D29ECF" wp14:editId="56232D3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50" name="Rechteck: abgerundete Ecken 2932750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9E34F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D29ECF" id="Rechteck: abgerundete Ecken 293275050" o:spid="_x0000_s2346" style="position:absolute;left:0;text-align:left;margin-left:-2.85pt;margin-top:2.85pt;width:64.65pt;height:25.25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AEXQ7W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579E34F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5E416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09DD53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2087E42" w14:textId="1B4C432D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AE0926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73472" behindDoc="0" locked="0" layoutInCell="1" allowOverlap="1" wp14:anchorId="1E8A4B6F" wp14:editId="3A7C9A7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51" name="Rechteck: abgerundete Ecken 2932750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6339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8A4B6F" id="Rechteck: abgerundete Ecken 293275051" o:spid="_x0000_s2347" style="position:absolute;left:0;text-align:left;margin-left:-2.85pt;margin-top:2.85pt;width:64.65pt;height:25.25pt;z-index:2536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oJ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BtaC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B6339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705301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DAE624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5FD071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70400" behindDoc="0" locked="0" layoutInCell="1" allowOverlap="1" wp14:anchorId="2EAA1FAE" wp14:editId="4F8E2C0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54" name="Rechteck: abgerundete Ecken 293275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F2EBF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AA1FAE" id="Rechteck: abgerundete Ecken 293275054" o:spid="_x0000_s2348" style="position:absolute;left:0;text-align:left;margin-left:-.45pt;margin-top:5.7pt;width:354.35pt;height:74.25pt;z-index:2536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2a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lHB2a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4F2EBF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D134B3C" w14:textId="0EBBFBAD" w:rsidR="005721B8" w:rsidRDefault="005721B8" w:rsidP="005721B8">
      <w:pPr>
        <w:pStyle w:val="Textkrper"/>
      </w:pPr>
    </w:p>
    <w:p w14:paraId="689D0994" w14:textId="77777777" w:rsidR="005D1CF7" w:rsidRDefault="005D1CF7" w:rsidP="005721B8">
      <w:pPr>
        <w:pStyle w:val="Textkrper"/>
      </w:pPr>
    </w:p>
    <w:p w14:paraId="24C06B60" w14:textId="77777777" w:rsidR="0070721B" w:rsidRDefault="0070721B" w:rsidP="005721B8">
      <w:pPr>
        <w:pStyle w:val="Textkrper"/>
      </w:pPr>
    </w:p>
    <w:p w14:paraId="283A04F4" w14:textId="77777777" w:rsidR="005721B8" w:rsidRDefault="005721B8" w:rsidP="005721B8">
      <w:pPr>
        <w:pStyle w:val="Textkrper"/>
      </w:pPr>
    </w:p>
    <w:p w14:paraId="54DCDB6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DBCEBE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7DA0BA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2FE14E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875D3B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0272" behindDoc="0" locked="0" layoutInCell="1" allowOverlap="1" wp14:anchorId="1C3AFB61" wp14:editId="1DCA89F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55" name="Rechteck: abgerundete Ecken 293275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5446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3AFB61" id="Rechteck: abgerundete Ecken 293275055" o:spid="_x0000_s2349" style="position:absolute;left:0;text-align:left;margin-left:.05pt;margin-top:2.85pt;width:64.65pt;height:25.25pt;z-index:25759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7pY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IsF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pm6cyD/eUaij32nIF+GK3mtzW+7B2z7pEZnD5sBtwo7gE/&#10;pQR8PBgkSiowvz6693gcCtRS0uI059T+3DIjKJHfFY7LRTKf+/EPh/niLMWDOdasjzVq21wD9kOC&#10;u0vzIHq8k6NYGmhecfGsvFdUMcXRd065M+Ph2vVbBlcXF6tVgOHIa+bu1LPmntyX2jftS/fKjB7a&#10;2+Fc3MM4+Sx71+A91lsqWG0dlHXo/kNdh0fAdRG6aVhtfh8dnwPqsIC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MT7pY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65446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B46EFF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B7189B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1296" behindDoc="0" locked="0" layoutInCell="1" allowOverlap="1" wp14:anchorId="7E1C68E7" wp14:editId="22F1566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56" name="Rechteck: abgerundete Ecken 293275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2F731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1C68E7" id="Rechteck: abgerundete Ecken 293275056" o:spid="_x0000_s2350" style="position:absolute;left:0;text-align:left;margin-left:.15pt;margin-top:2.6pt;width:282.85pt;height:25.25pt;z-index:25759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BDM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m0&#10;EM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A2F731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E0F05F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3B3B0A6" w14:textId="3591BBA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F8CAA1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2320" behindDoc="0" locked="0" layoutInCell="1" allowOverlap="1" wp14:anchorId="1F8BE02B" wp14:editId="5423A10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57" name="Rechteck: abgerundete Ecken 293275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5EF4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8BE02B" id="Rechteck: abgerundete Ecken 293275057" o:spid="_x0000_s2351" style="position:absolute;left:0;text-align:left;margin-left:-.45pt;margin-top:19.85pt;width:354.35pt;height:25.25pt;z-index:25759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GJC9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95EF4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2653F3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165AC6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494B28F" w14:textId="5843ED5A" w:rsidR="005721B8" w:rsidRDefault="0070721B" w:rsidP="002841C0">
      <w:pPr>
        <w:pStyle w:val="berschrift3nummeriert"/>
      </w:pPr>
      <w:bookmarkStart w:id="42" w:name="_Toc118817709"/>
      <w:r w:rsidRPr="0070721B">
        <w:lastRenderedPageBreak/>
        <w:t>FLT 100: GUARD OPEN: PRODUCT CHAIN 1</w:t>
      </w:r>
      <w:bookmarkEnd w:id="42"/>
    </w:p>
    <w:p w14:paraId="5792CD1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A5E4131" w14:textId="77777777" w:rsidTr="0070721B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5D2236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CEB0A4B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59A5D80D" w14:textId="7546EC7A" w:rsidR="0070721B" w:rsidRDefault="0070721B" w:rsidP="0070721B">
            <w:pPr>
              <w:pStyle w:val="Abstandshalter"/>
            </w:pPr>
          </w:p>
        </w:tc>
      </w:tr>
      <w:tr w:rsidR="005721B8" w14:paraId="1DDAF94A" w14:textId="77777777" w:rsidTr="00190981">
        <w:trPr>
          <w:trHeight w:val="170"/>
        </w:trPr>
        <w:tc>
          <w:tcPr>
            <w:tcW w:w="2154" w:type="dxa"/>
          </w:tcPr>
          <w:p w14:paraId="1CF7BFC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78614D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2E6F36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49A5CA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0E16B8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7572C4" w14:textId="77777777" w:rsidTr="0070721B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207C4BF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4215010" w14:textId="77777777" w:rsidR="005721B8" w:rsidRDefault="0070721B" w:rsidP="0070721B">
            <w:pPr>
              <w:pStyle w:val="BulletTabtext"/>
            </w:pPr>
            <w:r w:rsidRPr="0070721B">
              <w:t xml:space="preserve">Machine is ready in automatic mode </w:t>
            </w:r>
          </w:p>
          <w:p w14:paraId="7CC6DF67" w14:textId="626F551E" w:rsidR="0070721B" w:rsidRDefault="0070721B" w:rsidP="0070721B">
            <w:pPr>
              <w:pStyle w:val="Abstandshalter"/>
            </w:pPr>
          </w:p>
        </w:tc>
      </w:tr>
      <w:tr w:rsidR="005721B8" w14:paraId="4611C219" w14:textId="77777777" w:rsidTr="0070721B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58C0CF4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78BF95C" w14:textId="77777777" w:rsidR="005721B8" w:rsidRDefault="0070721B" w:rsidP="0070721B">
            <w:pPr>
              <w:pStyle w:val="BulletTabtext"/>
            </w:pPr>
            <w:r w:rsidRPr="0070721B">
              <w:t xml:space="preserve">Open guard door product chain 1 </w:t>
            </w:r>
          </w:p>
          <w:p w14:paraId="7E380481" w14:textId="7666F9D9" w:rsidR="0070721B" w:rsidRPr="0008089A" w:rsidRDefault="0070721B" w:rsidP="0070721B">
            <w:pPr>
              <w:pStyle w:val="Abstandshalter"/>
            </w:pPr>
          </w:p>
        </w:tc>
      </w:tr>
      <w:tr w:rsidR="005721B8" w14:paraId="0624F63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500F0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1EBB044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5E3CEACD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5D89AFAA" w14:textId="18ED2F51" w:rsidR="0070721B" w:rsidRDefault="0070721B" w:rsidP="0070721B">
            <w:pPr>
              <w:pStyle w:val="Abstandshalter"/>
            </w:pPr>
          </w:p>
        </w:tc>
      </w:tr>
      <w:tr w:rsidR="005721B8" w14:paraId="578B1D5C" w14:textId="77777777" w:rsidTr="0070721B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5305325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1A520A0" w14:textId="77777777" w:rsidR="005721B8" w:rsidRDefault="0070721B" w:rsidP="0070721B">
            <w:pPr>
              <w:pStyle w:val="BulletTabtext"/>
            </w:pPr>
            <w:r>
              <w:t xml:space="preserve">Test can only be performed at standstill, because guard is locked while running </w:t>
            </w:r>
          </w:p>
          <w:p w14:paraId="33296EC4" w14:textId="302C617F" w:rsidR="0070721B" w:rsidRDefault="0070721B" w:rsidP="0070721B">
            <w:pPr>
              <w:pStyle w:val="Abstandshalter"/>
            </w:pPr>
          </w:p>
        </w:tc>
      </w:tr>
      <w:tr w:rsidR="005721B8" w14:paraId="687E512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52305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68BDD87" w14:textId="77777777" w:rsidR="0070721B" w:rsidRDefault="0070721B" w:rsidP="0070721B">
            <w:pPr>
              <w:pStyle w:val="BulletTabtext"/>
            </w:pPr>
            <w:r>
              <w:t>Close guard door product chain 1</w:t>
            </w:r>
          </w:p>
          <w:p w14:paraId="486E805C" w14:textId="77777777" w:rsidR="005721B8" w:rsidRDefault="0070721B" w:rsidP="0070721B">
            <w:pPr>
              <w:pStyle w:val="BulletTabtext"/>
            </w:pPr>
            <w:r>
              <w:t xml:space="preserve">Press “Reset” </w:t>
            </w:r>
          </w:p>
          <w:p w14:paraId="66305D75" w14:textId="321E1DEB" w:rsidR="0070721B" w:rsidRDefault="0070721B" w:rsidP="0070721B">
            <w:pPr>
              <w:pStyle w:val="Abstandshalter"/>
            </w:pPr>
          </w:p>
        </w:tc>
      </w:tr>
    </w:tbl>
    <w:p w14:paraId="50FD3F5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188B13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736FC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D930AB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0EF2E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0D41AB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403D1D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19601CB" w14:textId="6831D5AF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2CF96A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74496" behindDoc="0" locked="0" layoutInCell="1" allowOverlap="1" wp14:anchorId="75E61183" wp14:editId="163ACBB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58" name="Rechteck: abgerundete Ecken 2932750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E6EB1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E61183" id="Rechteck: abgerundete Ecken 293275058" o:spid="_x0000_s2352" style="position:absolute;left:0;text-align:left;margin-left:-2.85pt;margin-top:2.85pt;width:64.65pt;height:25.25pt;z-index:25367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E3L7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AE6EB1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36EF3B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4122E0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87CC849" w14:textId="66B1C46A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61CA19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81664" behindDoc="0" locked="0" layoutInCell="1" allowOverlap="1" wp14:anchorId="68A638DE" wp14:editId="4BE0937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59" name="Rechteck: abgerundete Ecken 293275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D56D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A638DE" id="Rechteck: abgerundete Ecken 293275059" o:spid="_x0000_s2353" style="position:absolute;left:0;text-align:left;margin-left:-2.85pt;margin-top:2.85pt;width:64.65pt;height:25.25pt;z-index:25368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1xe2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7D56D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4D95A8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856993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D3FD4F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78592" behindDoc="0" locked="0" layoutInCell="1" allowOverlap="1" wp14:anchorId="2D73D3AB" wp14:editId="4F8C247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62" name="Rechteck: abgerundete Ecken 293275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A45F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73D3AB" id="Rechteck: abgerundete Ecken 293275062" o:spid="_x0000_s2354" style="position:absolute;left:0;text-align:left;margin-left:-.45pt;margin-top:5.7pt;width:354.35pt;height:74.25pt;z-index:25367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url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LQ7q&#10;5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75A45F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0AC0785" w14:textId="5C1E38BB" w:rsidR="0070721B" w:rsidRDefault="0070721B" w:rsidP="005721B8">
      <w:pPr>
        <w:pStyle w:val="Textkrper"/>
      </w:pPr>
    </w:p>
    <w:p w14:paraId="0E735872" w14:textId="67DB616C" w:rsidR="005D1CF7" w:rsidRDefault="005D1CF7" w:rsidP="005721B8">
      <w:pPr>
        <w:pStyle w:val="Textkrper"/>
      </w:pPr>
    </w:p>
    <w:p w14:paraId="663556B5" w14:textId="77777777" w:rsidR="005D1CF7" w:rsidRDefault="005D1CF7" w:rsidP="005721B8">
      <w:pPr>
        <w:pStyle w:val="Textkrper"/>
      </w:pPr>
    </w:p>
    <w:p w14:paraId="3E94AD4D" w14:textId="77777777" w:rsidR="0070721B" w:rsidRDefault="0070721B" w:rsidP="005721B8">
      <w:pPr>
        <w:pStyle w:val="Textkrper"/>
      </w:pPr>
    </w:p>
    <w:p w14:paraId="4AB81388" w14:textId="77777777" w:rsidR="005721B8" w:rsidRDefault="005721B8" w:rsidP="005721B8">
      <w:pPr>
        <w:pStyle w:val="Textkrper"/>
      </w:pPr>
    </w:p>
    <w:p w14:paraId="12D2261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A994D4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30B416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1D9D7F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D3F627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4368" behindDoc="0" locked="0" layoutInCell="1" allowOverlap="1" wp14:anchorId="4E5EF906" wp14:editId="2C8447F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63" name="Rechteck: abgerundete Ecken 293275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3B99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5EF906" id="Rechteck: abgerundete Ecken 293275063" o:spid="_x0000_s2355" style="position:absolute;left:0;text-align:left;margin-left:.05pt;margin-top:2.85pt;width:64.65pt;height:25.25pt;z-index:25759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0Je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xKcz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czSCw/2l2tV7LHnjOqH0Wp+W+PL3jHrHpnB6cNmwI3iHvBT&#10;CoWPpwaJkkqZXx/dezwOBWopaXGac2p/bpkBSsR3ieNykcznfvzDYb44S/FgjjXrY43cNtcK+yHB&#10;3aV5ED3eiVEsjWpecfGsvFdUMcnRd065M+Ph2vVbBlcXh9UqwHDkNXN38llzT+5L7Zv2pXtlRg/t&#10;7XAu7tU4+Sx71+A91ltKtdo6Vdah+w91HR4B10XopmG1+X10fA6ow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ZO0Je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D3B99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3B073F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35E100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5392" behindDoc="0" locked="0" layoutInCell="1" allowOverlap="1" wp14:anchorId="69CA11C4" wp14:editId="0818852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64" name="Rechteck: abgerundete Ecken 293275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8D20F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CA11C4" id="Rechteck: abgerundete Ecken 293275064" o:spid="_x0000_s2356" style="position:absolute;left:0;text-align:left;margin-left:.15pt;margin-top:2.6pt;width:282.85pt;height:25.25pt;z-index:25759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6cHP&#10;s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28D20F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FC517F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635B4B8" w14:textId="4E173BB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562C53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6416" behindDoc="0" locked="0" layoutInCell="1" allowOverlap="1" wp14:anchorId="2FB87000" wp14:editId="51AD732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65" name="Rechteck: abgerundete Ecken 2932750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35A38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B87000" id="Rechteck: abgerundete Ecken 293275065" o:spid="_x0000_s2357" style="position:absolute;left:0;text-align:left;margin-left:-.45pt;margin-top:19.85pt;width:354.35pt;height:25.25pt;z-index:25759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Skuw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UfzUp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2B35A38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934CF0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BEE8E34" w14:textId="74D4BD60" w:rsidR="005721B8" w:rsidRDefault="0070721B" w:rsidP="002841C0">
      <w:pPr>
        <w:pStyle w:val="berschrift3nummeriert"/>
      </w:pPr>
      <w:bookmarkStart w:id="43" w:name="_Toc118817710"/>
      <w:r w:rsidRPr="0070721B">
        <w:lastRenderedPageBreak/>
        <w:t>FLT 100: GUARD 3 OPEN</w:t>
      </w:r>
      <w:bookmarkEnd w:id="43"/>
    </w:p>
    <w:p w14:paraId="79D22B9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714304C" w14:textId="77777777" w:rsidTr="00190981">
        <w:trPr>
          <w:trHeight w:val="680"/>
        </w:trPr>
        <w:tc>
          <w:tcPr>
            <w:tcW w:w="2154" w:type="dxa"/>
            <w:shd w:val="clear" w:color="auto" w:fill="F2F2F2" w:themeFill="background1" w:themeFillShade="F2"/>
          </w:tcPr>
          <w:p w14:paraId="0EDF43B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6362AC9" w14:textId="56D8D3C8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</w:tc>
      </w:tr>
      <w:tr w:rsidR="005721B8" w14:paraId="49DA154F" w14:textId="77777777" w:rsidTr="00190981">
        <w:trPr>
          <w:trHeight w:val="170"/>
        </w:trPr>
        <w:tc>
          <w:tcPr>
            <w:tcW w:w="2154" w:type="dxa"/>
          </w:tcPr>
          <w:p w14:paraId="2C8D8DD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D86DD0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67DB1F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E70414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38528D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C50CDFF" w14:textId="77777777" w:rsidTr="0070721B">
        <w:trPr>
          <w:trHeight w:val="287"/>
        </w:trPr>
        <w:tc>
          <w:tcPr>
            <w:tcW w:w="2154" w:type="dxa"/>
            <w:shd w:val="clear" w:color="auto" w:fill="F2F2F2" w:themeFill="background1" w:themeFillShade="F2"/>
          </w:tcPr>
          <w:p w14:paraId="172BFCF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64E527D" w14:textId="1A946AA6" w:rsidR="005721B8" w:rsidRDefault="0070721B" w:rsidP="00190981">
            <w:pPr>
              <w:pStyle w:val="BulletTabtext"/>
            </w:pPr>
            <w:r w:rsidRPr="0070721B">
              <w:t>Machine is ready in automatic mode</w:t>
            </w:r>
          </w:p>
          <w:p w14:paraId="35BF70A2" w14:textId="77777777" w:rsidR="005721B8" w:rsidRDefault="005721B8" w:rsidP="00190981">
            <w:pPr>
              <w:pStyle w:val="Abstandshalter"/>
            </w:pPr>
          </w:p>
        </w:tc>
      </w:tr>
      <w:tr w:rsidR="005721B8" w14:paraId="704399B1" w14:textId="77777777" w:rsidTr="0070721B">
        <w:trPr>
          <w:trHeight w:val="294"/>
        </w:trPr>
        <w:tc>
          <w:tcPr>
            <w:tcW w:w="2154" w:type="dxa"/>
            <w:shd w:val="clear" w:color="auto" w:fill="F2F2F2" w:themeFill="background1" w:themeFillShade="F2"/>
          </w:tcPr>
          <w:p w14:paraId="12FB6CA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E628248" w14:textId="77777777" w:rsidR="005721B8" w:rsidRDefault="0070721B" w:rsidP="0070721B">
            <w:pPr>
              <w:pStyle w:val="BulletTabtext"/>
            </w:pPr>
            <w:r w:rsidRPr="0070721B">
              <w:t xml:space="preserve">Open guard door 3 </w:t>
            </w:r>
          </w:p>
          <w:p w14:paraId="325133F9" w14:textId="1CBCB46D" w:rsidR="0070721B" w:rsidRPr="0008089A" w:rsidRDefault="0070721B" w:rsidP="0070721B">
            <w:pPr>
              <w:pStyle w:val="Abstandshalter"/>
            </w:pPr>
          </w:p>
        </w:tc>
      </w:tr>
      <w:tr w:rsidR="005721B8" w14:paraId="2BA14EE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C6C0B0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35B9E72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5B25F8BC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39CDEA46" w14:textId="66BF7CDC" w:rsidR="0070721B" w:rsidRDefault="0070721B" w:rsidP="0070721B">
            <w:pPr>
              <w:pStyle w:val="Abstandshalter"/>
            </w:pPr>
          </w:p>
        </w:tc>
      </w:tr>
      <w:tr w:rsidR="005721B8" w14:paraId="5A64DA1B" w14:textId="77777777" w:rsidTr="0070721B">
        <w:trPr>
          <w:trHeight w:val="230"/>
        </w:trPr>
        <w:tc>
          <w:tcPr>
            <w:tcW w:w="2154" w:type="dxa"/>
            <w:shd w:val="clear" w:color="auto" w:fill="F2F2F2" w:themeFill="background1" w:themeFillShade="F2"/>
          </w:tcPr>
          <w:p w14:paraId="665DCF9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64833E4" w14:textId="77777777" w:rsidR="005721B8" w:rsidRDefault="0070721B" w:rsidP="0070721B">
            <w:pPr>
              <w:pStyle w:val="BulletTabtext"/>
            </w:pPr>
            <w:r>
              <w:t xml:space="preserve">Test can only be performed at standstill, because guard is locked while running </w:t>
            </w:r>
          </w:p>
          <w:p w14:paraId="46CDA5F7" w14:textId="52A45B1C" w:rsidR="0070721B" w:rsidRDefault="0070721B" w:rsidP="0070721B">
            <w:pPr>
              <w:pStyle w:val="Abstandshalter"/>
            </w:pPr>
          </w:p>
        </w:tc>
      </w:tr>
      <w:tr w:rsidR="005721B8" w14:paraId="4194AB3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BF1E5AB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CDAA3E0" w14:textId="77777777" w:rsidR="0070721B" w:rsidRDefault="0070721B" w:rsidP="0070721B">
            <w:pPr>
              <w:pStyle w:val="BulletTabtext"/>
            </w:pPr>
            <w:r>
              <w:t>Close guard door 3</w:t>
            </w:r>
          </w:p>
          <w:p w14:paraId="37E10E57" w14:textId="77777777" w:rsidR="005721B8" w:rsidRDefault="0070721B" w:rsidP="0070721B">
            <w:pPr>
              <w:pStyle w:val="BulletTabtext"/>
            </w:pPr>
            <w:r>
              <w:t xml:space="preserve">Press “Reset” </w:t>
            </w:r>
          </w:p>
          <w:p w14:paraId="3D7EB93A" w14:textId="616D4446" w:rsidR="0070721B" w:rsidRDefault="0070721B" w:rsidP="0070721B">
            <w:pPr>
              <w:pStyle w:val="Abstandshalter"/>
            </w:pPr>
          </w:p>
        </w:tc>
      </w:tr>
    </w:tbl>
    <w:p w14:paraId="7F79C30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A67E34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D3B15F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C78B4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836690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EF7F14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E87A57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4E38B51" w14:textId="210E3A91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864680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82688" behindDoc="0" locked="0" layoutInCell="1" allowOverlap="1" wp14:anchorId="0626D5F8" wp14:editId="1AEB2CD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66" name="Rechteck: abgerundete Ecken 2932750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CF542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26D5F8" id="Rechteck: abgerundete Ecken 293275066" o:spid="_x0000_s2358" style="position:absolute;left:0;text-align:left;margin-left:-2.85pt;margin-top:2.85pt;width:64.65pt;height:25.25pt;z-index:25368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SVrg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3CF542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081EF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8F0A3C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2C8322E" w14:textId="642DC07C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539F8B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89856" behindDoc="0" locked="0" layoutInCell="1" allowOverlap="1" wp14:anchorId="4B22F75C" wp14:editId="17786F6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67" name="Rechteck: abgerundete Ecken 293275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DB208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22F75C" id="Rechteck: abgerundete Ecken 293275067" o:spid="_x0000_s2359" style="position:absolute;left:0;text-align:left;margin-left:-2.85pt;margin-top:2.85pt;width:64.65pt;height:25.25pt;z-index:2536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/rV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jT+t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3DB208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D85283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CD4EA5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F2E47C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86784" behindDoc="0" locked="0" layoutInCell="1" allowOverlap="1" wp14:anchorId="587ABEE7" wp14:editId="77FA8C9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70" name="Rechteck: abgerundete Ecken 293275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75BAC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ABEE7" id="Rechteck: abgerundete Ecken 293275070" o:spid="_x0000_s2360" style="position:absolute;left:0;text-align:left;margin-left:-.45pt;margin-top:5.7pt;width:354.35pt;height:74.25pt;z-index:2536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Nf/7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A75BAC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863936E" w14:textId="08EC15FC" w:rsidR="005721B8" w:rsidRDefault="005721B8" w:rsidP="005721B8">
      <w:pPr>
        <w:pStyle w:val="Textkrper"/>
      </w:pPr>
    </w:p>
    <w:p w14:paraId="3396629E" w14:textId="5451ACA8" w:rsidR="0070721B" w:rsidRDefault="0070721B" w:rsidP="005721B8">
      <w:pPr>
        <w:pStyle w:val="Textkrper"/>
      </w:pPr>
    </w:p>
    <w:p w14:paraId="5C598A96" w14:textId="77777777" w:rsidR="005D1CF7" w:rsidRDefault="005D1CF7" w:rsidP="005721B8">
      <w:pPr>
        <w:pStyle w:val="Textkrper"/>
      </w:pPr>
    </w:p>
    <w:p w14:paraId="6F1B9C34" w14:textId="77777777" w:rsidR="005721B8" w:rsidRDefault="005721B8" w:rsidP="005721B8">
      <w:pPr>
        <w:pStyle w:val="Textkrper"/>
      </w:pPr>
    </w:p>
    <w:p w14:paraId="11446E6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EBD5AA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4C347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B85AB4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208617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8464" behindDoc="0" locked="0" layoutInCell="1" allowOverlap="1" wp14:anchorId="61F0738A" wp14:editId="608D6A8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71" name="Rechteck: abgerundete Ecken 293275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8BEC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0738A" id="Rechteck: abgerundete Ecken 293275071" o:spid="_x0000_s2361" style="position:absolute;left:0;text-align:left;margin-left:.05pt;margin-top:2.85pt;width:64.65pt;height:25.25pt;z-index:25759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zw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xGcJ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mazhQf7y7Uq9thzRvXDaDW/rfFl75h1j8zg9GEz4EZxD/gp&#10;hcLHU4NESaXMr4/uPR6HArWUtDjNObU/t8wAJeK7xHG5SOZzP/7hMF+cpXgwx5r1sUZum2uF/YCj&#10;gNEF0eOdGMXSqOYVF8/Ke0UVkxx955Q7Mx6uXb9lcHVxWK0CDEdeM3cnnzX35L7Uvmlfuldm9NDe&#10;DufiXo2Tz7J3Dd5jvaVUq61TZR26/1DX4RFwXYRuGlab30fH54A6LODl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Nanzw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18BEC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68EEAB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3CE5C7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599488" behindDoc="0" locked="0" layoutInCell="1" allowOverlap="1" wp14:anchorId="2C3D488A" wp14:editId="46149B2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72" name="Rechteck: abgerundete Ecken 293275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0DA24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3D488A" id="Rechteck: abgerundete Ecken 293275072" o:spid="_x0000_s2362" style="position:absolute;left:0;text-align:left;margin-left:.15pt;margin-top:2.6pt;width:282.85pt;height:25.25pt;z-index:25759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HZ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pW&#10;Qd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00DA24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C41B55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14B9F52" w14:textId="0155085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D2BE0F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0512" behindDoc="0" locked="0" layoutInCell="1" allowOverlap="1" wp14:anchorId="1F909915" wp14:editId="094D8EC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73" name="Rechteck: abgerundete Ecken 293275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1872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909915" id="Rechteck: abgerundete Ecken 293275073" o:spid="_x0000_s2363" style="position:absolute;left:0;text-align:left;margin-left:-.45pt;margin-top:19.85pt;width:354.35pt;height:25.25pt;z-index:25760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JJrWs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61872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76109F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FD66F1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070D72A" w14:textId="0B3C7350" w:rsidR="005721B8" w:rsidRDefault="0070721B" w:rsidP="002841C0">
      <w:pPr>
        <w:pStyle w:val="berschrift3nummeriert"/>
      </w:pPr>
      <w:bookmarkStart w:id="44" w:name="_Toc118817711"/>
      <w:r w:rsidRPr="0070721B">
        <w:lastRenderedPageBreak/>
        <w:t>FLT 104: GUARD OPEN: INFEED</w:t>
      </w:r>
      <w:bookmarkEnd w:id="44"/>
    </w:p>
    <w:p w14:paraId="33FB523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12E3F0D" w14:textId="77777777" w:rsidTr="0070721B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B8E718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B90AD92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32A64EEA" w14:textId="2C2B1350" w:rsidR="0070721B" w:rsidRDefault="0070721B" w:rsidP="0070721B">
            <w:pPr>
              <w:pStyle w:val="Abstandshalter"/>
            </w:pPr>
          </w:p>
        </w:tc>
      </w:tr>
      <w:tr w:rsidR="005721B8" w14:paraId="3E7182F9" w14:textId="77777777" w:rsidTr="00190981">
        <w:trPr>
          <w:trHeight w:val="170"/>
        </w:trPr>
        <w:tc>
          <w:tcPr>
            <w:tcW w:w="2154" w:type="dxa"/>
          </w:tcPr>
          <w:p w14:paraId="5635999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152BEE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0D2A9B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3BA5E0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FB5142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2D5EC1B" w14:textId="77777777" w:rsidTr="0070721B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633186D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BDD6AAA" w14:textId="77777777" w:rsidR="005721B8" w:rsidRDefault="0070721B" w:rsidP="0070721B">
            <w:pPr>
              <w:pStyle w:val="BulletTabtext"/>
            </w:pPr>
            <w:r w:rsidRPr="0070721B">
              <w:t xml:space="preserve">Machine is ready in automatic mode </w:t>
            </w:r>
          </w:p>
          <w:p w14:paraId="026BF656" w14:textId="0D2191A7" w:rsidR="0070721B" w:rsidRDefault="0070721B" w:rsidP="0070721B">
            <w:pPr>
              <w:pStyle w:val="Abstandshalter"/>
            </w:pPr>
          </w:p>
        </w:tc>
      </w:tr>
      <w:tr w:rsidR="005721B8" w14:paraId="24D50A0F" w14:textId="77777777" w:rsidTr="0070721B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3CF776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2C2634B" w14:textId="77777777" w:rsidR="005721B8" w:rsidRDefault="0070721B" w:rsidP="0070721B">
            <w:pPr>
              <w:pStyle w:val="BulletTabtext"/>
            </w:pPr>
            <w:r w:rsidRPr="0070721B">
              <w:t xml:space="preserve">Open guard door infeed front </w:t>
            </w:r>
          </w:p>
          <w:p w14:paraId="4CAD063C" w14:textId="5A4FCEEE" w:rsidR="0070721B" w:rsidRPr="0008089A" w:rsidRDefault="0070721B" w:rsidP="0070721B">
            <w:pPr>
              <w:pStyle w:val="Abstandshalter"/>
            </w:pPr>
          </w:p>
        </w:tc>
      </w:tr>
      <w:tr w:rsidR="005721B8" w14:paraId="4E114C6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BEFA84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EE0A2A5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6AF08D70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3C74208B" w14:textId="470020A1" w:rsidR="0070721B" w:rsidRDefault="0070721B" w:rsidP="0070721B">
            <w:pPr>
              <w:pStyle w:val="Abstandshalter"/>
            </w:pPr>
          </w:p>
        </w:tc>
      </w:tr>
      <w:tr w:rsidR="005721B8" w14:paraId="2C63FD51" w14:textId="77777777" w:rsidTr="0070721B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08AC4E4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268B1E9" w14:textId="77777777" w:rsidR="005721B8" w:rsidRDefault="0070721B" w:rsidP="0070721B">
            <w:pPr>
              <w:pStyle w:val="BulletTabtext"/>
            </w:pPr>
            <w:r>
              <w:t xml:space="preserve">Test can only be performed at standstill, because guard is locked while running </w:t>
            </w:r>
          </w:p>
          <w:p w14:paraId="24D8CE03" w14:textId="416E6014" w:rsidR="0070721B" w:rsidRDefault="0070721B" w:rsidP="0070721B">
            <w:pPr>
              <w:pStyle w:val="Abstandshalter"/>
            </w:pPr>
          </w:p>
        </w:tc>
      </w:tr>
      <w:tr w:rsidR="005721B8" w14:paraId="284A754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59EFD9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5C93CD7" w14:textId="77777777" w:rsidR="0070721B" w:rsidRDefault="0070721B" w:rsidP="0070721B">
            <w:pPr>
              <w:pStyle w:val="BulletTabtext"/>
            </w:pPr>
            <w:r>
              <w:t>Close guard door infeed front</w:t>
            </w:r>
          </w:p>
          <w:p w14:paraId="65543221" w14:textId="77777777" w:rsidR="005721B8" w:rsidRDefault="0070721B" w:rsidP="0070721B">
            <w:pPr>
              <w:pStyle w:val="BulletTabtext"/>
            </w:pPr>
            <w:r>
              <w:t xml:space="preserve">Press “Reset” </w:t>
            </w:r>
          </w:p>
          <w:p w14:paraId="07642775" w14:textId="759EBA0B" w:rsidR="0070721B" w:rsidRDefault="0070721B" w:rsidP="0070721B">
            <w:pPr>
              <w:pStyle w:val="Abstandshalter"/>
            </w:pPr>
          </w:p>
        </w:tc>
      </w:tr>
    </w:tbl>
    <w:p w14:paraId="4B82842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BC38A8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14B81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E62D3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620E1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49E340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7A5644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F04194F" w14:textId="602E8540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B4BC3A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90880" behindDoc="0" locked="0" layoutInCell="1" allowOverlap="1" wp14:anchorId="7F6B1B17" wp14:editId="4AFB476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74" name="Rechteck: abgerundete Ecken 293275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EFCB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6B1B17" id="Rechteck: abgerundete Ecken 293275074" o:spid="_x0000_s2364" style="position:absolute;left:0;text-align:left;margin-left:-2.85pt;margin-top:2.85pt;width:64.65pt;height:25.25pt;z-index:25369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5R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FOf5R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2EFCB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6AEF54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43F310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748F21A" w14:textId="4B411165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47C7C0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98048" behindDoc="0" locked="0" layoutInCell="1" allowOverlap="1" wp14:anchorId="24EF129C" wp14:editId="02A9BC7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75" name="Rechteck: abgerundete Ecken 2932750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52D8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EF129C" id="Rechteck: abgerundete Ecken 293275075" o:spid="_x0000_s2365" style="position:absolute;left:0;text-align:left;margin-left:-2.85pt;margin-top:2.85pt;width:64.65pt;height:25.25pt;z-index:2536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6qO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GcL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XMZhce7C/XUOyx5wz0w2g1v63xZe+YdY/M4PRhM+BGcQ/4&#10;KSXg48EgUVKB+fXRvcfjUKCWkhanOaf255YZQYn8rnBcLpL53I9/OMwXZ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l/qo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452D8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D8024E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DA7051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B7A4A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94976" behindDoc="0" locked="0" layoutInCell="1" allowOverlap="1" wp14:anchorId="50941BBA" wp14:editId="5CF886E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78" name="Rechteck: abgerundete Ecken 2932750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C9EC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941BBA" id="Rechteck: abgerundete Ecken 293275078" o:spid="_x0000_s2366" style="position:absolute;left:0;text-align:left;margin-left:-.45pt;margin-top:5.7pt;width:354.35pt;height:74.25pt;z-index:2536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o9crd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BC9EC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81400EB" w14:textId="77777777" w:rsidR="005721B8" w:rsidRDefault="005721B8" w:rsidP="005721B8">
      <w:pPr>
        <w:pStyle w:val="Textkrper"/>
      </w:pPr>
    </w:p>
    <w:p w14:paraId="35360ACC" w14:textId="58291B47" w:rsidR="005721B8" w:rsidRDefault="005721B8" w:rsidP="005721B8">
      <w:pPr>
        <w:pStyle w:val="Textkrper"/>
      </w:pPr>
    </w:p>
    <w:p w14:paraId="3C0865F5" w14:textId="418FDF55" w:rsidR="005D1CF7" w:rsidRDefault="005D1CF7" w:rsidP="005721B8">
      <w:pPr>
        <w:pStyle w:val="Textkrper"/>
      </w:pPr>
    </w:p>
    <w:p w14:paraId="47778989" w14:textId="77777777" w:rsidR="005D1CF7" w:rsidRDefault="005D1CF7" w:rsidP="005721B8">
      <w:pPr>
        <w:pStyle w:val="Textkrper"/>
      </w:pPr>
    </w:p>
    <w:p w14:paraId="6E8FBDE9" w14:textId="6C8E4B50" w:rsidR="0070721B" w:rsidRDefault="0070721B" w:rsidP="005721B8">
      <w:pPr>
        <w:pStyle w:val="Textkrper"/>
      </w:pPr>
    </w:p>
    <w:p w14:paraId="29EC3ED0" w14:textId="77777777" w:rsidR="0070721B" w:rsidRDefault="0070721B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B17988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548FEA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C5EA65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61FFE5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2560" behindDoc="0" locked="0" layoutInCell="1" allowOverlap="1" wp14:anchorId="455C7867" wp14:editId="0783E68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79" name="Rechteck: abgerundete Ecken 2932750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8A7E7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5C7867" id="Rechteck: abgerundete Ecken 293275079" o:spid="_x0000_s2367" style="position:absolute;left:0;text-align:left;margin-left:.05pt;margin-top:2.85pt;width:64.65pt;height:25.25pt;z-index:2576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32F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A37fYW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C8A7E7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46D4C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0146FF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3584" behindDoc="0" locked="0" layoutInCell="1" allowOverlap="1" wp14:anchorId="6A2EA998" wp14:editId="1B2D180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80" name="Rechteck: abgerundete Ecken 2932750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21B9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2EA998" id="Rechteck: abgerundete Ecken 293275080" o:spid="_x0000_s2368" style="position:absolute;left:0;text-align:left;margin-left:.15pt;margin-top:2.6pt;width:282.85pt;height:25.25pt;z-index:25760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Aa8&#10;FW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821B9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92ABAD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343C91D" w14:textId="3D18627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A87355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4608" behindDoc="0" locked="0" layoutInCell="1" allowOverlap="1" wp14:anchorId="2C002016" wp14:editId="1BDBA76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81" name="Rechteck: abgerundete Ecken 2932750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C8C9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002016" id="Rechteck: abgerundete Ecken 293275081" o:spid="_x0000_s2369" style="position:absolute;left:0;text-align:left;margin-left:-.45pt;margin-top:19.85pt;width:354.35pt;height:25.25pt;z-index:25760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voEOd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00C8C9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016930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CFDBA59" w14:textId="250D8069" w:rsidR="005721B8" w:rsidRDefault="0070721B" w:rsidP="002841C0">
      <w:pPr>
        <w:pStyle w:val="berschrift3nummeriert"/>
      </w:pPr>
      <w:bookmarkStart w:id="45" w:name="_Toc118817712"/>
      <w:r w:rsidRPr="0070721B">
        <w:lastRenderedPageBreak/>
        <w:t>FLT 110: PRODUCT SENSING: CONSECUTIVE FAULT EXCESS HEIGHT</w:t>
      </w:r>
      <w:bookmarkEnd w:id="45"/>
    </w:p>
    <w:p w14:paraId="2CE2D79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6196A58" w14:textId="77777777" w:rsidTr="0070721B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1575FE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EF7823A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6ABAAA05" w14:textId="2D34D5B6" w:rsidR="0070721B" w:rsidRDefault="0070721B" w:rsidP="0070721B">
            <w:pPr>
              <w:pStyle w:val="Abstandshalter"/>
            </w:pPr>
          </w:p>
        </w:tc>
      </w:tr>
      <w:tr w:rsidR="005721B8" w14:paraId="062CADA1" w14:textId="77777777" w:rsidTr="00190981">
        <w:trPr>
          <w:trHeight w:val="170"/>
        </w:trPr>
        <w:tc>
          <w:tcPr>
            <w:tcW w:w="2154" w:type="dxa"/>
          </w:tcPr>
          <w:p w14:paraId="6811745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0A99E5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AA9A81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B0D9F2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4A074B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4D81E06" w14:textId="77777777" w:rsidTr="0070721B">
        <w:trPr>
          <w:trHeight w:val="980"/>
        </w:trPr>
        <w:tc>
          <w:tcPr>
            <w:tcW w:w="2154" w:type="dxa"/>
            <w:shd w:val="clear" w:color="auto" w:fill="F2F2F2" w:themeFill="background1" w:themeFillShade="F2"/>
          </w:tcPr>
          <w:p w14:paraId="0CF77D3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096FFFB" w14:textId="77777777" w:rsidR="0070721B" w:rsidRDefault="0070721B" w:rsidP="0070721B">
            <w:pPr>
              <w:pStyle w:val="BulletTabtext"/>
            </w:pPr>
            <w:r>
              <w:t>Machine is ready in automatic mode</w:t>
            </w:r>
          </w:p>
          <w:p w14:paraId="2BE718D3" w14:textId="413F672D" w:rsidR="0070721B" w:rsidRDefault="0070721B" w:rsidP="0070721B">
            <w:pPr>
              <w:pStyle w:val="BulletTabtext"/>
            </w:pPr>
            <w:r>
              <w:t>Prepare three products which are too high</w:t>
            </w:r>
          </w:p>
          <w:p w14:paraId="783C1968" w14:textId="77777777" w:rsidR="0070721B" w:rsidRDefault="0070721B" w:rsidP="0070721B">
            <w:pPr>
              <w:pStyle w:val="BulletTabtext"/>
            </w:pPr>
            <w:r>
              <w:t>Product is available</w:t>
            </w:r>
          </w:p>
          <w:p w14:paraId="3D035B73" w14:textId="0969C85C" w:rsidR="005721B8" w:rsidRDefault="005721B8" w:rsidP="00190981">
            <w:pPr>
              <w:pStyle w:val="Abstandshalter"/>
            </w:pPr>
            <w:r>
              <w:t xml:space="preserve"> </w:t>
            </w:r>
          </w:p>
        </w:tc>
      </w:tr>
      <w:tr w:rsidR="005721B8" w14:paraId="70DAE92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049E7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5E76999" w14:textId="77777777" w:rsidR="0070721B" w:rsidRDefault="0070721B" w:rsidP="0070721B">
            <w:pPr>
              <w:pStyle w:val="BulletTabtext"/>
            </w:pPr>
            <w:r>
              <w:t>Counter 131 “Product: consecutive fault sensing excess height“ is set to 3</w:t>
            </w:r>
          </w:p>
          <w:p w14:paraId="79CAFDA7" w14:textId="04D441F0" w:rsidR="0070721B" w:rsidRDefault="0070721B" w:rsidP="0070721B">
            <w:pPr>
              <w:pStyle w:val="BulletTabtext"/>
            </w:pPr>
            <w:r>
              <w:t>Press “Start” and call product</w:t>
            </w:r>
          </w:p>
          <w:p w14:paraId="7B71DF28" w14:textId="767EA70C" w:rsidR="0070721B" w:rsidRDefault="0070721B" w:rsidP="0070721B">
            <w:pPr>
              <w:pStyle w:val="BulletTabtext"/>
            </w:pPr>
            <w:r>
              <w:t>Press “Stop” in front of sensor “=CAR1.B10-B02”</w:t>
            </w:r>
          </w:p>
          <w:p w14:paraId="5A8B0C86" w14:textId="6E910510" w:rsidR="0070721B" w:rsidRDefault="0070721B" w:rsidP="0070721B">
            <w:pPr>
              <w:pStyle w:val="BulletTabtext"/>
            </w:pPr>
            <w:r>
              <w:t>Open guard door</w:t>
            </w:r>
          </w:p>
          <w:p w14:paraId="236C486C" w14:textId="4FB7A904" w:rsidR="0070721B" w:rsidRDefault="0070721B" w:rsidP="0070721B">
            <w:pPr>
              <w:pStyle w:val="BulletTabtext"/>
            </w:pPr>
            <w:r>
              <w:t>Put the three products successively in front of “=</w:t>
            </w:r>
            <w:commentRangeStart w:id="46"/>
            <w:r>
              <w:t>CAR1.B10-B02</w:t>
            </w:r>
            <w:commentRangeEnd w:id="46"/>
            <w:r w:rsidR="00D21CF2">
              <w:rPr>
                <w:rStyle w:val="Kommentarzeichen"/>
                <w:rFonts w:asciiTheme="minorHAnsi" w:hAnsiTheme="minorHAnsi"/>
              </w:rPr>
              <w:commentReference w:id="46"/>
            </w:r>
            <w:r>
              <w:t>”</w:t>
            </w:r>
          </w:p>
          <w:p w14:paraId="0C23259D" w14:textId="235C65C6" w:rsidR="0070721B" w:rsidRDefault="0070721B" w:rsidP="0070721B">
            <w:pPr>
              <w:pStyle w:val="BulletTabtext"/>
            </w:pPr>
            <w:r>
              <w:t>Close guard door</w:t>
            </w:r>
          </w:p>
          <w:p w14:paraId="3B66AB5D" w14:textId="226F89F2" w:rsidR="0070721B" w:rsidRDefault="0070721B" w:rsidP="0070721B">
            <w:pPr>
              <w:pStyle w:val="BulletTabtext"/>
            </w:pPr>
            <w:r>
              <w:t>Press “Reset”</w:t>
            </w:r>
          </w:p>
          <w:p w14:paraId="02D5AE9C" w14:textId="77777777" w:rsidR="005721B8" w:rsidRDefault="0070721B" w:rsidP="0070721B">
            <w:pPr>
              <w:pStyle w:val="BulletTabtext"/>
            </w:pPr>
            <w:r>
              <w:t>Press “Start”</w:t>
            </w:r>
            <w:r w:rsidRPr="0008089A">
              <w:t xml:space="preserve"> </w:t>
            </w:r>
          </w:p>
          <w:p w14:paraId="21A5CDF5" w14:textId="382F1F6F" w:rsidR="0070721B" w:rsidRPr="0008089A" w:rsidRDefault="0070721B" w:rsidP="0070721B">
            <w:pPr>
              <w:pStyle w:val="Abstandshalter"/>
            </w:pPr>
          </w:p>
        </w:tc>
      </w:tr>
      <w:tr w:rsidR="005721B8" w14:paraId="749D5F2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302D8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975E506" w14:textId="77777777" w:rsidR="0070721B" w:rsidRDefault="0070721B" w:rsidP="0070721B">
            <w:pPr>
              <w:pStyle w:val="BulletTabtext"/>
            </w:pPr>
            <w:r>
              <w:t>Machine stops</w:t>
            </w:r>
          </w:p>
          <w:p w14:paraId="5ADFDE6F" w14:textId="1888D84F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45E3FE0A" w14:textId="77777777" w:rsidR="005721B8" w:rsidRDefault="0070721B" w:rsidP="0070721B">
            <w:pPr>
              <w:pStyle w:val="BulletTabtext"/>
            </w:pPr>
            <w:r>
              <w:t xml:space="preserve">Machine cannot be started as long as fault is active </w:t>
            </w:r>
          </w:p>
          <w:p w14:paraId="5DBB46F0" w14:textId="6B1CAB49" w:rsidR="0070721B" w:rsidRDefault="0070721B" w:rsidP="0070721B">
            <w:pPr>
              <w:pStyle w:val="Abstandshalter"/>
            </w:pPr>
          </w:p>
        </w:tc>
      </w:tr>
      <w:tr w:rsidR="005721B8" w14:paraId="2F3FE7C1" w14:textId="77777777" w:rsidTr="0070721B">
        <w:trPr>
          <w:trHeight w:val="138"/>
        </w:trPr>
        <w:tc>
          <w:tcPr>
            <w:tcW w:w="2154" w:type="dxa"/>
            <w:shd w:val="clear" w:color="auto" w:fill="F2F2F2" w:themeFill="background1" w:themeFillShade="F2"/>
          </w:tcPr>
          <w:p w14:paraId="5458E9B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20BA78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4273598" w14:textId="77777777" w:rsidR="005721B8" w:rsidRDefault="005721B8" w:rsidP="00190981">
            <w:pPr>
              <w:pStyle w:val="Abstandshalter"/>
            </w:pPr>
          </w:p>
        </w:tc>
      </w:tr>
      <w:tr w:rsidR="005721B8" w14:paraId="4E8F66F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B21624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28E0011" w14:textId="77777777" w:rsidR="0070721B" w:rsidRDefault="0070721B" w:rsidP="0070721B">
            <w:pPr>
              <w:pStyle w:val="BulletTabtext"/>
            </w:pPr>
            <w:r>
              <w:t>Remove the manipulated products</w:t>
            </w:r>
          </w:p>
          <w:p w14:paraId="39326112" w14:textId="77777777" w:rsidR="005721B8" w:rsidRDefault="0070721B" w:rsidP="0070721B">
            <w:pPr>
              <w:pStyle w:val="BulletTabtext"/>
            </w:pPr>
            <w:r>
              <w:t>Press “Reset”</w:t>
            </w:r>
          </w:p>
          <w:p w14:paraId="1EF8EC56" w14:textId="0064E1AD" w:rsidR="0070721B" w:rsidRDefault="0070721B" w:rsidP="0070721B">
            <w:pPr>
              <w:pStyle w:val="Abstandshalter"/>
            </w:pPr>
          </w:p>
        </w:tc>
      </w:tr>
    </w:tbl>
    <w:p w14:paraId="6E6D4B98" w14:textId="77777777" w:rsidR="005721B8" w:rsidRDefault="005721B8" w:rsidP="005721B8">
      <w:pPr>
        <w:pStyle w:val="Abstandshalter"/>
      </w:pPr>
    </w:p>
    <w:p w14:paraId="501C4823" w14:textId="77777777" w:rsidR="0070721B" w:rsidRDefault="0070721B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3FE83D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1FA05D2" w14:textId="195AEBFF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FBE300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44E47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86BA3F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615000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EAE4750" w14:textId="68FA0092" w:rsidR="005721B8" w:rsidRDefault="0070721B" w:rsidP="00190981">
            <w:pPr>
              <w:pStyle w:val="BulletTabtext"/>
            </w:pPr>
            <w:r w:rsidRPr="0070721B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EF281D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699072" behindDoc="0" locked="0" layoutInCell="1" allowOverlap="1" wp14:anchorId="54B2428E" wp14:editId="55B0328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82" name="Rechteck: abgerundete Ecken 2932750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E95C3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B2428E" id="Rechteck: abgerundete Ecken 293275082" o:spid="_x0000_s2370" style="position:absolute;left:0;text-align:left;margin-left:-2.85pt;margin-top:2.85pt;width:64.65pt;height:25.25pt;z-index:2536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fDd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Od8N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1E95C3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9EB9FE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47D2D0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135C654" w14:textId="20019443" w:rsidR="005721B8" w:rsidRPr="005D1B93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7065B5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06240" behindDoc="0" locked="0" layoutInCell="1" allowOverlap="1" wp14:anchorId="638E4E6F" wp14:editId="6563F4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83" name="Rechteck: abgerundete Ecken 2932750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83D86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8E4E6F" id="Rechteck: abgerundete Ecken 293275083" o:spid="_x0000_s2371" style="position:absolute;left:0;text-align:left;margin-left:-2.85pt;margin-top:2.85pt;width:64.65pt;height:25.25pt;z-index:2537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6QC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WTyfUK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cymc482F+uoThgzxnohtFqflfjy94z61bM4PRhM+BGcY/4&#10;KSXg40EvUVKB+fXRvcfjUKCWkj1Oc07tzy0zghL5XeG4XCbTqR//cJjOLlI8mFPN+lSjts0NYD8k&#10;uLs0D6LHOzmIpYHmFRfP0ntFFVMcfeeUOzMcbly3ZXB1cbFcBhiOvGbuXj1r7sl9qX3TvrSvzOi+&#10;vR3OxQMMk8+ydw3eYb2lguXWQVmH7j/WtX8EXBehm/rV5vfR6Tmgj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/bpA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083D86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F0A0F2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F6245D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81E6303" w14:textId="19343DF0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0C9212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05216" behindDoc="0" locked="0" layoutInCell="1" allowOverlap="1" wp14:anchorId="46B26B2E" wp14:editId="45C6AB5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84" name="Rechteck: abgerundete Ecken 2932750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123A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26B2E" id="Rechteck: abgerundete Ecken 293275084" o:spid="_x0000_s2372" style="position:absolute;left:0;text-align:left;margin-left:-2.85pt;margin-top:2.85pt;width:64.65pt;height:25.25pt;z-index:2537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TgSgp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D123A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54CCAE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3B5C2D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EFFC59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03168" behindDoc="0" locked="0" layoutInCell="1" allowOverlap="1" wp14:anchorId="34351CBD" wp14:editId="749C559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086" name="Rechteck: abgerundete Ecken 2932750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9881C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351CBD" id="Rechteck: abgerundete Ecken 293275086" o:spid="_x0000_s2373" style="position:absolute;left:0;text-align:left;margin-left:-.45pt;margin-top:5.7pt;width:354.35pt;height:74.25pt;z-index:2537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OiwS&#10;O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209881C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E11335F" w14:textId="77777777" w:rsidR="005721B8" w:rsidRDefault="005721B8" w:rsidP="005721B8">
      <w:pPr>
        <w:pStyle w:val="Textkrper"/>
      </w:pPr>
    </w:p>
    <w:p w14:paraId="54EC9E79" w14:textId="02E10160" w:rsidR="005721B8" w:rsidRDefault="005721B8" w:rsidP="005721B8">
      <w:pPr>
        <w:pStyle w:val="Textkrper"/>
      </w:pPr>
    </w:p>
    <w:p w14:paraId="0CFE62A5" w14:textId="123D5374" w:rsidR="0070721B" w:rsidRDefault="0070721B" w:rsidP="005721B8">
      <w:pPr>
        <w:pStyle w:val="Textkrper"/>
      </w:pPr>
    </w:p>
    <w:p w14:paraId="55B75065" w14:textId="14682D40" w:rsidR="0070721B" w:rsidRDefault="0070721B" w:rsidP="005721B8">
      <w:pPr>
        <w:pStyle w:val="Textkrper"/>
      </w:pPr>
    </w:p>
    <w:p w14:paraId="7B9CB9FA" w14:textId="7A8528FC" w:rsidR="0070721B" w:rsidRDefault="0070721B" w:rsidP="005721B8">
      <w:pPr>
        <w:pStyle w:val="Textkrper"/>
      </w:pPr>
    </w:p>
    <w:p w14:paraId="61824A66" w14:textId="002A700C" w:rsidR="0070721B" w:rsidRDefault="0070721B" w:rsidP="005721B8">
      <w:pPr>
        <w:pStyle w:val="Textkrper"/>
      </w:pPr>
    </w:p>
    <w:p w14:paraId="77193A52" w14:textId="0A792351" w:rsidR="0070721B" w:rsidRDefault="0070721B" w:rsidP="005721B8">
      <w:pPr>
        <w:pStyle w:val="Textkrper"/>
      </w:pPr>
    </w:p>
    <w:p w14:paraId="644C7F5D" w14:textId="163E2B52" w:rsidR="0070721B" w:rsidRDefault="0070721B" w:rsidP="005721B8">
      <w:pPr>
        <w:pStyle w:val="Textkrper"/>
      </w:pPr>
    </w:p>
    <w:p w14:paraId="6A1099F1" w14:textId="358269FA" w:rsidR="0070721B" w:rsidRDefault="0070721B" w:rsidP="005721B8">
      <w:pPr>
        <w:pStyle w:val="Textkrper"/>
      </w:pPr>
    </w:p>
    <w:p w14:paraId="6728762F" w14:textId="14B10F0D" w:rsidR="0070721B" w:rsidRDefault="0070721B" w:rsidP="005721B8">
      <w:pPr>
        <w:pStyle w:val="Textkrper"/>
      </w:pPr>
    </w:p>
    <w:p w14:paraId="675EA39E" w14:textId="52BDBAC4" w:rsidR="0070721B" w:rsidRDefault="0070721B" w:rsidP="005721B8">
      <w:pPr>
        <w:pStyle w:val="Textkrper"/>
      </w:pPr>
    </w:p>
    <w:p w14:paraId="53B2D30F" w14:textId="73462CB3" w:rsidR="005D1CF7" w:rsidRDefault="005D1CF7" w:rsidP="005721B8">
      <w:pPr>
        <w:pStyle w:val="Textkrper"/>
      </w:pPr>
    </w:p>
    <w:p w14:paraId="662DD752" w14:textId="77777777" w:rsidR="005D1CF7" w:rsidRDefault="005D1CF7" w:rsidP="005721B8">
      <w:pPr>
        <w:pStyle w:val="Textkrper"/>
      </w:pPr>
    </w:p>
    <w:p w14:paraId="21127FFB" w14:textId="58D14CFF" w:rsidR="0070721B" w:rsidRDefault="0070721B" w:rsidP="005721B8">
      <w:pPr>
        <w:pStyle w:val="Textkrper"/>
      </w:pPr>
    </w:p>
    <w:p w14:paraId="7083AF9F" w14:textId="12B60650" w:rsidR="0070721B" w:rsidRDefault="0070721B" w:rsidP="005721B8">
      <w:pPr>
        <w:pStyle w:val="Textkrper"/>
      </w:pPr>
    </w:p>
    <w:p w14:paraId="6C1CE02F" w14:textId="178A620A" w:rsidR="0070721B" w:rsidRDefault="0070721B" w:rsidP="005721B8">
      <w:pPr>
        <w:pStyle w:val="Textkrper"/>
      </w:pPr>
    </w:p>
    <w:p w14:paraId="32DFE17D" w14:textId="6A1D32B1" w:rsidR="0070721B" w:rsidRDefault="0070721B" w:rsidP="005721B8">
      <w:pPr>
        <w:pStyle w:val="Textkrper"/>
      </w:pPr>
    </w:p>
    <w:p w14:paraId="7D2EA902" w14:textId="47F7ED7C" w:rsidR="0070721B" w:rsidRDefault="0070721B" w:rsidP="005721B8">
      <w:pPr>
        <w:pStyle w:val="Textkrper"/>
      </w:pPr>
    </w:p>
    <w:p w14:paraId="0D5E765B" w14:textId="77777777" w:rsidR="0070721B" w:rsidRDefault="0070721B" w:rsidP="005721B8">
      <w:pPr>
        <w:pStyle w:val="Textkrper"/>
      </w:pPr>
    </w:p>
    <w:p w14:paraId="1488756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F5FD16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0DBEE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461516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47C99B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6656" behindDoc="0" locked="0" layoutInCell="1" allowOverlap="1" wp14:anchorId="2C8BDD38" wp14:editId="0CB267B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87" name="Rechteck: abgerundete Ecken 2932750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B786E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8BDD38" id="Rechteck: abgerundete Ecken 293275087" o:spid="_x0000_s2374" style="position:absolute;left:0;text-align:left;margin-left:.05pt;margin-top:2.85pt;width:64.65pt;height:25.25pt;z-index:25760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rxvw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fay68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15B786E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B21A51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4C6881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7680" behindDoc="0" locked="0" layoutInCell="1" allowOverlap="1" wp14:anchorId="33419E10" wp14:editId="7759A9B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088" name="Rechteck: abgerundete Ecken 2932750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BE72E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419E10" id="Rechteck: abgerundete Ecken 293275088" o:spid="_x0000_s2375" style="position:absolute;left:0;text-align:left;margin-left:.15pt;margin-top:2.6pt;width:282.85pt;height:25.25pt;z-index:25760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R4fwQ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0t&#10;Hh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CBE72E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9106CE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F1C167" w14:textId="31A7151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A95437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08704" behindDoc="0" locked="0" layoutInCell="1" allowOverlap="1" wp14:anchorId="45D0025B" wp14:editId="57F73E1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089" name="Rechteck: abgerundete Ecken 2932750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4AE9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D0025B" id="Rechteck: abgerundete Ecken 293275089" o:spid="_x0000_s2376" style="position:absolute;left:0;text-align:left;margin-left:-.45pt;margin-top:19.85pt;width:354.35pt;height:25.25pt;z-index:25760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CsXd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14AE9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B4AFFA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2058115" w14:textId="5055EF82" w:rsidR="005721B8" w:rsidRDefault="0070721B" w:rsidP="002841C0">
      <w:pPr>
        <w:pStyle w:val="berschrift3nummeriert"/>
      </w:pPr>
      <w:bookmarkStart w:id="47" w:name="_Toc118817713"/>
      <w:r w:rsidRPr="0070721B">
        <w:lastRenderedPageBreak/>
        <w:t>FLT 111: PRODUCT SENSING: CONSECUTIVE FAULT</w:t>
      </w:r>
      <w:bookmarkEnd w:id="47"/>
    </w:p>
    <w:p w14:paraId="2835BD1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7EB7D49" w14:textId="77777777" w:rsidTr="0070721B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0A34F7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ED7B9FC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042C05E9" w14:textId="4B7F5474" w:rsidR="0070721B" w:rsidRDefault="0070721B" w:rsidP="0070721B">
            <w:pPr>
              <w:pStyle w:val="Abstandshalter"/>
            </w:pPr>
          </w:p>
        </w:tc>
      </w:tr>
      <w:tr w:rsidR="005721B8" w14:paraId="067AD588" w14:textId="77777777" w:rsidTr="00190981">
        <w:trPr>
          <w:trHeight w:val="170"/>
        </w:trPr>
        <w:tc>
          <w:tcPr>
            <w:tcW w:w="2154" w:type="dxa"/>
          </w:tcPr>
          <w:p w14:paraId="1032117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BD5DC8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7CD595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15E80D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180DDE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DC2CD6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613C1D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21060C" w14:textId="77777777" w:rsidR="0070721B" w:rsidRDefault="0070721B" w:rsidP="0070721B">
            <w:pPr>
              <w:pStyle w:val="BulletTabtext"/>
            </w:pPr>
            <w:r>
              <w:t>Machine is ready in automatic mode</w:t>
            </w:r>
          </w:p>
          <w:p w14:paraId="3EE10041" w14:textId="77777777" w:rsidR="005721B8" w:rsidRDefault="0070721B" w:rsidP="0070721B">
            <w:pPr>
              <w:pStyle w:val="BulletTabtext"/>
            </w:pPr>
            <w:r>
              <w:t>Product is available</w:t>
            </w:r>
          </w:p>
          <w:p w14:paraId="1ECCB184" w14:textId="68F29F95" w:rsidR="0070721B" w:rsidRDefault="0070721B" w:rsidP="0070721B">
            <w:pPr>
              <w:pStyle w:val="Abstandshalter"/>
            </w:pPr>
          </w:p>
        </w:tc>
      </w:tr>
      <w:tr w:rsidR="005721B8" w14:paraId="65CF255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4DAD1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D0BCC23" w14:textId="77777777" w:rsidR="0070721B" w:rsidRDefault="0070721B" w:rsidP="0070721B">
            <w:pPr>
              <w:pStyle w:val="BulletTabtext"/>
            </w:pPr>
            <w:r>
              <w:t>Counter 112 “Product: consecutive fault sensing“ is set to 3</w:t>
            </w:r>
          </w:p>
          <w:p w14:paraId="48A355E6" w14:textId="6F21B7D9" w:rsidR="0070721B" w:rsidRDefault="0070721B" w:rsidP="0070721B">
            <w:pPr>
              <w:pStyle w:val="BulletTabtext"/>
            </w:pPr>
            <w:r>
              <w:t>Press “Start” and call up product</w:t>
            </w:r>
          </w:p>
          <w:p w14:paraId="3D2323B5" w14:textId="112279DD" w:rsidR="0070721B" w:rsidRDefault="0070721B" w:rsidP="0070721B">
            <w:pPr>
              <w:pStyle w:val="BulletTabtext"/>
            </w:pPr>
            <w:r>
              <w:t>Press “Stop” in front of sensor “10B1”</w:t>
            </w:r>
          </w:p>
          <w:p w14:paraId="081DB7B7" w14:textId="4781A9C2" w:rsidR="0070721B" w:rsidRDefault="0070721B" w:rsidP="0070721B">
            <w:pPr>
              <w:pStyle w:val="BulletTabtext"/>
            </w:pPr>
            <w:r>
              <w:t>Open guard door</w:t>
            </w:r>
          </w:p>
          <w:p w14:paraId="771D9C9A" w14:textId="5B29B123" w:rsidR="0070721B" w:rsidRDefault="0070721B" w:rsidP="0070721B">
            <w:pPr>
              <w:pStyle w:val="BulletTabtext"/>
            </w:pPr>
            <w:r>
              <w:t>Remove 3x product from product chain successively in front of “10B1”</w:t>
            </w:r>
          </w:p>
          <w:p w14:paraId="460DB7D5" w14:textId="3CC77BB3" w:rsidR="0070721B" w:rsidRDefault="0070721B" w:rsidP="0070721B">
            <w:pPr>
              <w:pStyle w:val="BulletTabtext"/>
            </w:pPr>
            <w:r>
              <w:t>Close guard door</w:t>
            </w:r>
          </w:p>
          <w:p w14:paraId="175231D6" w14:textId="24F6A7EB" w:rsidR="0070721B" w:rsidRDefault="0070721B" w:rsidP="0070721B">
            <w:pPr>
              <w:pStyle w:val="BulletTabtext"/>
            </w:pPr>
            <w:r>
              <w:t>Press “Reset”</w:t>
            </w:r>
          </w:p>
          <w:p w14:paraId="2517E80D" w14:textId="77777777" w:rsidR="005721B8" w:rsidRDefault="0070721B" w:rsidP="0070721B">
            <w:pPr>
              <w:pStyle w:val="BulletTabtext"/>
            </w:pPr>
            <w:r>
              <w:t>Press “Start”</w:t>
            </w:r>
          </w:p>
          <w:p w14:paraId="6B31852E" w14:textId="60E3FAC3" w:rsidR="0070721B" w:rsidRPr="0008089A" w:rsidRDefault="0070721B" w:rsidP="0070721B">
            <w:pPr>
              <w:pStyle w:val="Abstandshalter"/>
            </w:pPr>
          </w:p>
        </w:tc>
      </w:tr>
      <w:tr w:rsidR="005721B8" w14:paraId="65CEA30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6D8E06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0679DE6" w14:textId="77777777" w:rsidR="0070721B" w:rsidRDefault="0070721B" w:rsidP="0070721B">
            <w:pPr>
              <w:pStyle w:val="BulletTabtext"/>
            </w:pPr>
            <w:r>
              <w:t>Machine stops</w:t>
            </w:r>
          </w:p>
          <w:p w14:paraId="02216D48" w14:textId="31EBE49F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12251883" w14:textId="77777777" w:rsidR="005721B8" w:rsidRDefault="0070721B" w:rsidP="0070721B">
            <w:pPr>
              <w:pStyle w:val="BulletTabtext"/>
            </w:pPr>
            <w:r>
              <w:t>Machine cannot be started as long as fault is active</w:t>
            </w:r>
          </w:p>
          <w:p w14:paraId="0D2F2C99" w14:textId="63A6D422" w:rsidR="0070721B" w:rsidRDefault="0070721B" w:rsidP="0070721B">
            <w:pPr>
              <w:pStyle w:val="Abstandshalter"/>
            </w:pPr>
          </w:p>
        </w:tc>
      </w:tr>
      <w:tr w:rsidR="005721B8" w14:paraId="02D6DE78" w14:textId="77777777" w:rsidTr="0070721B">
        <w:trPr>
          <w:trHeight w:val="204"/>
        </w:trPr>
        <w:tc>
          <w:tcPr>
            <w:tcW w:w="2154" w:type="dxa"/>
            <w:shd w:val="clear" w:color="auto" w:fill="F2F2F2" w:themeFill="background1" w:themeFillShade="F2"/>
          </w:tcPr>
          <w:p w14:paraId="43520FC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E3407E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D20151D" w14:textId="77777777" w:rsidR="005721B8" w:rsidRDefault="005721B8" w:rsidP="00190981">
            <w:pPr>
              <w:pStyle w:val="Abstandshalter"/>
            </w:pPr>
          </w:p>
        </w:tc>
      </w:tr>
      <w:tr w:rsidR="005721B8" w14:paraId="722CDFB5" w14:textId="77777777" w:rsidTr="0070721B">
        <w:trPr>
          <w:trHeight w:val="212"/>
        </w:trPr>
        <w:tc>
          <w:tcPr>
            <w:tcW w:w="2154" w:type="dxa"/>
            <w:shd w:val="clear" w:color="auto" w:fill="F2F2F2" w:themeFill="background1" w:themeFillShade="F2"/>
          </w:tcPr>
          <w:p w14:paraId="431FF10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D4164A2" w14:textId="77777777" w:rsidR="005721B8" w:rsidRDefault="0070721B" w:rsidP="0070721B">
            <w:pPr>
              <w:pStyle w:val="BulletTabtext"/>
            </w:pPr>
            <w:r w:rsidRPr="0070721B">
              <w:t>Press “Reset”</w:t>
            </w:r>
          </w:p>
          <w:p w14:paraId="310D9C2B" w14:textId="7BD88A5F" w:rsidR="0070721B" w:rsidRDefault="0070721B" w:rsidP="0070721B">
            <w:pPr>
              <w:pStyle w:val="Abstandshalter"/>
            </w:pPr>
          </w:p>
        </w:tc>
      </w:tr>
    </w:tbl>
    <w:p w14:paraId="3E8F0489" w14:textId="77777777" w:rsidR="005721B8" w:rsidRDefault="005721B8" w:rsidP="005721B8">
      <w:pPr>
        <w:pStyle w:val="Abstandshalter"/>
      </w:pPr>
    </w:p>
    <w:p w14:paraId="15DEF9E3" w14:textId="77777777" w:rsidR="0070721B" w:rsidRDefault="0070721B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B972C1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FADD743" w14:textId="52620823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B27D08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17689F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576B38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183F92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EFB065F" w14:textId="5FAC8E43" w:rsidR="005721B8" w:rsidRDefault="0070721B" w:rsidP="00190981">
            <w:pPr>
              <w:pStyle w:val="BulletTabtext"/>
            </w:pPr>
            <w:r w:rsidRPr="0070721B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F3027E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15456" behindDoc="0" locked="0" layoutInCell="1" allowOverlap="1" wp14:anchorId="0D4F1D02" wp14:editId="2F188B0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98" name="Rechteck: abgerundete Ecken 2932750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DEB5D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4F1D02" id="Rechteck: abgerundete Ecken 293275098" o:spid="_x0000_s2377" style="position:absolute;left:0;text-align:left;margin-left:-2.85pt;margin-top:2.85pt;width:64.65pt;height:25.25pt;z-index:25371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BIURs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6DEB5D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69E03E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5D17B1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06BD44F" w14:textId="38BAB35B" w:rsidR="005721B8" w:rsidRPr="005D1B93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3BCA1F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22624" behindDoc="0" locked="0" layoutInCell="1" allowOverlap="1" wp14:anchorId="5B995E75" wp14:editId="25C9981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099" name="Rechteck: abgerundete Ecken 2932750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F2A7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995E75" id="Rechteck: abgerundete Ecken 293275099" o:spid="_x0000_s2378" style="position:absolute;left:0;text-align:left;margin-left:-2.85pt;margin-top:2.85pt;width:64.65pt;height:25.25pt;z-index:2537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lAKSt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8F2A7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2A609D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7079A5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9B8E015" w14:textId="61000ECE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47975B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21600" behindDoc="0" locked="0" layoutInCell="1" allowOverlap="1" wp14:anchorId="41DC0E7B" wp14:editId="32246F0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00" name="Rechteck: abgerundete Ecken 293275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1E89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DC0E7B" id="Rechteck: abgerundete Ecken 293275100" o:spid="_x0000_s2379" style="position:absolute;left:0;text-align:left;margin-left:-2.85pt;margin-top:2.85pt;width:64.65pt;height:25.25pt;z-index:2537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UXp++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01E89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6E6ABE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796F06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491C2B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19552" behindDoc="0" locked="0" layoutInCell="1" allowOverlap="1" wp14:anchorId="40C2B0D4" wp14:editId="0806794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02" name="Rechteck: abgerundete Ecken 293275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C645B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C2B0D4" id="Rechteck: abgerundete Ecken 293275102" o:spid="_x0000_s2380" style="position:absolute;left:0;text-align:left;margin-left:-.45pt;margin-top:5.7pt;width:354.35pt;height:74.25pt;z-index:2537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gVnvQ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eLgVn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4C645B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A5DD88B" w14:textId="159ADCE8" w:rsidR="005721B8" w:rsidRDefault="005721B8" w:rsidP="005721B8">
      <w:pPr>
        <w:pStyle w:val="Textkrper"/>
      </w:pPr>
    </w:p>
    <w:p w14:paraId="711973F0" w14:textId="450A970E" w:rsidR="0070721B" w:rsidRDefault="0070721B" w:rsidP="005721B8">
      <w:pPr>
        <w:pStyle w:val="Textkrper"/>
      </w:pPr>
    </w:p>
    <w:p w14:paraId="4251BAD2" w14:textId="6652ACCC" w:rsidR="0070721B" w:rsidRDefault="0070721B" w:rsidP="005721B8">
      <w:pPr>
        <w:pStyle w:val="Textkrper"/>
      </w:pPr>
    </w:p>
    <w:p w14:paraId="0CBBEB8C" w14:textId="252E0CBB" w:rsidR="0070721B" w:rsidRDefault="0070721B" w:rsidP="005721B8">
      <w:pPr>
        <w:pStyle w:val="Textkrper"/>
      </w:pPr>
    </w:p>
    <w:p w14:paraId="72AB249E" w14:textId="28AFA73A" w:rsidR="0070721B" w:rsidRDefault="0070721B" w:rsidP="005721B8">
      <w:pPr>
        <w:pStyle w:val="Textkrper"/>
      </w:pPr>
    </w:p>
    <w:p w14:paraId="75AF2845" w14:textId="749643BA" w:rsidR="0070721B" w:rsidRDefault="0070721B" w:rsidP="005721B8">
      <w:pPr>
        <w:pStyle w:val="Textkrper"/>
      </w:pPr>
    </w:p>
    <w:p w14:paraId="43B11E1F" w14:textId="54C83625" w:rsidR="0070721B" w:rsidRDefault="0070721B" w:rsidP="005721B8">
      <w:pPr>
        <w:pStyle w:val="Textkrper"/>
      </w:pPr>
    </w:p>
    <w:p w14:paraId="1FD214E4" w14:textId="0DC556E3" w:rsidR="0070721B" w:rsidRDefault="0070721B" w:rsidP="005721B8">
      <w:pPr>
        <w:pStyle w:val="Textkrper"/>
      </w:pPr>
    </w:p>
    <w:p w14:paraId="3F6444DE" w14:textId="2084691A" w:rsidR="0070721B" w:rsidRDefault="0070721B" w:rsidP="005721B8">
      <w:pPr>
        <w:pStyle w:val="Textkrper"/>
      </w:pPr>
    </w:p>
    <w:p w14:paraId="12C0D407" w14:textId="77BC54DC" w:rsidR="005D1CF7" w:rsidRDefault="005D1CF7" w:rsidP="005721B8">
      <w:pPr>
        <w:pStyle w:val="Textkrper"/>
      </w:pPr>
    </w:p>
    <w:p w14:paraId="0F106C9E" w14:textId="77777777" w:rsidR="005D1CF7" w:rsidRDefault="005D1CF7" w:rsidP="005721B8">
      <w:pPr>
        <w:pStyle w:val="Textkrper"/>
      </w:pPr>
    </w:p>
    <w:p w14:paraId="723F7FAD" w14:textId="082825CC" w:rsidR="0070721B" w:rsidRDefault="0070721B" w:rsidP="005721B8">
      <w:pPr>
        <w:pStyle w:val="Textkrper"/>
      </w:pPr>
    </w:p>
    <w:p w14:paraId="073EC56D" w14:textId="2577D78D" w:rsidR="0070721B" w:rsidRDefault="0070721B" w:rsidP="005721B8">
      <w:pPr>
        <w:pStyle w:val="Textkrper"/>
      </w:pPr>
    </w:p>
    <w:p w14:paraId="0194FF70" w14:textId="0CCBFCB8" w:rsidR="0070721B" w:rsidRDefault="0070721B" w:rsidP="005721B8">
      <w:pPr>
        <w:pStyle w:val="Textkrper"/>
      </w:pPr>
    </w:p>
    <w:p w14:paraId="08AAD5B2" w14:textId="42684E76" w:rsidR="0070721B" w:rsidRDefault="0070721B" w:rsidP="005721B8">
      <w:pPr>
        <w:pStyle w:val="Textkrper"/>
      </w:pPr>
    </w:p>
    <w:p w14:paraId="3696EB12" w14:textId="5BC22ECD" w:rsidR="0070721B" w:rsidRDefault="0070721B" w:rsidP="005721B8">
      <w:pPr>
        <w:pStyle w:val="Textkrper"/>
      </w:pPr>
    </w:p>
    <w:p w14:paraId="438A465D" w14:textId="2C63B0C3" w:rsidR="0070721B" w:rsidRDefault="0070721B" w:rsidP="005721B8">
      <w:pPr>
        <w:pStyle w:val="Textkrper"/>
      </w:pPr>
    </w:p>
    <w:p w14:paraId="07810694" w14:textId="77777777" w:rsidR="0070721B" w:rsidRDefault="0070721B" w:rsidP="005721B8">
      <w:pPr>
        <w:pStyle w:val="Textkrper"/>
      </w:pPr>
    </w:p>
    <w:p w14:paraId="2D49309A" w14:textId="77777777" w:rsidR="005721B8" w:rsidRDefault="005721B8" w:rsidP="005721B8">
      <w:pPr>
        <w:pStyle w:val="Textkrper"/>
      </w:pPr>
    </w:p>
    <w:p w14:paraId="6BDA513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D6A15A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169CF6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347173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952363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14848" behindDoc="0" locked="0" layoutInCell="1" allowOverlap="1" wp14:anchorId="7B675E79" wp14:editId="47A0455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03" name="Rechteck: abgerundete Ecken 293275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6E27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675E79" id="Rechteck: abgerundete Ecken 293275103" o:spid="_x0000_s2381" style="position:absolute;left:0;text-align:left;margin-left:.05pt;margin-top:2.85pt;width:64.65pt;height:25.25pt;z-index:25761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ImV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JVImV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56E27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1F63C9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E7F1C3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15872" behindDoc="0" locked="0" layoutInCell="1" allowOverlap="1" wp14:anchorId="6A8FE38E" wp14:editId="2D19A21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04" name="Rechteck: abgerundete Ecken 293275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DEAFD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8FE38E" id="Rechteck: abgerundete Ecken 293275104" o:spid="_x0000_s2382" style="position:absolute;left:0;text-align:left;margin-left:.15pt;margin-top:2.6pt;width:282.85pt;height:25.25pt;z-index:25761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pkpwQ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AKe&#10;mS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DDEAFD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A1B1E4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9CE07A0" w14:textId="12B7203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00782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16896" behindDoc="0" locked="0" layoutInCell="1" allowOverlap="1" wp14:anchorId="4B6C2E96" wp14:editId="10440F5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05" name="Rechteck: abgerundete Ecken 293275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CA9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6C2E96" id="Rechteck: abgerundete Ecken 293275105" o:spid="_x0000_s2383" style="position:absolute;left:0;text-align:left;margin-left:-.45pt;margin-top:19.85pt;width:354.35pt;height:25.25pt;z-index:25761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qjgj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30CA9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B229E3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7529C82" w14:textId="73191511" w:rsidR="005721B8" w:rsidRDefault="0070721B" w:rsidP="002841C0">
      <w:pPr>
        <w:pStyle w:val="berschrift3nummeriert"/>
      </w:pPr>
      <w:bookmarkStart w:id="48" w:name="_Toc118817714"/>
      <w:r w:rsidRPr="0070721B">
        <w:lastRenderedPageBreak/>
        <w:t>FLT 112: PRODUCT SENSING: SENSOR MONITORING</w:t>
      </w:r>
      <w:bookmarkEnd w:id="48"/>
    </w:p>
    <w:p w14:paraId="374B2EF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638953B" w14:textId="77777777" w:rsidTr="0070721B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A56CB9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1E14C83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4ECC7F33" w14:textId="14CE1AA8" w:rsidR="0070721B" w:rsidRDefault="0070721B" w:rsidP="0070721B">
            <w:pPr>
              <w:pStyle w:val="Abstandshalter"/>
            </w:pPr>
          </w:p>
        </w:tc>
      </w:tr>
      <w:tr w:rsidR="005721B8" w14:paraId="55891196" w14:textId="77777777" w:rsidTr="00190981">
        <w:trPr>
          <w:trHeight w:val="170"/>
        </w:trPr>
        <w:tc>
          <w:tcPr>
            <w:tcW w:w="2154" w:type="dxa"/>
          </w:tcPr>
          <w:p w14:paraId="13C1B9C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A00A36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52B916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67494A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1780A2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4F48D12" w14:textId="77777777" w:rsidTr="0070721B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E5B616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5BC09DC" w14:textId="77777777" w:rsidR="005721B8" w:rsidRDefault="0070721B" w:rsidP="0070721B">
            <w:pPr>
              <w:pStyle w:val="BulletTabtext"/>
            </w:pPr>
            <w:r w:rsidRPr="0070721B">
              <w:t>Machine is ready in automatic mode</w:t>
            </w:r>
          </w:p>
          <w:p w14:paraId="20BCC594" w14:textId="1B7E4223" w:rsidR="0070721B" w:rsidRDefault="0070721B" w:rsidP="0070721B">
            <w:pPr>
              <w:pStyle w:val="Abstandshalter"/>
            </w:pPr>
          </w:p>
        </w:tc>
      </w:tr>
      <w:tr w:rsidR="005721B8" w14:paraId="362A8C7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4D497E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D7B6B61" w14:textId="77777777" w:rsidR="0070721B" w:rsidRDefault="0070721B" w:rsidP="0070721B">
            <w:pPr>
              <w:pStyle w:val="BulletTabtext"/>
            </w:pPr>
            <w:r>
              <w:t>Cover sensor ”=CAR1.B10-B01“ permanently</w:t>
            </w:r>
          </w:p>
          <w:p w14:paraId="3878CC02" w14:textId="77777777" w:rsidR="005721B8" w:rsidRDefault="0070721B" w:rsidP="0070721B">
            <w:pPr>
              <w:pStyle w:val="BulletTabtext"/>
            </w:pPr>
            <w:r>
              <w:t>Press “Start”</w:t>
            </w:r>
          </w:p>
          <w:p w14:paraId="25BF4799" w14:textId="15F37915" w:rsidR="0070721B" w:rsidRPr="0008089A" w:rsidRDefault="0070721B" w:rsidP="0070721B">
            <w:pPr>
              <w:pStyle w:val="Abstandshalter"/>
            </w:pPr>
          </w:p>
        </w:tc>
      </w:tr>
      <w:tr w:rsidR="005721B8" w14:paraId="7D99340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5B853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D6ACF8A" w14:textId="77777777" w:rsidR="0070721B" w:rsidRDefault="0070721B" w:rsidP="0070721B">
            <w:pPr>
              <w:pStyle w:val="BulletTabtext"/>
            </w:pPr>
            <w:r>
              <w:t>Machine stops</w:t>
            </w:r>
          </w:p>
          <w:p w14:paraId="25A8A804" w14:textId="7D878C63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14DF3B8E" w14:textId="77777777" w:rsidR="005721B8" w:rsidRDefault="0070721B" w:rsidP="0070721B">
            <w:pPr>
              <w:pStyle w:val="BulletTabtext"/>
            </w:pPr>
            <w:r>
              <w:t>Machine cannot be started as long as fault is active</w:t>
            </w:r>
          </w:p>
          <w:p w14:paraId="45AF9FFB" w14:textId="42F38FC4" w:rsidR="0070721B" w:rsidRDefault="0070721B" w:rsidP="0070721B">
            <w:pPr>
              <w:pStyle w:val="Abstandshalter"/>
            </w:pPr>
          </w:p>
        </w:tc>
      </w:tr>
      <w:tr w:rsidR="005721B8" w14:paraId="6ED17DBA" w14:textId="77777777" w:rsidTr="0070721B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796DD43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572727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29EBD51" w14:textId="77777777" w:rsidR="005721B8" w:rsidRDefault="005721B8" w:rsidP="00190981">
            <w:pPr>
              <w:pStyle w:val="Abstandshalter"/>
            </w:pPr>
          </w:p>
        </w:tc>
      </w:tr>
      <w:tr w:rsidR="005721B8" w14:paraId="6DACC0E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EAC71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D864155" w14:textId="77777777" w:rsidR="0070721B" w:rsidRDefault="0070721B" w:rsidP="0070721B">
            <w:pPr>
              <w:pStyle w:val="BulletTabtext"/>
            </w:pPr>
            <w:r>
              <w:t>Uncover sensor ”=CAR1.B10-B01“</w:t>
            </w:r>
          </w:p>
          <w:p w14:paraId="588F3639" w14:textId="77777777" w:rsidR="005721B8" w:rsidRDefault="0070721B" w:rsidP="0070721B">
            <w:pPr>
              <w:pStyle w:val="BulletTabtext"/>
            </w:pPr>
            <w:r>
              <w:t>Press “Reset”</w:t>
            </w:r>
          </w:p>
          <w:p w14:paraId="5CBD8539" w14:textId="56C82DBB" w:rsidR="0070721B" w:rsidRDefault="0070721B" w:rsidP="0070721B">
            <w:pPr>
              <w:pStyle w:val="Abstandshalter"/>
            </w:pPr>
          </w:p>
        </w:tc>
      </w:tr>
    </w:tbl>
    <w:p w14:paraId="177279E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00B31C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BA535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01B85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AEC8DD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9E2DC3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882492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93C7803" w14:textId="33A7E6C4" w:rsidR="005721B8" w:rsidRDefault="0070721B" w:rsidP="00190981">
            <w:pPr>
              <w:pStyle w:val="BulletTabtext"/>
            </w:pPr>
            <w:r w:rsidRPr="0070721B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1FD5030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23648" behindDoc="0" locked="0" layoutInCell="1" allowOverlap="1" wp14:anchorId="1E0DC7E3" wp14:editId="11BA214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06" name="Rechteck: abgerundete Ecken 293275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EC2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0DC7E3" id="Rechteck: abgerundete Ecken 293275106" o:spid="_x0000_s2384" style="position:absolute;left:0;text-align:left;margin-left:-2.85pt;margin-top:2.85pt;width:64.65pt;height:25.25pt;z-index:2537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BBws0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7BEC2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8C951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F2729A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C75FFA7" w14:textId="5DB3C587" w:rsidR="005721B8" w:rsidRPr="005D1B93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5DD798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30816" behindDoc="0" locked="0" layoutInCell="1" allowOverlap="1" wp14:anchorId="2C9BD4D9" wp14:editId="71414ED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07" name="Rechteck: abgerundete Ecken 293275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3778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9BD4D9" id="Rechteck: abgerundete Ecken 293275107" o:spid="_x0000_s2385" style="position:absolute;left:0;text-align:left;margin-left:-2.85pt;margin-top:2.85pt;width:64.65pt;height:25.25pt;z-index:2537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/r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JPEZ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maLCw/2l2tV7LHnjOqH0Wp+W+PL3jHrHpnB6cNmwI3iHvBT&#10;CoWPpwaJkkqZXx/dezwOBWopaXGac2p/bpkBSsR3ieNykcznfvzDYb44S/FgjjXrY43cNtcK+yHB&#10;3aV5ED3eiVEsjWpecfGsvFdUMcnRd065M+Ph2vVbBlcXh9UqwHDkNXN38llzT+5L7Zv2pXtlRg/t&#10;7XAu7tU4+Sx71+A91ltKtdo6Vd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1BX+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C3778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3D69C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840C47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7BEB22D" w14:textId="142115AA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9C615C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29792" behindDoc="0" locked="0" layoutInCell="1" allowOverlap="1" wp14:anchorId="7179746D" wp14:editId="5B7464F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08" name="Rechteck: abgerundete Ecken 293275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24BF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79746D" id="Rechteck: abgerundete Ecken 293275108" o:spid="_x0000_s2386" style="position:absolute;left:0;text-align:left;margin-left:-2.85pt;margin-top:2.85pt;width:64.65pt;height:25.25pt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/DNj/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724BF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F12968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DD5635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E50DBF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27744" behindDoc="0" locked="0" layoutInCell="1" allowOverlap="1" wp14:anchorId="77FA161F" wp14:editId="502FA9A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10" name="Rechteck: abgerundete Ecken 293275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A6C0E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A161F" id="Rechteck: abgerundete Ecken 293275110" o:spid="_x0000_s2387" style="position:absolute;left:0;text-align:left;margin-left:-.45pt;margin-top:5.7pt;width:354.35pt;height:74.25pt;z-index:25372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BhBx7G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25A6C0E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40B5726" w14:textId="49EF4E26" w:rsidR="005721B8" w:rsidRDefault="005721B8" w:rsidP="005721B8">
      <w:pPr>
        <w:pStyle w:val="Textkrper"/>
      </w:pPr>
    </w:p>
    <w:p w14:paraId="7C95D221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B4B0A3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1B22A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60E007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234C93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18944" behindDoc="0" locked="0" layoutInCell="1" allowOverlap="1" wp14:anchorId="4F8D7351" wp14:editId="008DD4F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11" name="Rechteck: abgerundete Ecken 293275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430C6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8D7351" id="Rechteck: abgerundete Ecken 293275111" o:spid="_x0000_s2388" style="position:absolute;left:0;text-align:left;margin-left:.05pt;margin-top:2.85pt;width:64.65pt;height:25.25pt;z-index:25761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Ad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JbYgB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9430C6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E18611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851202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19968" behindDoc="0" locked="0" layoutInCell="1" allowOverlap="1" wp14:anchorId="5C303989" wp14:editId="411C17E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12" name="Rechteck: abgerundete Ecken 293275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3E8A0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303989" id="Rechteck: abgerundete Ecken 293275112" o:spid="_x0000_s2389" style="position:absolute;left:0;text-align:left;margin-left:.15pt;margin-top:2.6pt;width:282.85pt;height:25.25pt;z-index:25761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Hi9wQ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H9o&#10;eL3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C3E8A0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147424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8D4244A" w14:textId="3DE8990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D81272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0992" behindDoc="0" locked="0" layoutInCell="1" allowOverlap="1" wp14:anchorId="6DCD199B" wp14:editId="705C4DB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13" name="Rechteck: abgerundete Ecken 293275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420F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CD199B" id="Rechteck: abgerundete Ecken 293275113" o:spid="_x0000_s2390" style="position:absolute;left:0;text-align:left;margin-left:-.45pt;margin-top:19.85pt;width:354.35pt;height:25.25pt;z-index:25762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EXMD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6420F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EC9437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5C5509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DB090D0" w14:textId="3FED641D" w:rsidR="005721B8" w:rsidRDefault="0070721B" w:rsidP="002841C0">
      <w:pPr>
        <w:pStyle w:val="berschrift3nummeriert"/>
      </w:pPr>
      <w:bookmarkStart w:id="49" w:name="_Toc118817715"/>
      <w:r w:rsidRPr="0070721B">
        <w:lastRenderedPageBreak/>
        <w:t>FLT 113: PRODUCT SENSING: SENSOR MONITORING EXCESS HEIGHT</w:t>
      </w:r>
      <w:bookmarkEnd w:id="49"/>
    </w:p>
    <w:p w14:paraId="19B03B2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D408F8C" w14:textId="77777777" w:rsidTr="0070721B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18D99F6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71AEC4D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6FC5AB11" w14:textId="626F68F8" w:rsidR="0070721B" w:rsidRDefault="0070721B" w:rsidP="0070721B">
            <w:pPr>
              <w:pStyle w:val="Abstandshalter"/>
            </w:pPr>
          </w:p>
        </w:tc>
      </w:tr>
      <w:tr w:rsidR="005721B8" w14:paraId="192C2E1E" w14:textId="77777777" w:rsidTr="00190981">
        <w:trPr>
          <w:trHeight w:val="170"/>
        </w:trPr>
        <w:tc>
          <w:tcPr>
            <w:tcW w:w="2154" w:type="dxa"/>
          </w:tcPr>
          <w:p w14:paraId="00CF99F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7537E9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773261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EF1E9D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1A5F9F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671AE57" w14:textId="77777777" w:rsidTr="0070721B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45BFBCB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90DF931" w14:textId="77777777" w:rsidR="005721B8" w:rsidRDefault="0070721B" w:rsidP="0070721B">
            <w:pPr>
              <w:pStyle w:val="BulletTabtext"/>
            </w:pPr>
            <w:r w:rsidRPr="0070721B">
              <w:t>Machine is ready in automatic mode</w:t>
            </w:r>
          </w:p>
          <w:p w14:paraId="4D81C50F" w14:textId="4BF675B2" w:rsidR="0070721B" w:rsidRDefault="0070721B" w:rsidP="0070721B">
            <w:pPr>
              <w:pStyle w:val="Abstandshalter"/>
            </w:pPr>
          </w:p>
        </w:tc>
      </w:tr>
      <w:tr w:rsidR="005721B8" w14:paraId="58854CF4" w14:textId="77777777" w:rsidTr="0070721B">
        <w:trPr>
          <w:trHeight w:val="269"/>
        </w:trPr>
        <w:tc>
          <w:tcPr>
            <w:tcW w:w="2154" w:type="dxa"/>
            <w:shd w:val="clear" w:color="auto" w:fill="F2F2F2" w:themeFill="background1" w:themeFillShade="F2"/>
          </w:tcPr>
          <w:p w14:paraId="5239EF0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BFC9B41" w14:textId="77777777" w:rsidR="005721B8" w:rsidRDefault="0070721B" w:rsidP="0070721B">
            <w:pPr>
              <w:pStyle w:val="BulletTabtext"/>
            </w:pPr>
            <w:r w:rsidRPr="0070721B">
              <w:t>Disconnect input “=.K00-KI08:14” and “=.K00-KI08:2”</w:t>
            </w:r>
          </w:p>
          <w:p w14:paraId="53394E7F" w14:textId="5130E637" w:rsidR="0070721B" w:rsidRPr="0008089A" w:rsidRDefault="0070721B" w:rsidP="0070721B">
            <w:pPr>
              <w:pStyle w:val="Abstandshalter"/>
            </w:pPr>
          </w:p>
        </w:tc>
      </w:tr>
      <w:tr w:rsidR="005721B8" w14:paraId="5B918D4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E61F4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2812264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267D8028" w14:textId="77777777" w:rsidR="005721B8" w:rsidRDefault="0070721B" w:rsidP="0070721B">
            <w:pPr>
              <w:pStyle w:val="BulletTabtext"/>
            </w:pPr>
            <w:r>
              <w:t>Machine cannot be started as long as fault is active</w:t>
            </w:r>
          </w:p>
          <w:p w14:paraId="2AC8271F" w14:textId="568E2710" w:rsidR="0070721B" w:rsidRDefault="0070721B" w:rsidP="0070721B">
            <w:pPr>
              <w:pStyle w:val="Abstandshalter"/>
            </w:pPr>
          </w:p>
        </w:tc>
      </w:tr>
      <w:tr w:rsidR="005721B8" w14:paraId="460CBEDC" w14:textId="77777777" w:rsidTr="0070721B">
        <w:trPr>
          <w:trHeight w:val="346"/>
        </w:trPr>
        <w:tc>
          <w:tcPr>
            <w:tcW w:w="2154" w:type="dxa"/>
            <w:shd w:val="clear" w:color="auto" w:fill="F2F2F2" w:themeFill="background1" w:themeFillShade="F2"/>
          </w:tcPr>
          <w:p w14:paraId="79E4CAE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64A33FF" w14:textId="77777777" w:rsidR="005721B8" w:rsidRDefault="0070721B" w:rsidP="0070721B">
            <w:pPr>
              <w:pStyle w:val="BulletTabtext"/>
            </w:pPr>
            <w:r>
              <w:t>Sensor ”=CAR1.B10-B02“ (Monitoring excess height) cannot be disconnected due to fix mechanical installation. Disconnection of the input simulates the wire break.</w:t>
            </w:r>
          </w:p>
          <w:p w14:paraId="6293400B" w14:textId="1CFA382F" w:rsidR="0070721B" w:rsidRDefault="0070721B" w:rsidP="0070721B">
            <w:pPr>
              <w:pStyle w:val="Abstandshalter"/>
            </w:pPr>
          </w:p>
        </w:tc>
      </w:tr>
      <w:tr w:rsidR="005721B8" w14:paraId="0FD6065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6139DA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60A91B0" w14:textId="77777777" w:rsidR="0070721B" w:rsidRDefault="0070721B" w:rsidP="0070721B">
            <w:pPr>
              <w:pStyle w:val="BulletTabtext"/>
            </w:pPr>
            <w:r>
              <w:t>Reconnect inputs</w:t>
            </w:r>
          </w:p>
          <w:p w14:paraId="0376657B" w14:textId="77777777" w:rsidR="005721B8" w:rsidRDefault="0070721B" w:rsidP="0070721B">
            <w:pPr>
              <w:pStyle w:val="BulletTabtext"/>
            </w:pPr>
            <w:r>
              <w:t>Press “Reset”</w:t>
            </w:r>
          </w:p>
          <w:p w14:paraId="5B2E072C" w14:textId="4EE6B339" w:rsidR="0070721B" w:rsidRDefault="0070721B" w:rsidP="0070721B">
            <w:pPr>
              <w:pStyle w:val="Abstandshalter"/>
            </w:pPr>
          </w:p>
        </w:tc>
      </w:tr>
    </w:tbl>
    <w:p w14:paraId="20BE0BE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147297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DB5DA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A4CD7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C6B73D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9CCBC3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20E7C7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0C9D0F4" w14:textId="4637A92D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961D8F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31840" behindDoc="0" locked="0" layoutInCell="1" allowOverlap="1" wp14:anchorId="201E2971" wp14:editId="4028A4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14" name="Rechteck: abgerundete Ecken 293275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597D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1E2971" id="Rechteck: abgerundete Ecken 293275114" o:spid="_x0000_s2391" style="position:absolute;left:0;text-align:left;margin-left:-2.85pt;margin-top:2.85pt;width:64.65pt;height:25.25pt;z-index:2537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4bJ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VLhs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F597D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1D3705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E5DEC7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4465511" w14:textId="5C9FA599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93A6F7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39008" behindDoc="0" locked="0" layoutInCell="1" allowOverlap="1" wp14:anchorId="7233E60D" wp14:editId="4C0D76E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15" name="Rechteck: abgerundete Ecken 293275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22872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33E60D" id="Rechteck: abgerundete Ecken 293275115" o:spid="_x0000_s2392" style="position:absolute;left:0;text-align:left;margin-left:-2.85pt;margin-top:2.85pt;width:64.65pt;height:25.25pt;z-index:2537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TOM9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722872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6C6E71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81763A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457C9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35936" behindDoc="0" locked="0" layoutInCell="1" allowOverlap="1" wp14:anchorId="1FBA2E79" wp14:editId="44959D6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18" name="Rechteck: abgerundete Ecken 293275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7632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BA2E79" id="Rechteck: abgerundete Ecken 293275118" o:spid="_x0000_s2393" style="position:absolute;left:0;text-align:left;margin-left:-.45pt;margin-top:5.7pt;width:354.35pt;height:74.25pt;z-index:2537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YMNO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67632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79BE18D" w14:textId="77777777" w:rsidR="005721B8" w:rsidRDefault="005721B8" w:rsidP="005721B8">
      <w:pPr>
        <w:pStyle w:val="Textkrper"/>
      </w:pPr>
    </w:p>
    <w:p w14:paraId="1228BEA9" w14:textId="77777777" w:rsidR="005721B8" w:rsidRDefault="005721B8" w:rsidP="005721B8">
      <w:pPr>
        <w:pStyle w:val="Textkrper"/>
      </w:pPr>
    </w:p>
    <w:p w14:paraId="4027041B" w14:textId="52AE5CD5" w:rsidR="005721B8" w:rsidRDefault="005721B8" w:rsidP="005721B8">
      <w:pPr>
        <w:pStyle w:val="Textkrper"/>
      </w:pPr>
    </w:p>
    <w:p w14:paraId="53E16C79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D77A7F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3D547D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830E5C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6EB0C3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3040" behindDoc="0" locked="0" layoutInCell="1" allowOverlap="1" wp14:anchorId="3AC4D3F5" wp14:editId="2C043FC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19" name="Rechteck: abgerundete Ecken 293275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7F4E4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C4D3F5" id="Rechteck: abgerundete Ecken 293275119" o:spid="_x0000_s2394" style="position:absolute;left:0;text-align:left;margin-left:.05pt;margin-top:2.85pt;width:64.65pt;height:25.25pt;z-index:25762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HaRvw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WZJcUq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cyOZ97sL9cQ3HAnjPQDaPV/K7Gl71n1q2YwenDZsCN4h7x&#10;U0rAx4NeoqQC8+uje4/HoUAtJXuc5pzan1tmBCXyu8JxuUymUz/+4TCdXaR4MKea9alGbZsbwH5I&#10;cHdpHkSPd3IQSwPNKy6epfeKKqY4+s4pd2Y43Lhuy+Dq4mK5DDAcec3cvXrW3JP7UvumfWlfmdF9&#10;ezuciwcYJp9l7xq8w3pLBcutg7IO3X+sa/8IuC5CN/Wrze+j03NAHRfw4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XjB2k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F7F4E4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2411B9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6CC0F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4064" behindDoc="0" locked="0" layoutInCell="1" allowOverlap="1" wp14:anchorId="3A0FDD6F" wp14:editId="0DAEB5E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20" name="Rechteck: abgerundete Ecken 293275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EBC77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0FDD6F" id="Rechteck: abgerundete Ecken 293275120" o:spid="_x0000_s2395" style="position:absolute;left:0;text-align:left;margin-left:.15pt;margin-top:2.6pt;width:282.85pt;height:25.25pt;z-index:25762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zj&#10;rID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1EBC77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9835AC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7304B3" w14:textId="5C57FFF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187FE5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5088" behindDoc="0" locked="0" layoutInCell="1" allowOverlap="1" wp14:anchorId="02844851" wp14:editId="27D6FB2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21" name="Rechteck: abgerundete Ecken 293275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4F5A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844851" id="Rechteck: abgerundete Ecken 293275121" o:spid="_x0000_s2396" style="position:absolute;left:0;text-align:left;margin-left:-.45pt;margin-top:19.85pt;width:354.35pt;height:25.25pt;z-index:2576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wWLvT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2D4F5A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93491F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9C71CE8" w14:textId="6DF485A5" w:rsidR="005721B8" w:rsidRDefault="0070721B" w:rsidP="002841C0">
      <w:pPr>
        <w:pStyle w:val="berschrift3nummeriert"/>
      </w:pPr>
      <w:bookmarkStart w:id="50" w:name="_Toc118817716"/>
      <w:r w:rsidRPr="0070721B">
        <w:lastRenderedPageBreak/>
        <w:t>FLT 120: INSERTION: SAFETY SENSOR</w:t>
      </w:r>
      <w:bookmarkEnd w:id="50"/>
    </w:p>
    <w:p w14:paraId="46ACDD0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0215962" w14:textId="77777777" w:rsidTr="0070721B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0A7385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2B4623E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5A295EA9" w14:textId="12668977" w:rsidR="0070721B" w:rsidRDefault="0070721B" w:rsidP="0070721B">
            <w:pPr>
              <w:pStyle w:val="Abstandshalter"/>
            </w:pPr>
          </w:p>
        </w:tc>
      </w:tr>
      <w:tr w:rsidR="005721B8" w14:paraId="58C07AC4" w14:textId="77777777" w:rsidTr="00190981">
        <w:trPr>
          <w:trHeight w:val="170"/>
        </w:trPr>
        <w:tc>
          <w:tcPr>
            <w:tcW w:w="2154" w:type="dxa"/>
          </w:tcPr>
          <w:p w14:paraId="1A6EABD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2C41E0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181233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B32922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E1E0A6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E4CB0BA" w14:textId="77777777" w:rsidTr="0070721B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8C6B25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BADAA6D" w14:textId="77777777" w:rsidR="005721B8" w:rsidRDefault="0070721B" w:rsidP="0070721B">
            <w:pPr>
              <w:pStyle w:val="BulletTabtext"/>
            </w:pPr>
            <w:r w:rsidRPr="0070721B">
              <w:t>Machine is ready in automatic mode</w:t>
            </w:r>
          </w:p>
          <w:p w14:paraId="56B44F22" w14:textId="5F8FD365" w:rsidR="0070721B" w:rsidRDefault="0070721B" w:rsidP="0070721B">
            <w:pPr>
              <w:pStyle w:val="Abstandshalter"/>
            </w:pPr>
          </w:p>
        </w:tc>
      </w:tr>
      <w:tr w:rsidR="005721B8" w14:paraId="1AC3FCA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F24C68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1AA8345" w14:textId="77777777" w:rsidR="0070721B" w:rsidRDefault="0070721B" w:rsidP="0070721B">
            <w:pPr>
              <w:pStyle w:val="BulletTabtext"/>
            </w:pPr>
            <w:r>
              <w:t>Disconnect sensor “=CAR1.B36-B01”</w:t>
            </w:r>
          </w:p>
          <w:p w14:paraId="500799DE" w14:textId="77777777" w:rsidR="005721B8" w:rsidRDefault="0070721B" w:rsidP="0070721B">
            <w:pPr>
              <w:pStyle w:val="BulletTabtext"/>
            </w:pPr>
            <w:r>
              <w:t>Press “Start” with product</w:t>
            </w:r>
          </w:p>
          <w:p w14:paraId="12351DC6" w14:textId="7E66FD12" w:rsidR="0070721B" w:rsidRPr="0008089A" w:rsidRDefault="0070721B" w:rsidP="0070721B">
            <w:pPr>
              <w:pStyle w:val="Abstandshalter"/>
            </w:pPr>
          </w:p>
        </w:tc>
      </w:tr>
      <w:tr w:rsidR="005721B8" w14:paraId="2C3777E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BBFCC8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244B873" w14:textId="77777777" w:rsidR="0070721B" w:rsidRDefault="0070721B" w:rsidP="0070721B">
            <w:pPr>
              <w:pStyle w:val="BulletTabtext"/>
            </w:pPr>
            <w:r>
              <w:t>Machine stops</w:t>
            </w:r>
          </w:p>
          <w:p w14:paraId="7164DEA1" w14:textId="30BE9F43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59B8D79C" w14:textId="77777777" w:rsidR="005721B8" w:rsidRDefault="0070721B" w:rsidP="0070721B">
            <w:pPr>
              <w:pStyle w:val="BulletTabtext"/>
            </w:pPr>
            <w:r>
              <w:t>Machine cannot be started as long as fault is active</w:t>
            </w:r>
          </w:p>
          <w:p w14:paraId="4B6CE91A" w14:textId="20E3AEE2" w:rsidR="0070721B" w:rsidRDefault="0070721B" w:rsidP="0070721B">
            <w:pPr>
              <w:pStyle w:val="Abstandshalter"/>
            </w:pPr>
          </w:p>
        </w:tc>
      </w:tr>
      <w:tr w:rsidR="005721B8" w14:paraId="5122F7F9" w14:textId="77777777" w:rsidTr="0070721B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6700344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DE38E8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DE04E26" w14:textId="77777777" w:rsidR="005721B8" w:rsidRDefault="005721B8" w:rsidP="00190981">
            <w:pPr>
              <w:pStyle w:val="Abstandshalter"/>
            </w:pPr>
          </w:p>
        </w:tc>
      </w:tr>
      <w:tr w:rsidR="005721B8" w14:paraId="5E3083F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F734F3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A5CB401" w14:textId="77777777" w:rsidR="0070721B" w:rsidRDefault="0070721B" w:rsidP="0070721B">
            <w:pPr>
              <w:pStyle w:val="BulletTabtext"/>
            </w:pPr>
            <w:r>
              <w:t>Reconnect sensor “</w:t>
            </w:r>
            <w:commentRangeStart w:id="51"/>
            <w:r>
              <w:t>=CAR1.B36-B01”</w:t>
            </w:r>
            <w:commentRangeEnd w:id="51"/>
            <w:r w:rsidR="005D0F93">
              <w:rPr>
                <w:rStyle w:val="Kommentarzeichen"/>
                <w:rFonts w:asciiTheme="minorHAnsi" w:hAnsiTheme="minorHAnsi"/>
              </w:rPr>
              <w:commentReference w:id="51"/>
            </w:r>
          </w:p>
          <w:p w14:paraId="1A50F789" w14:textId="77777777" w:rsidR="005721B8" w:rsidRDefault="0070721B" w:rsidP="0070721B">
            <w:pPr>
              <w:pStyle w:val="BulletTabtext"/>
            </w:pPr>
            <w:r>
              <w:t>Press “Reset”</w:t>
            </w:r>
          </w:p>
          <w:p w14:paraId="61218678" w14:textId="7E839DFD" w:rsidR="0070721B" w:rsidRDefault="0070721B" w:rsidP="0070721B">
            <w:pPr>
              <w:pStyle w:val="Abstandshalter"/>
            </w:pPr>
          </w:p>
        </w:tc>
      </w:tr>
    </w:tbl>
    <w:p w14:paraId="06432A1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008FB1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9B2974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361B63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69728E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4E0013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3964F2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867F0FA" w14:textId="4310C43B" w:rsidR="005721B8" w:rsidRDefault="0070721B" w:rsidP="00190981">
            <w:pPr>
              <w:pStyle w:val="BulletTabtext"/>
            </w:pPr>
            <w:r w:rsidRPr="0070721B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66945DD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40032" behindDoc="0" locked="0" layoutInCell="1" allowOverlap="1" wp14:anchorId="7D6DFC0E" wp14:editId="7F6BA3B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22" name="Rechteck: abgerundete Ecken 293275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57494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6DFC0E" id="Rechteck: abgerundete Ecken 293275122" o:spid="_x0000_s2397" style="position:absolute;left:0;text-align:left;margin-left:-2.85pt;margin-top:2.85pt;width:64.65pt;height:25.25pt;z-index:25374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WP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08F1j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857494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D71B16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09AFF6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545189D" w14:textId="5967423F" w:rsidR="005721B8" w:rsidRPr="005D1B93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6CE251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47200" behindDoc="0" locked="0" layoutInCell="1" allowOverlap="1" wp14:anchorId="5F747C6B" wp14:editId="12D6061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23" name="Rechteck: abgerundete Ecken 293275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A361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747C6B" id="Rechteck: abgerundete Ecken 293275123" o:spid="_x0000_s2398" style="position:absolute;left:0;text-align:left;margin-left:-2.85pt;margin-top:2.85pt;width:64.65pt;height:25.25pt;z-index:2537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CQ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JEwJ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7A361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BEACD9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DB0AD2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DEF124D" w14:textId="13A3275D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79DCDB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46176" behindDoc="0" locked="0" layoutInCell="1" allowOverlap="1" wp14:anchorId="37B46571" wp14:editId="1EA465A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24" name="Rechteck: abgerundete Ecken 293275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E2CEA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B46571" id="Rechteck: abgerundete Ecken 293275124" o:spid="_x0000_s2399" style="position:absolute;left:0;text-align:left;margin-left:-2.85pt;margin-top:2.85pt;width:64.65pt;height:25.25pt;z-index:2537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17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PdrX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1E2CEA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36AE5A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5234FA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6B39BC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44128" behindDoc="0" locked="0" layoutInCell="1" allowOverlap="1" wp14:anchorId="1B0D264F" wp14:editId="6283683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26" name="Rechteck: abgerundete Ecken 293275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A1C9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0D264F" id="Rechteck: abgerundete Ecken 293275126" o:spid="_x0000_s2400" style="position:absolute;left:0;text-align:left;margin-left:-.45pt;margin-top:5.7pt;width:354.35pt;height:74.25pt;z-index:2537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Rc/z&#10;A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0CA1C9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3A5946C" w14:textId="2986796B" w:rsidR="005721B8" w:rsidRDefault="005721B8" w:rsidP="005721B8">
      <w:pPr>
        <w:pStyle w:val="Textkrper"/>
      </w:pPr>
    </w:p>
    <w:p w14:paraId="26ECD65D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C924FB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3BBC1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8AAA0E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4ECB29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7136" behindDoc="0" locked="0" layoutInCell="1" allowOverlap="1" wp14:anchorId="6641AC57" wp14:editId="007D85D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27" name="Rechteck: abgerundete Ecken 293275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C28B7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41AC57" id="Rechteck: abgerundete Ecken 293275127" o:spid="_x0000_s2401" style="position:absolute;left:0;text-align:left;margin-left:.05pt;margin-top:2.85pt;width:64.65pt;height:25.25pt;z-index:2576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O/NaF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35C28B7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78CF6F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5EA67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8160" behindDoc="0" locked="0" layoutInCell="1" allowOverlap="1" wp14:anchorId="6A8327DE" wp14:editId="449D6F6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28" name="Rechteck: abgerundete Ecken 293275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6D7F7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8327DE" id="Rechteck: abgerundete Ecken 293275128" o:spid="_x0000_s2402" style="position:absolute;left:0;text-align:left;margin-left:.15pt;margin-top:2.6pt;width:282.85pt;height:25.25pt;z-index:25762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9M&#10;KM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36D7F7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EF494A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0885EF" w14:textId="7458002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606D7B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29184" behindDoc="0" locked="0" layoutInCell="1" allowOverlap="1" wp14:anchorId="66C79C1B" wp14:editId="12BCA1E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29" name="Rechteck: abgerundete Ecken 293275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BEEDC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79C1B" id="Rechteck: abgerundete Ecken 293275129" o:spid="_x0000_s2403" style="position:absolute;left:0;text-align:left;margin-left:-.45pt;margin-top:19.85pt;width:354.35pt;height:25.25pt;z-index:25762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JdxM9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ABEEDC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F8DB8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7F8393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48E98F2" w14:textId="55BB9420" w:rsidR="005721B8" w:rsidRDefault="0070721B" w:rsidP="002841C0">
      <w:pPr>
        <w:pStyle w:val="berschrift3nummeriert"/>
      </w:pPr>
      <w:bookmarkStart w:id="52" w:name="_Toc118817717"/>
      <w:r w:rsidRPr="0070721B">
        <w:lastRenderedPageBreak/>
        <w:t>FLT 121: INSERTION: DEFECTIVE PRODUCT STOPPED PLEASE REMOVE</w:t>
      </w:r>
      <w:bookmarkEnd w:id="52"/>
    </w:p>
    <w:p w14:paraId="7D8E5A7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6D14D05" w14:textId="77777777" w:rsidTr="0070721B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5931B6A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7498CF4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63386D98" w14:textId="3E20B196" w:rsidR="0070721B" w:rsidRDefault="0070721B" w:rsidP="0070721B">
            <w:pPr>
              <w:pStyle w:val="Abstandshalter"/>
            </w:pPr>
          </w:p>
        </w:tc>
      </w:tr>
      <w:tr w:rsidR="005721B8" w14:paraId="3E675932" w14:textId="77777777" w:rsidTr="00190981">
        <w:trPr>
          <w:trHeight w:val="170"/>
        </w:trPr>
        <w:tc>
          <w:tcPr>
            <w:tcW w:w="2154" w:type="dxa"/>
          </w:tcPr>
          <w:p w14:paraId="2684626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FBFDBF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6BACAC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DD5964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5F3D83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650DA6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374E8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21F9D29" w14:textId="41A37D97" w:rsidR="005721B8" w:rsidRDefault="0070721B" w:rsidP="00480875">
            <w:pPr>
              <w:pStyle w:val="BulletTabtext"/>
            </w:pPr>
            <w:r>
              <w:t>Machine is ready in automatic mode</w:t>
            </w:r>
          </w:p>
          <w:p w14:paraId="15D0621E" w14:textId="3BE4C328" w:rsidR="0070721B" w:rsidRDefault="0070721B" w:rsidP="0070721B">
            <w:pPr>
              <w:pStyle w:val="Abstandshalter"/>
            </w:pPr>
          </w:p>
        </w:tc>
      </w:tr>
      <w:tr w:rsidR="005721B8" w14:paraId="2A7C24E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6D6D85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18B0F82" w14:textId="1D307A0A" w:rsidR="001E3A61" w:rsidRDefault="001E3A61" w:rsidP="0070721B">
            <w:pPr>
              <w:pStyle w:val="BulletTabtext"/>
            </w:pPr>
            <w:r>
              <w:t>Prepare faulty product (e.g. wrong code leaflet, wrong code carton)</w:t>
            </w:r>
          </w:p>
          <w:p w14:paraId="14D76FCD" w14:textId="1A7BFC4E" w:rsidR="0070721B" w:rsidRDefault="0070721B" w:rsidP="0070721B">
            <w:pPr>
              <w:pStyle w:val="BulletTabtext"/>
            </w:pPr>
            <w:r>
              <w:t>Place the wrong product in the leaflet stack or carton stack</w:t>
            </w:r>
          </w:p>
          <w:p w14:paraId="27E8BEF3" w14:textId="4E5BBDDB" w:rsidR="0070721B" w:rsidRDefault="0070721B" w:rsidP="0070721B">
            <w:pPr>
              <w:pStyle w:val="BulletTabtext"/>
            </w:pPr>
            <w:r>
              <w:t>Activate SWS 102 “Product: defective product stop at insertion”</w:t>
            </w:r>
          </w:p>
          <w:p w14:paraId="26F241F3" w14:textId="68C010EA" w:rsidR="0070721B" w:rsidRDefault="0070721B" w:rsidP="0070721B">
            <w:pPr>
              <w:pStyle w:val="BulletTabtext"/>
            </w:pPr>
            <w:r>
              <w:t>Run machine with faulty product (e.g. wrong code carton)</w:t>
            </w:r>
          </w:p>
          <w:p w14:paraId="7DD63DBE" w14:textId="77777777" w:rsidR="005721B8" w:rsidRDefault="0070721B" w:rsidP="0070721B">
            <w:pPr>
              <w:pStyle w:val="BulletTabtext"/>
            </w:pPr>
            <w:r>
              <w:t>Press “Start” with product</w:t>
            </w:r>
          </w:p>
          <w:p w14:paraId="7C6E31DF" w14:textId="28025DD3" w:rsidR="0070721B" w:rsidRPr="0008089A" w:rsidRDefault="0070721B" w:rsidP="0070721B">
            <w:pPr>
              <w:pStyle w:val="Abstandshalter"/>
            </w:pPr>
          </w:p>
        </w:tc>
      </w:tr>
      <w:tr w:rsidR="005721B8" w14:paraId="2797CD6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79FC91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7346AC4" w14:textId="77777777" w:rsidR="0070721B" w:rsidRDefault="0070721B" w:rsidP="0070721B">
            <w:pPr>
              <w:pStyle w:val="BulletTabtext"/>
            </w:pPr>
            <w:r>
              <w:t>Machine stops</w:t>
            </w:r>
          </w:p>
          <w:p w14:paraId="70F0A2EA" w14:textId="24CC17E4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33304F12" w14:textId="77777777" w:rsidR="005721B8" w:rsidRDefault="0070721B" w:rsidP="0070721B">
            <w:pPr>
              <w:pStyle w:val="BulletTabtext"/>
            </w:pPr>
            <w:r>
              <w:t>Machine cannot be started as long as fault is active</w:t>
            </w:r>
          </w:p>
          <w:p w14:paraId="69EF979A" w14:textId="2355F1F7" w:rsidR="0070721B" w:rsidRDefault="0070721B" w:rsidP="0070721B">
            <w:pPr>
              <w:pStyle w:val="Abstandshalter"/>
            </w:pPr>
          </w:p>
        </w:tc>
      </w:tr>
      <w:tr w:rsidR="005721B8" w14:paraId="759C42D2" w14:textId="77777777" w:rsidTr="0070721B">
        <w:trPr>
          <w:trHeight w:val="372"/>
        </w:trPr>
        <w:tc>
          <w:tcPr>
            <w:tcW w:w="2154" w:type="dxa"/>
            <w:shd w:val="clear" w:color="auto" w:fill="F2F2F2" w:themeFill="background1" w:themeFillShade="F2"/>
          </w:tcPr>
          <w:p w14:paraId="05B0D0A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B423CE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7279C18" w14:textId="77777777" w:rsidR="005721B8" w:rsidRDefault="005721B8" w:rsidP="00190981">
            <w:pPr>
              <w:pStyle w:val="Abstandshalter"/>
            </w:pPr>
          </w:p>
        </w:tc>
      </w:tr>
      <w:tr w:rsidR="005721B8" w14:paraId="1041458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9CC7E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72E8B81" w14:textId="77777777" w:rsidR="0070721B" w:rsidRDefault="0070721B" w:rsidP="0070721B">
            <w:pPr>
              <w:pStyle w:val="BulletTabtext"/>
            </w:pPr>
            <w:r>
              <w:t>Deactivate SWS 102 “Product: defective product stop at insertion”</w:t>
            </w:r>
          </w:p>
          <w:p w14:paraId="4FAABA5D" w14:textId="10B22A14" w:rsidR="0070721B" w:rsidRDefault="0070721B" w:rsidP="0070721B">
            <w:pPr>
              <w:pStyle w:val="BulletTabtext"/>
            </w:pPr>
            <w:r>
              <w:t>Remove faulty product</w:t>
            </w:r>
          </w:p>
          <w:p w14:paraId="0DF1CC8F" w14:textId="25886202" w:rsidR="005721B8" w:rsidRDefault="0070721B" w:rsidP="0070721B">
            <w:pPr>
              <w:pStyle w:val="BulletTabtext"/>
            </w:pPr>
            <w:r>
              <w:t>Press “Reset”</w:t>
            </w:r>
          </w:p>
        </w:tc>
      </w:tr>
    </w:tbl>
    <w:p w14:paraId="3314C24E" w14:textId="77777777" w:rsidR="005721B8" w:rsidRDefault="005721B8" w:rsidP="005721B8">
      <w:pPr>
        <w:pStyle w:val="Abstandshalter"/>
      </w:pPr>
    </w:p>
    <w:p w14:paraId="56EDE6CB" w14:textId="77777777" w:rsidR="0070721B" w:rsidRDefault="0070721B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B1818C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E6EECA6" w14:textId="0F0BE8C8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0796CA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492B8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59B4E3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67CA89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75BCE0B" w14:textId="6290D4EF" w:rsidR="005721B8" w:rsidRDefault="0070721B" w:rsidP="00190981">
            <w:pPr>
              <w:pStyle w:val="BulletTabtext"/>
            </w:pPr>
            <w:r w:rsidRPr="0070721B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07FC502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57440" behindDoc="0" locked="0" layoutInCell="1" allowOverlap="1" wp14:anchorId="25BEFC97" wp14:editId="2AECEC2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38" name="Rechteck: abgerundete Ecken 293275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A9F9C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BEFC97" id="Rechteck: abgerundete Ecken 293275138" o:spid="_x0000_s2404" style="position:absolute;left:0;text-align:left;margin-left:-2.85pt;margin-top:2.85pt;width:64.65pt;height:25.25pt;z-index:2537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a5H5g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3A9F9C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E5F212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215803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DE44971" w14:textId="2D4160BE" w:rsidR="0070721B" w:rsidRPr="0070721B" w:rsidRDefault="0070721B" w:rsidP="007E672A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9E26C3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64608" behindDoc="0" locked="0" layoutInCell="1" allowOverlap="1" wp14:anchorId="5E2D1A1E" wp14:editId="034FCB5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39" name="Rechteck: abgerundete Ecken 293275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E1223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2D1A1E" id="Rechteck: abgerundete Ecken 293275139" o:spid="_x0000_s2405" style="position:absolute;left:0;text-align:left;margin-left:-2.85pt;margin-top:2.85pt;width:64.65pt;height:25.25pt;z-index:2537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Woiq/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AE1223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3D15A3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2868E9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F19C32C" w14:textId="16A04D58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A615A4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63584" behindDoc="0" locked="0" layoutInCell="1" allowOverlap="1" wp14:anchorId="2738854D" wp14:editId="3E5E936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40" name="Rechteck: abgerundete Ecken 293275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EA4B7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38854D" id="Rechteck: abgerundete Ecken 293275140" o:spid="_x0000_s2406" style="position:absolute;left:0;text-align:left;margin-left:-2.85pt;margin-top:2.85pt;width:64.65pt;height:25.25pt;z-index:25376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xfXBM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9EA4B7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66045D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099193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C6A558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61536" behindDoc="0" locked="0" layoutInCell="1" allowOverlap="1" wp14:anchorId="523685A9" wp14:editId="10B2943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42" name="Rechteck: abgerundete Ecken 293275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CA2CB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3685A9" id="Rechteck: abgerundete Ecken 293275142" o:spid="_x0000_s2407" style="position:absolute;left:0;text-align:left;margin-left:-.45pt;margin-top:5.7pt;width:354.35pt;height:74.25pt;z-index:2537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Kcudd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DCA2CB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663C6EE" w14:textId="4B145224" w:rsidR="005721B8" w:rsidRDefault="005721B8" w:rsidP="005721B8">
      <w:pPr>
        <w:pStyle w:val="Textkrper"/>
      </w:pPr>
    </w:p>
    <w:p w14:paraId="65A00E4F" w14:textId="06197CC8" w:rsidR="0070721B" w:rsidRDefault="0070721B" w:rsidP="005721B8">
      <w:pPr>
        <w:pStyle w:val="Textkrper"/>
      </w:pPr>
    </w:p>
    <w:p w14:paraId="1AD4C0D4" w14:textId="0CD3F271" w:rsidR="0070721B" w:rsidRDefault="0070721B" w:rsidP="005721B8">
      <w:pPr>
        <w:pStyle w:val="Textkrper"/>
      </w:pPr>
    </w:p>
    <w:p w14:paraId="3A08A04F" w14:textId="480678D6" w:rsidR="0070721B" w:rsidRDefault="0070721B" w:rsidP="005721B8">
      <w:pPr>
        <w:pStyle w:val="Textkrper"/>
      </w:pPr>
    </w:p>
    <w:p w14:paraId="3B568F92" w14:textId="2F3171C7" w:rsidR="0070721B" w:rsidRDefault="0070721B" w:rsidP="005721B8">
      <w:pPr>
        <w:pStyle w:val="Textkrper"/>
      </w:pPr>
    </w:p>
    <w:p w14:paraId="16E69C4A" w14:textId="767DC2B4" w:rsidR="0070721B" w:rsidRDefault="0070721B" w:rsidP="005721B8">
      <w:pPr>
        <w:pStyle w:val="Textkrper"/>
      </w:pPr>
    </w:p>
    <w:p w14:paraId="51A35A57" w14:textId="25E37A80" w:rsidR="0070721B" w:rsidRDefault="0070721B" w:rsidP="005721B8">
      <w:pPr>
        <w:pStyle w:val="Textkrper"/>
      </w:pPr>
    </w:p>
    <w:p w14:paraId="22DF4031" w14:textId="712F7188" w:rsidR="0070721B" w:rsidRDefault="0070721B" w:rsidP="005721B8">
      <w:pPr>
        <w:pStyle w:val="Textkrper"/>
      </w:pPr>
    </w:p>
    <w:p w14:paraId="0B9735C5" w14:textId="74BC2672" w:rsidR="0070721B" w:rsidRDefault="0070721B" w:rsidP="005721B8">
      <w:pPr>
        <w:pStyle w:val="Textkrper"/>
      </w:pPr>
    </w:p>
    <w:p w14:paraId="711BD980" w14:textId="1B7A79C8" w:rsidR="005D1CF7" w:rsidRDefault="005D1CF7" w:rsidP="005721B8">
      <w:pPr>
        <w:pStyle w:val="Textkrper"/>
      </w:pPr>
    </w:p>
    <w:p w14:paraId="449EADB8" w14:textId="77777777" w:rsidR="005D1CF7" w:rsidRDefault="005D1CF7" w:rsidP="005721B8">
      <w:pPr>
        <w:pStyle w:val="Textkrper"/>
      </w:pPr>
    </w:p>
    <w:p w14:paraId="2E83EB6C" w14:textId="285B5E39" w:rsidR="0070721B" w:rsidRDefault="0070721B" w:rsidP="005721B8">
      <w:pPr>
        <w:pStyle w:val="Textkrper"/>
      </w:pPr>
    </w:p>
    <w:p w14:paraId="543A8740" w14:textId="73FB233C" w:rsidR="0070721B" w:rsidRDefault="0070721B" w:rsidP="005721B8">
      <w:pPr>
        <w:pStyle w:val="Textkrper"/>
      </w:pPr>
    </w:p>
    <w:p w14:paraId="0483B9B9" w14:textId="5CF9EE59" w:rsidR="0070721B" w:rsidRDefault="0070721B" w:rsidP="005721B8">
      <w:pPr>
        <w:pStyle w:val="Textkrper"/>
      </w:pPr>
    </w:p>
    <w:p w14:paraId="7B39C2A4" w14:textId="088C036A" w:rsidR="0070721B" w:rsidRDefault="0070721B" w:rsidP="005721B8">
      <w:pPr>
        <w:pStyle w:val="Textkrper"/>
      </w:pPr>
    </w:p>
    <w:p w14:paraId="7E6B9BF9" w14:textId="2AA3937B" w:rsidR="0070721B" w:rsidRDefault="0070721B" w:rsidP="005721B8">
      <w:pPr>
        <w:pStyle w:val="Textkrper"/>
      </w:pPr>
    </w:p>
    <w:p w14:paraId="605DAF5F" w14:textId="4695F8D6" w:rsidR="0070721B" w:rsidRDefault="0070721B" w:rsidP="005721B8">
      <w:pPr>
        <w:pStyle w:val="Textkrper"/>
      </w:pPr>
    </w:p>
    <w:p w14:paraId="02780A7B" w14:textId="77777777" w:rsidR="0070721B" w:rsidRDefault="0070721B" w:rsidP="005721B8">
      <w:pPr>
        <w:pStyle w:val="Textkrper"/>
      </w:pPr>
    </w:p>
    <w:p w14:paraId="6CD38E65" w14:textId="77777777" w:rsidR="005721B8" w:rsidRDefault="005721B8" w:rsidP="005721B8">
      <w:pPr>
        <w:pStyle w:val="Textkrper"/>
      </w:pPr>
    </w:p>
    <w:p w14:paraId="0B0AB54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594621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4DA012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A6ACEC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E8C203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1232" behindDoc="0" locked="0" layoutInCell="1" allowOverlap="1" wp14:anchorId="2DEBCF94" wp14:editId="4A8727F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43" name="Rechteck: abgerundete Ecken 293275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231CF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EBCF94" id="Rechteck: abgerundete Ecken 293275143" o:spid="_x0000_s2408" style="position:absolute;left:0;text-align:left;margin-left:.05pt;margin-top:2.85pt;width:64.65pt;height:25.25pt;z-index:25763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QH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GWoQH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0231CF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0BD532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A2B98D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2256" behindDoc="0" locked="0" layoutInCell="1" allowOverlap="1" wp14:anchorId="3E145E2F" wp14:editId="2E6E00C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44" name="Rechteck: abgerundete Ecken 293275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1ADC1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145E2F" id="Rechteck: abgerundete Ecken 293275144" o:spid="_x0000_s2409" style="position:absolute;left:0;text-align:left;margin-left:.15pt;margin-top:2.6pt;width:282.85pt;height:25.25pt;z-index:25763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nsT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FsJ7&#10;E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1E1ADC1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314553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884570A" w14:textId="7E68FB0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80BDB1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3280" behindDoc="0" locked="0" layoutInCell="1" allowOverlap="1" wp14:anchorId="4D217623" wp14:editId="17BE095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45" name="Rechteck: abgerundete Ecken 293275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7A26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217623" id="Rechteck: abgerundete Ecken 293275145" o:spid="_x0000_s2410" style="position:absolute;left:0;text-align:left;margin-left:-.45pt;margin-top:19.85pt;width:354.35pt;height:25.25pt;z-index:25763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i9M5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77A26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9E0237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E02C3C7" w14:textId="23F89A2E" w:rsidR="005721B8" w:rsidRDefault="0070721B" w:rsidP="002841C0">
      <w:pPr>
        <w:pStyle w:val="berschrift3nummeriert"/>
      </w:pPr>
      <w:bookmarkStart w:id="53" w:name="_Toc118817718"/>
      <w:r w:rsidRPr="0070721B">
        <w:lastRenderedPageBreak/>
        <w:t>FLT 123: INSERTION: OVERLOAD</w:t>
      </w:r>
      <w:bookmarkEnd w:id="53"/>
    </w:p>
    <w:p w14:paraId="0B1D754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71365C0" w14:textId="77777777" w:rsidTr="0070721B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428B8F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12EC2F2" w14:textId="77777777" w:rsidR="005721B8" w:rsidRDefault="0070721B" w:rsidP="00190981">
            <w:pPr>
              <w:pStyle w:val="BulletTabtext"/>
            </w:pPr>
            <w:r w:rsidRPr="0070721B">
              <w:t>Test whether correct fault message is displayed on control panel</w:t>
            </w:r>
          </w:p>
          <w:p w14:paraId="294C16CC" w14:textId="795085ED" w:rsidR="0070721B" w:rsidRDefault="0070721B" w:rsidP="0070721B">
            <w:pPr>
              <w:pStyle w:val="Abstandshalter"/>
            </w:pPr>
          </w:p>
        </w:tc>
      </w:tr>
      <w:tr w:rsidR="005721B8" w14:paraId="02EB9A12" w14:textId="77777777" w:rsidTr="00190981">
        <w:trPr>
          <w:trHeight w:val="170"/>
        </w:trPr>
        <w:tc>
          <w:tcPr>
            <w:tcW w:w="2154" w:type="dxa"/>
          </w:tcPr>
          <w:p w14:paraId="6E33683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530F9C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8CF2F8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382564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A35461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6CFC544" w14:textId="77777777" w:rsidTr="0070721B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929E35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0F843B3" w14:textId="77777777" w:rsidR="005721B8" w:rsidRDefault="0070721B" w:rsidP="0070721B">
            <w:pPr>
              <w:pStyle w:val="BulletTabtext"/>
            </w:pPr>
            <w:r w:rsidRPr="0070721B">
              <w:t>Machine is ready in automatic mode</w:t>
            </w:r>
          </w:p>
          <w:p w14:paraId="633EAF16" w14:textId="0F112D01" w:rsidR="0070721B" w:rsidRDefault="0070721B" w:rsidP="0070721B">
            <w:pPr>
              <w:pStyle w:val="Abstandshalter"/>
            </w:pPr>
          </w:p>
        </w:tc>
      </w:tr>
      <w:tr w:rsidR="005721B8" w14:paraId="66AE331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BCFBF9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3933323" w14:textId="77777777" w:rsidR="0070721B" w:rsidRDefault="0070721B" w:rsidP="0070721B">
            <w:pPr>
              <w:pStyle w:val="BulletTabtext"/>
            </w:pPr>
            <w:r>
              <w:t>Open guard door at insertion</w:t>
            </w:r>
          </w:p>
          <w:p w14:paraId="553AC76E" w14:textId="77777777" w:rsidR="005721B8" w:rsidRDefault="0070721B" w:rsidP="0070721B">
            <w:pPr>
              <w:pStyle w:val="BulletTabtext"/>
            </w:pPr>
            <w:r>
              <w:t>Simulate overload at sensor “=CAR1.W40-B01“ (pull guide)</w:t>
            </w:r>
          </w:p>
          <w:p w14:paraId="1E66BEB0" w14:textId="1C21BC20" w:rsidR="0070721B" w:rsidRPr="0008089A" w:rsidRDefault="0070721B" w:rsidP="0070721B">
            <w:pPr>
              <w:pStyle w:val="Abstandshalter"/>
            </w:pPr>
          </w:p>
        </w:tc>
      </w:tr>
      <w:tr w:rsidR="005721B8" w14:paraId="7842F90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3EBBCD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457A663" w14:textId="77777777" w:rsidR="0070721B" w:rsidRDefault="0070721B" w:rsidP="0070721B">
            <w:pPr>
              <w:pStyle w:val="BulletTabtext"/>
            </w:pPr>
            <w:r>
              <w:t>Fault message is displayed on control panel</w:t>
            </w:r>
          </w:p>
          <w:p w14:paraId="3B93866E" w14:textId="77777777" w:rsidR="005721B8" w:rsidRDefault="0070721B" w:rsidP="0070721B">
            <w:pPr>
              <w:pStyle w:val="BulletTabtext"/>
            </w:pPr>
            <w:r>
              <w:t>Machine cannot be started as long as fault is active</w:t>
            </w:r>
          </w:p>
          <w:p w14:paraId="347143CE" w14:textId="06CB2D3F" w:rsidR="0070721B" w:rsidRDefault="0070721B" w:rsidP="0070721B">
            <w:pPr>
              <w:pStyle w:val="Abstandshalter"/>
            </w:pPr>
          </w:p>
        </w:tc>
      </w:tr>
      <w:tr w:rsidR="005721B8" w14:paraId="7CC4A47F" w14:textId="77777777" w:rsidTr="0070721B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3C59189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110A9B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74C14BF" w14:textId="77777777" w:rsidR="005721B8" w:rsidRDefault="005721B8" w:rsidP="00190981">
            <w:pPr>
              <w:pStyle w:val="Abstandshalter"/>
            </w:pPr>
          </w:p>
        </w:tc>
      </w:tr>
      <w:tr w:rsidR="005721B8" w14:paraId="49E2A011" w14:textId="77777777" w:rsidTr="0070721B">
        <w:trPr>
          <w:trHeight w:val="298"/>
        </w:trPr>
        <w:tc>
          <w:tcPr>
            <w:tcW w:w="2154" w:type="dxa"/>
            <w:shd w:val="clear" w:color="auto" w:fill="F2F2F2" w:themeFill="background1" w:themeFillShade="F2"/>
          </w:tcPr>
          <w:p w14:paraId="0B65C98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2ADD578" w14:textId="77777777" w:rsidR="005721B8" w:rsidRDefault="0070721B" w:rsidP="0070721B">
            <w:pPr>
              <w:pStyle w:val="BulletTabtext"/>
            </w:pPr>
            <w:r w:rsidRPr="0070721B">
              <w:t>Press “Reset”</w:t>
            </w:r>
          </w:p>
          <w:p w14:paraId="687E21C6" w14:textId="5DD154C4" w:rsidR="0070721B" w:rsidRDefault="0070721B" w:rsidP="0070721B">
            <w:pPr>
              <w:pStyle w:val="Abstandshalter"/>
            </w:pPr>
          </w:p>
        </w:tc>
      </w:tr>
    </w:tbl>
    <w:p w14:paraId="16237EA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72DE1C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ABF65C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B130B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7A745C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34974C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63C59E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450CF7F" w14:textId="0CA73878" w:rsidR="005721B8" w:rsidRDefault="0070721B" w:rsidP="00190981">
            <w:pPr>
              <w:pStyle w:val="BulletTabtext"/>
            </w:pPr>
            <w:r w:rsidRPr="0070721B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B3535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65632" behindDoc="0" locked="0" layoutInCell="1" allowOverlap="1" wp14:anchorId="7079F6CB" wp14:editId="11FDCAE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46" name="Rechteck: abgerundete Ecken 293275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18C6D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79F6CB" id="Rechteck: abgerundete Ecken 293275146" o:spid="_x0000_s2411" style="position:absolute;left:0;text-align:left;margin-left:-2.85pt;margin-top:2.85pt;width:64.65pt;height:25.25pt;z-index:2537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VyYLT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418C6D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8FE9D2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410DE0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622FBE1" w14:textId="5E45B522" w:rsidR="005721B8" w:rsidRPr="005D1B93" w:rsidRDefault="0070721B" w:rsidP="00190981">
            <w:pPr>
              <w:pStyle w:val="BulletTabtext"/>
            </w:pPr>
            <w:r w:rsidRPr="0070721B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7259CD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72800" behindDoc="0" locked="0" layoutInCell="1" allowOverlap="1" wp14:anchorId="505E9F44" wp14:editId="5910E43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47" name="Rechteck: abgerundete Ecken 293275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9250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E9F44" id="Rechteck: abgerundete Ecken 293275147" o:spid="_x0000_s2412" style="position:absolute;left:0;text-align:left;margin-left:-2.85pt;margin-top:2.85pt;width:64.65pt;height:25.25pt;z-index:25377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fM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0TDfM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59250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3A8A7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D9163E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DB29CE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69728" behindDoc="0" locked="0" layoutInCell="1" allowOverlap="1" wp14:anchorId="595F8357" wp14:editId="403E79B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50" name="Rechteck: abgerundete Ecken 293275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2D438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5F8357" id="Rechteck: abgerundete Ecken 293275150" o:spid="_x0000_s2413" style="position:absolute;left:0;text-align:left;margin-left:-.45pt;margin-top:5.7pt;width:354.35pt;height:74.25pt;z-index:2537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LJ8Sne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7D2D438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8DF89D8" w14:textId="5B9A7CB7" w:rsidR="005721B8" w:rsidRDefault="005721B8" w:rsidP="005721B8">
      <w:pPr>
        <w:pStyle w:val="Textkrper"/>
      </w:pPr>
    </w:p>
    <w:p w14:paraId="50AF6A85" w14:textId="44632858" w:rsidR="0070721B" w:rsidRDefault="0070721B" w:rsidP="005721B8">
      <w:pPr>
        <w:pStyle w:val="Textkrper"/>
      </w:pPr>
    </w:p>
    <w:p w14:paraId="2A4DDCE6" w14:textId="77777777" w:rsidR="0070721B" w:rsidRDefault="0070721B" w:rsidP="005721B8">
      <w:pPr>
        <w:pStyle w:val="Textkrper"/>
      </w:pPr>
    </w:p>
    <w:p w14:paraId="22B7F24C" w14:textId="5AF0150E" w:rsidR="005721B8" w:rsidRDefault="005721B8" w:rsidP="005721B8">
      <w:pPr>
        <w:pStyle w:val="Textkrper"/>
      </w:pPr>
    </w:p>
    <w:p w14:paraId="226143E7" w14:textId="77777777" w:rsidR="005D1CF7" w:rsidRDefault="005D1CF7" w:rsidP="005721B8">
      <w:pPr>
        <w:pStyle w:val="Textkrper"/>
      </w:pPr>
    </w:p>
    <w:p w14:paraId="05D7046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EB30A3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4CFF4F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8F5D8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A7939F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5328" behindDoc="0" locked="0" layoutInCell="1" allowOverlap="1" wp14:anchorId="37CF7A61" wp14:editId="2D96B77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51" name="Rechteck: abgerundete Ecken 293275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83BA2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CF7A61" id="Rechteck: abgerundete Ecken 293275151" o:spid="_x0000_s2414" style="position:absolute;left:0;text-align:left;margin-left:.05pt;margin-top:2.85pt;width:64.65pt;height:25.25pt;z-index:25763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tRc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n9tRc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C83BA2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7B10FE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EBB9E4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6352" behindDoc="0" locked="0" layoutInCell="1" allowOverlap="1" wp14:anchorId="0A098DCD" wp14:editId="2B91BA1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52" name="Rechteck: abgerundete Ecken 293275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894FF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098DCD" id="Rechteck: abgerundete Ecken 293275152" o:spid="_x0000_s2415" style="position:absolute;left:0;text-align:left;margin-left:.15pt;margin-top:2.6pt;width:282.85pt;height:25.25pt;z-index:25763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HjX&#10;Ip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4894FF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E930ED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59AC6E7" w14:textId="3045FBD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DCD623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7376" behindDoc="0" locked="0" layoutInCell="1" allowOverlap="1" wp14:anchorId="109C6B7C" wp14:editId="5BD41BD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53" name="Rechteck: abgerundete Ecken 293275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CEBDB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9C6B7C" id="Rechteck: abgerundete Ecken 293275153" o:spid="_x0000_s2416" style="position:absolute;left:0;text-align:left;margin-left:-.45pt;margin-top:19.85pt;width:354.35pt;height:25.25pt;z-index:25763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VWYVu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2CEBDB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B3E7B3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AADE5D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C5638E1" w14:textId="0F0406F7" w:rsidR="005721B8" w:rsidRDefault="003B2F6A" w:rsidP="002841C0">
      <w:pPr>
        <w:pStyle w:val="berschrift3nummeriert"/>
      </w:pPr>
      <w:bookmarkStart w:id="54" w:name="_Toc118817719"/>
      <w:r w:rsidRPr="003B2F6A">
        <w:lastRenderedPageBreak/>
        <w:t>FLT 124: GUARD OPEN: SLIDE IN</w:t>
      </w:r>
      <w:bookmarkEnd w:id="54"/>
    </w:p>
    <w:p w14:paraId="62D0BAD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5B5ED0A" w14:textId="77777777" w:rsidTr="003B2F6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C9BF52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4F3B3B1" w14:textId="77777777" w:rsidR="005721B8" w:rsidRDefault="003B2F6A" w:rsidP="00190981">
            <w:pPr>
              <w:pStyle w:val="BulletTabtext"/>
            </w:pPr>
            <w:r w:rsidRPr="003B2F6A">
              <w:t>Test whether correct fault message is displayed on control panel</w:t>
            </w:r>
          </w:p>
          <w:p w14:paraId="06181A4F" w14:textId="3FAAC27B" w:rsidR="003B2F6A" w:rsidRDefault="003B2F6A" w:rsidP="003B2F6A">
            <w:pPr>
              <w:pStyle w:val="Abstandshalter"/>
            </w:pPr>
          </w:p>
        </w:tc>
      </w:tr>
      <w:tr w:rsidR="005721B8" w14:paraId="5A9E0785" w14:textId="77777777" w:rsidTr="00190981">
        <w:trPr>
          <w:trHeight w:val="170"/>
        </w:trPr>
        <w:tc>
          <w:tcPr>
            <w:tcW w:w="2154" w:type="dxa"/>
          </w:tcPr>
          <w:p w14:paraId="0F53762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FE8374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87E997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B9359E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EECAB9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C32EBB3" w14:textId="77777777" w:rsidTr="003B2F6A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9DD14E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746B905" w14:textId="77777777" w:rsidR="003B2F6A" w:rsidRDefault="003B2F6A" w:rsidP="00190981">
            <w:pPr>
              <w:pStyle w:val="BulletTabtext"/>
            </w:pPr>
            <w:r w:rsidRPr="003B2F6A">
              <w:t>Machine is ready in automatic mode</w:t>
            </w:r>
          </w:p>
          <w:p w14:paraId="790C695C" w14:textId="453B5EF8" w:rsidR="005721B8" w:rsidRDefault="005721B8" w:rsidP="00190981">
            <w:pPr>
              <w:pStyle w:val="Abstandshalter"/>
            </w:pPr>
            <w:r>
              <w:t xml:space="preserve"> </w:t>
            </w:r>
          </w:p>
        </w:tc>
      </w:tr>
      <w:tr w:rsidR="005721B8" w14:paraId="1DF1B697" w14:textId="77777777" w:rsidTr="003B2F6A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88926D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48DC6A2" w14:textId="77777777" w:rsidR="005721B8" w:rsidRDefault="003B2F6A" w:rsidP="003B2F6A">
            <w:pPr>
              <w:pStyle w:val="BulletTabtext"/>
            </w:pPr>
            <w:r w:rsidRPr="003B2F6A">
              <w:t>Open guard door slide in</w:t>
            </w:r>
          </w:p>
          <w:p w14:paraId="6197F728" w14:textId="29BCA189" w:rsidR="003B2F6A" w:rsidRPr="0008089A" w:rsidRDefault="003B2F6A" w:rsidP="003B2F6A">
            <w:pPr>
              <w:pStyle w:val="Abstandshalter"/>
            </w:pPr>
          </w:p>
        </w:tc>
      </w:tr>
      <w:tr w:rsidR="005721B8" w14:paraId="3391BDB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CF6786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071D9DC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6BB30DAE" w14:textId="77777777" w:rsidR="005721B8" w:rsidRDefault="003B2F6A" w:rsidP="003B2F6A">
            <w:pPr>
              <w:pStyle w:val="BulletTabtext"/>
            </w:pPr>
            <w:r>
              <w:t>Machine cannot be started as long as fault is active</w:t>
            </w:r>
          </w:p>
          <w:p w14:paraId="73843FD5" w14:textId="2AE343F6" w:rsidR="003B2F6A" w:rsidRDefault="003B2F6A" w:rsidP="003B2F6A">
            <w:pPr>
              <w:pStyle w:val="Abstandshalter"/>
            </w:pPr>
          </w:p>
        </w:tc>
      </w:tr>
      <w:tr w:rsidR="005721B8" w14:paraId="2CDCFF77" w14:textId="77777777" w:rsidTr="003B2F6A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7928390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7216F35" w14:textId="4320C185" w:rsidR="005721B8" w:rsidRDefault="003B2F6A" w:rsidP="003B2F6A">
            <w:pPr>
              <w:pStyle w:val="BulletTabtext"/>
            </w:pPr>
            <w:r>
              <w:t>Test can only be performed at standstill, because guard is locked while running</w:t>
            </w:r>
          </w:p>
          <w:p w14:paraId="78B402D1" w14:textId="77777777" w:rsidR="005721B8" w:rsidRDefault="005721B8" w:rsidP="00190981">
            <w:pPr>
              <w:pStyle w:val="Abstandshalter"/>
            </w:pPr>
          </w:p>
        </w:tc>
      </w:tr>
      <w:tr w:rsidR="005721B8" w14:paraId="4B596A1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B24C3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D04594A" w14:textId="77777777" w:rsidR="003B2F6A" w:rsidRDefault="003B2F6A" w:rsidP="003B2F6A">
            <w:pPr>
              <w:pStyle w:val="BulletTabtext"/>
            </w:pPr>
            <w:r>
              <w:t>Close guard door slide in</w:t>
            </w:r>
          </w:p>
          <w:p w14:paraId="3181A3D0" w14:textId="77777777" w:rsidR="005721B8" w:rsidRDefault="003B2F6A" w:rsidP="003B2F6A">
            <w:pPr>
              <w:pStyle w:val="BulletTabtext"/>
            </w:pPr>
            <w:r>
              <w:t>Press “Reset”</w:t>
            </w:r>
          </w:p>
          <w:p w14:paraId="2857CCD2" w14:textId="5DE4E713" w:rsidR="003B2F6A" w:rsidRDefault="003B2F6A" w:rsidP="003B2F6A">
            <w:pPr>
              <w:pStyle w:val="Abstandshalter"/>
            </w:pPr>
          </w:p>
        </w:tc>
      </w:tr>
    </w:tbl>
    <w:p w14:paraId="404780A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1E3089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1F0BB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103F4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5910B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EFA911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DCE112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573EB44" w14:textId="0E507114" w:rsidR="005721B8" w:rsidRDefault="003B2F6A" w:rsidP="00190981">
            <w:pPr>
              <w:pStyle w:val="BulletTabtext"/>
            </w:pPr>
            <w:r w:rsidRPr="003B2F6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B15661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73824" behindDoc="0" locked="0" layoutInCell="1" allowOverlap="1" wp14:anchorId="733CA586" wp14:editId="78A6FC2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54" name="Rechteck: abgerundete Ecken 293275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509B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3CA586" id="Rechteck: abgerundete Ecken 293275154" o:spid="_x0000_s2417" style="position:absolute;left:0;text-align:left;margin-left:-2.85pt;margin-top:2.85pt;width:64.65pt;height:25.25pt;z-index:25377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9nI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JIs5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pmFwHsL9dQ7LHnDPTDaDW/rfFl75h1j8zg9GEz4EZxD/gp&#10;JeDjwSBRUoH59dG9x+NQoJaSFqc5p/bnlhlBifyucFwukvncj384zBdnKR7MsWZ9rFHb5hqwHxLc&#10;XZoH0eOdHMXSQPOKi2flvaKKKY6+c8qdGQ/Xrt8yuLq4WK0CDEdeM3ennjX35L7Uvmlfuldm9NDe&#10;DufiHsbJZ9m7Bu+x3lLBauugrEP3H+o6PAKui9BNw2rz++j4HFCHBbz8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5vZy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0509B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CAB8F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D9E030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1E779FE" w14:textId="026A228E" w:rsidR="005721B8" w:rsidRPr="005D1B93" w:rsidRDefault="003B2F6A" w:rsidP="00190981">
            <w:pPr>
              <w:pStyle w:val="BulletTabtext"/>
            </w:pPr>
            <w:r w:rsidRPr="003B2F6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83FB33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80992" behindDoc="0" locked="0" layoutInCell="1" allowOverlap="1" wp14:anchorId="3923D1A9" wp14:editId="2E2F1F7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55" name="Rechteck: abgerundete Ecken 293275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5AFFD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23D1A9" id="Rechteck: abgerundete Ecken 293275155" o:spid="_x0000_s2418" style="position:absolute;left:0;text-align:left;margin-left:-2.85pt;margin-top:2.85pt;width:64.65pt;height:25.25pt;z-index:25378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zX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JIsF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mYXqQf7y7Uq9thzRvXDaDW/rfFl75h1j8zg9GEz4EZxD/gp&#10;hcLHU4NESaXMr4/uPR6HArWUtDjNObU/t8wAJeK7xHG5SOZzP/7hMF+cpXgwx5r1sUZum2uF/ZDg&#10;7tI8iB7vxCiWRjWvuHhW3iuqmOToO6fcmfFw7fotg6uLw2oVYDjymrk7+ay5J/el9k370r0yo4f2&#10;djgX92qcfJa9a/Ae6y2lWm2dKu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YebN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F5AFFD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0E16F1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18FAAC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F9777F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77920" behindDoc="0" locked="0" layoutInCell="1" allowOverlap="1" wp14:anchorId="12F99A01" wp14:editId="0C95E2E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58" name="Rechteck: abgerundete Ecken 293275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C013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F99A01" id="Rechteck: abgerundete Ecken 293275158" o:spid="_x0000_s2419" style="position:absolute;left:0;text-align:left;margin-left:-.45pt;margin-top:5.7pt;width:354.35pt;height:74.25pt;z-index:2537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XHGC&#10;x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7BC013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36F4F3F" w14:textId="77777777" w:rsidR="005721B8" w:rsidRDefault="005721B8" w:rsidP="005721B8">
      <w:pPr>
        <w:pStyle w:val="Textkrper"/>
      </w:pPr>
    </w:p>
    <w:p w14:paraId="503FFCD3" w14:textId="754CAE92" w:rsidR="005721B8" w:rsidRDefault="005721B8" w:rsidP="005721B8">
      <w:pPr>
        <w:pStyle w:val="Textkrper"/>
      </w:pPr>
    </w:p>
    <w:p w14:paraId="4DD4E3FA" w14:textId="662BBAD2" w:rsidR="003B2F6A" w:rsidRDefault="003B2F6A" w:rsidP="005721B8">
      <w:pPr>
        <w:pStyle w:val="Textkrper"/>
      </w:pPr>
    </w:p>
    <w:p w14:paraId="36AAF669" w14:textId="4715B4D4" w:rsidR="005D1CF7" w:rsidRDefault="005D1CF7" w:rsidP="005721B8">
      <w:pPr>
        <w:pStyle w:val="Textkrper"/>
      </w:pPr>
    </w:p>
    <w:p w14:paraId="26C70D1F" w14:textId="77777777" w:rsidR="005D1CF7" w:rsidRDefault="005D1CF7" w:rsidP="005721B8">
      <w:pPr>
        <w:pStyle w:val="Textkrper"/>
      </w:pPr>
    </w:p>
    <w:p w14:paraId="41D31BC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0C048A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ADE1F3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660BDC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85E312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39424" behindDoc="0" locked="0" layoutInCell="1" allowOverlap="1" wp14:anchorId="6D2F20F1" wp14:editId="440FBA0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59" name="Rechteck: abgerundete Ecken 293275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7F91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2F20F1" id="Rechteck: abgerundete Ecken 293275159" o:spid="_x0000_s2420" style="position:absolute;left:0;text-align:left;margin-left:.05pt;margin-top:2.85pt;width:64.65pt;height:25.25pt;z-index:2576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WuNMJ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12C7F91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08F4F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4E2ED8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0448" behindDoc="0" locked="0" layoutInCell="1" allowOverlap="1" wp14:anchorId="2A5FAD54" wp14:editId="338937B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60" name="Rechteck: abgerundete Ecken 293275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B59C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5FAD54" id="Rechteck: abgerundete Ecken 293275160" o:spid="_x0000_s2421" style="position:absolute;left:0;text-align:left;margin-left:.15pt;margin-top:2.6pt;width:282.85pt;height:25.25pt;z-index:25764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D6h&#10;mF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CAB59C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77C2A0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BB060B2" w14:textId="6AA03B3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87A7CA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1472" behindDoc="0" locked="0" layoutInCell="1" allowOverlap="1" wp14:anchorId="322C7820" wp14:editId="6F09200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61" name="Rechteck: abgerundete Ecken 293275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A09F4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2C7820" id="Rechteck: abgerundete Ecken 293275161" o:spid="_x0000_s2422" style="position:absolute;left:0;text-align:left;margin-left:-.45pt;margin-top:19.85pt;width:354.35pt;height:25.25pt;z-index:2576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tfYo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4A09F4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E0E0E5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37FCA1B" w14:textId="0E4285DB" w:rsidR="005721B8" w:rsidRDefault="003B2F6A" w:rsidP="002841C0">
      <w:pPr>
        <w:pStyle w:val="berschrift3nummeriert"/>
      </w:pPr>
      <w:bookmarkStart w:id="55" w:name="_Toc118817720"/>
      <w:r w:rsidRPr="003B2F6A">
        <w:lastRenderedPageBreak/>
        <w:t>FLT 126: INSERTION: OVERLOAD PREINSERTION</w:t>
      </w:r>
      <w:bookmarkEnd w:id="55"/>
    </w:p>
    <w:p w14:paraId="48794B7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E8B4C2E" w14:textId="77777777" w:rsidTr="003B2F6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051166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48E747F" w14:textId="77777777" w:rsidR="005721B8" w:rsidRDefault="003B2F6A" w:rsidP="00190981">
            <w:pPr>
              <w:pStyle w:val="BulletTabtext"/>
            </w:pPr>
            <w:r w:rsidRPr="003B2F6A">
              <w:t>Test whether correct fault message is displayed on control panel</w:t>
            </w:r>
          </w:p>
          <w:p w14:paraId="71D474A2" w14:textId="742F459C" w:rsidR="003B2F6A" w:rsidRDefault="003B2F6A" w:rsidP="003B2F6A">
            <w:pPr>
              <w:pStyle w:val="Abstandshalter"/>
            </w:pPr>
          </w:p>
        </w:tc>
      </w:tr>
      <w:tr w:rsidR="005721B8" w14:paraId="3E8B7918" w14:textId="77777777" w:rsidTr="00190981">
        <w:trPr>
          <w:trHeight w:val="170"/>
        </w:trPr>
        <w:tc>
          <w:tcPr>
            <w:tcW w:w="2154" w:type="dxa"/>
          </w:tcPr>
          <w:p w14:paraId="40F67F1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B7765D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E53B74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7B1753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DE9D31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6830B8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58D13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431342C" w14:textId="77777777" w:rsidR="003B2F6A" w:rsidRDefault="003B2F6A" w:rsidP="003B2F6A">
            <w:pPr>
              <w:pStyle w:val="BulletTabtext"/>
            </w:pPr>
            <w:r>
              <w:t>Machine is ready in automatic mode</w:t>
            </w:r>
          </w:p>
          <w:p w14:paraId="722FDFD9" w14:textId="61F6DE87" w:rsidR="005721B8" w:rsidRDefault="003B2F6A" w:rsidP="003B2F6A">
            <w:pPr>
              <w:pStyle w:val="BulletTabtext"/>
            </w:pPr>
            <w:r>
              <w:t xml:space="preserve">Good product is </w:t>
            </w:r>
            <w:r w:rsidR="00941F9B">
              <w:t xml:space="preserve">being </w:t>
            </w:r>
            <w:r>
              <w:t>produced</w:t>
            </w:r>
          </w:p>
          <w:p w14:paraId="3F840365" w14:textId="5426DE6D" w:rsidR="003B2F6A" w:rsidRDefault="003B2F6A" w:rsidP="003B2F6A">
            <w:pPr>
              <w:pStyle w:val="Abstandshalter"/>
            </w:pPr>
          </w:p>
        </w:tc>
      </w:tr>
      <w:tr w:rsidR="005721B8" w14:paraId="422A78F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C5D87E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A551DAC" w14:textId="77777777" w:rsidR="003B2F6A" w:rsidRDefault="003B2F6A" w:rsidP="003B2F6A">
            <w:pPr>
              <w:pStyle w:val="BulletTabtext"/>
            </w:pPr>
            <w:r>
              <w:t>Press “Stop”</w:t>
            </w:r>
          </w:p>
          <w:p w14:paraId="6E60201B" w14:textId="114E2B01" w:rsidR="003B2F6A" w:rsidRDefault="003B2F6A" w:rsidP="003B2F6A">
            <w:pPr>
              <w:pStyle w:val="BulletTabtext"/>
            </w:pPr>
            <w:r>
              <w:t>Move one preinserter to the back position</w:t>
            </w:r>
          </w:p>
          <w:p w14:paraId="0143FB09" w14:textId="77777777" w:rsidR="005721B8" w:rsidRDefault="003B2F6A" w:rsidP="003B2F6A">
            <w:pPr>
              <w:pStyle w:val="BulletTabtext"/>
            </w:pPr>
            <w:r>
              <w:t>Press “Start”</w:t>
            </w:r>
          </w:p>
          <w:p w14:paraId="227A2001" w14:textId="2906B469" w:rsidR="003B2F6A" w:rsidRPr="0008089A" w:rsidRDefault="003B2F6A" w:rsidP="003B2F6A">
            <w:pPr>
              <w:pStyle w:val="Abstandshalter"/>
            </w:pPr>
          </w:p>
        </w:tc>
      </w:tr>
      <w:tr w:rsidR="005721B8" w14:paraId="40C5EC1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26E805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59DFC7E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435874D1" w14:textId="77777777" w:rsidR="005721B8" w:rsidRDefault="003B2F6A" w:rsidP="003B2F6A">
            <w:pPr>
              <w:pStyle w:val="BulletTabtext"/>
            </w:pPr>
            <w:r>
              <w:t>Machine cannot be started as long as fault is active</w:t>
            </w:r>
          </w:p>
          <w:p w14:paraId="3AE00FAB" w14:textId="583D50FA" w:rsidR="003B2F6A" w:rsidRDefault="003B2F6A" w:rsidP="003B2F6A">
            <w:pPr>
              <w:pStyle w:val="Abstandshalter"/>
            </w:pPr>
          </w:p>
        </w:tc>
      </w:tr>
      <w:tr w:rsidR="005721B8" w14:paraId="7E77A51A" w14:textId="77777777" w:rsidTr="003B2F6A">
        <w:trPr>
          <w:trHeight w:val="414"/>
        </w:trPr>
        <w:tc>
          <w:tcPr>
            <w:tcW w:w="2154" w:type="dxa"/>
            <w:shd w:val="clear" w:color="auto" w:fill="F2F2F2" w:themeFill="background1" w:themeFillShade="F2"/>
          </w:tcPr>
          <w:p w14:paraId="03FDEC9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F6A415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A5949F8" w14:textId="77777777" w:rsidR="005721B8" w:rsidRDefault="005721B8" w:rsidP="00190981">
            <w:pPr>
              <w:pStyle w:val="Abstandshalter"/>
            </w:pPr>
          </w:p>
        </w:tc>
      </w:tr>
      <w:tr w:rsidR="005721B8" w14:paraId="68AFBA9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8589DD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0BE60EE" w14:textId="1C824A00" w:rsidR="003B2F6A" w:rsidRDefault="003B2F6A" w:rsidP="003B2F6A">
            <w:pPr>
              <w:pStyle w:val="BulletTabtext"/>
            </w:pPr>
            <w:r>
              <w:t xml:space="preserve">Move </w:t>
            </w:r>
            <w:r w:rsidR="00941F9B">
              <w:t>the</w:t>
            </w:r>
            <w:r>
              <w:t xml:space="preserve"> preinserter back to </w:t>
            </w:r>
            <w:r w:rsidR="00941F9B">
              <w:t xml:space="preserve">its </w:t>
            </w:r>
            <w:r>
              <w:t>original position</w:t>
            </w:r>
          </w:p>
          <w:p w14:paraId="2E1B518F" w14:textId="77777777" w:rsidR="005721B8" w:rsidRDefault="003B2F6A" w:rsidP="003B2F6A">
            <w:pPr>
              <w:pStyle w:val="BulletTabtext"/>
            </w:pPr>
            <w:r>
              <w:t>Press “Reset”</w:t>
            </w:r>
          </w:p>
          <w:p w14:paraId="114D973D" w14:textId="3B75B7DC" w:rsidR="003B2F6A" w:rsidRDefault="003B2F6A" w:rsidP="003B2F6A">
            <w:pPr>
              <w:pStyle w:val="Abstandshalter"/>
            </w:pPr>
          </w:p>
        </w:tc>
      </w:tr>
    </w:tbl>
    <w:p w14:paraId="38959B2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755BDF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6EFE4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31D46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51DE7E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93D00A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F667A8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977BBA1" w14:textId="56DF7B91" w:rsidR="005721B8" w:rsidRDefault="003B2F6A" w:rsidP="00190981">
            <w:pPr>
              <w:pStyle w:val="BulletTabtext"/>
            </w:pPr>
            <w:r w:rsidRPr="003B2F6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165CB8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82016" behindDoc="0" locked="0" layoutInCell="1" allowOverlap="1" wp14:anchorId="4C1E22BA" wp14:editId="3B271B5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62" name="Rechteck: abgerundete Ecken 293275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0C560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1E22BA" id="Rechteck: abgerundete Ecken 293275162" o:spid="_x0000_s2423" style="position:absolute;left:0;text-align:left;margin-left:-2.85pt;margin-top:2.85pt;width:64.65pt;height:25.25pt;z-index:2537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Yh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JKcp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mYXZx7sL9eq2GPPGdUPo9X8tsaXvWPWPTKD04fNgBvFPeCn&#10;FAofTw0SJZUyvz6693gcCtRS0uI059T+3DIDlIjvEsflIpnP/fiHw3xxluLBHGvWxxq5ba4V9kOC&#10;u0vzIHq8E6NYGtW84uJZea+oYpKj75xyZ8bDteu3DK4uDqtVgOHIa+bu5LPmntyX2jftS/fKjB7a&#10;2+Fc3Ktx8ln2rsF7rLeUarV1qq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9t9i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10C560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C2AA30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44F235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B0BB98A" w14:textId="60B70067" w:rsidR="005721B8" w:rsidRPr="005D1B93" w:rsidRDefault="003B2F6A" w:rsidP="00190981">
            <w:pPr>
              <w:pStyle w:val="BulletTabtext"/>
            </w:pPr>
            <w:r w:rsidRPr="003B2F6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BD9C36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89184" behindDoc="0" locked="0" layoutInCell="1" allowOverlap="1" wp14:anchorId="6651271B" wp14:editId="525627B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63" name="Rechteck: abgerundete Ecken 293275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4CB9D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51271B" id="Rechteck: abgerundete Ecken 293275163" o:spid="_x0000_s2424" style="position:absolute;left:0;text-align:left;margin-left:-2.85pt;margin-top:2.85pt;width:64.65pt;height:25.25pt;z-index:25378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pTRvw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DapTR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14CB9D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C21CD8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56A0E7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0BADF9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86112" behindDoc="0" locked="0" layoutInCell="1" allowOverlap="1" wp14:anchorId="5D1FC5DE" wp14:editId="26F6B80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66" name="Rechteck: abgerundete Ecken 293275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FC01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1FC5DE" id="Rechteck: abgerundete Ecken 293275166" o:spid="_x0000_s2425" style="position:absolute;left:0;text-align:left;margin-left:-.45pt;margin-top:5.7pt;width:354.35pt;height:74.25pt;z-index:25378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4lAy&#10;P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3FC01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6BB9196" w14:textId="77777777" w:rsidR="005721B8" w:rsidRDefault="005721B8" w:rsidP="005721B8">
      <w:pPr>
        <w:pStyle w:val="Textkrper"/>
      </w:pPr>
    </w:p>
    <w:p w14:paraId="54CCECE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0F54F6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4A82ED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31A6D7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7E622E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3520" behindDoc="0" locked="0" layoutInCell="1" allowOverlap="1" wp14:anchorId="61FED156" wp14:editId="07B1C68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67" name="Rechteck: abgerundete Ecken 293275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C621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ED156" id="Rechteck: abgerundete Ecken 293275167" o:spid="_x0000_s2426" style="position:absolute;left:0;text-align:left;margin-left:.05pt;margin-top:2.85pt;width:64.65pt;height:25.25pt;z-index:2576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P86q8C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5C621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2D5EC5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3D9433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4544" behindDoc="0" locked="0" layoutInCell="1" allowOverlap="1" wp14:anchorId="4A1B0828" wp14:editId="0A14C6D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68" name="Rechteck: abgerundete Ecken 293275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12F6C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1B0828" id="Rechteck: abgerundete Ecken 293275168" o:spid="_x0000_s2427" style="position:absolute;left:0;text-align:left;margin-left:.15pt;margin-top:2.6pt;width:282.85pt;height:25.25pt;z-index:2576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za3wA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8Nc2&#10;t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D12F6C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AF2230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DF31C5F" w14:textId="179AC62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294441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5568" behindDoc="0" locked="0" layoutInCell="1" allowOverlap="1" wp14:anchorId="5A1C030F" wp14:editId="7FAE4D0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69" name="Rechteck: abgerundete Ecken 293275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91DA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1C030F" id="Rechteck: abgerundete Ecken 293275169" o:spid="_x0000_s2428" style="position:absolute;left:0;text-align:left;margin-left:-.45pt;margin-top:19.85pt;width:354.35pt;height:25.25pt;z-index:2576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KUpzG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B91DA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D04656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636261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660583C" w14:textId="092605C2" w:rsidR="005721B8" w:rsidRDefault="003B2F6A" w:rsidP="002841C0">
      <w:pPr>
        <w:pStyle w:val="berschrift3nummeriert"/>
      </w:pPr>
      <w:bookmarkStart w:id="56" w:name="_Toc118817721"/>
      <w:r w:rsidRPr="003B2F6A">
        <w:lastRenderedPageBreak/>
        <w:t>FLT 173: INSERTION: SLIDE IN 1 NOT IN POSITION</w:t>
      </w:r>
      <w:bookmarkEnd w:id="56"/>
    </w:p>
    <w:p w14:paraId="7925D6C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ECF44EB" w14:textId="77777777" w:rsidTr="003B2F6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BAC859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9D95E43" w14:textId="77777777" w:rsidR="005721B8" w:rsidRDefault="003B2F6A" w:rsidP="00190981">
            <w:pPr>
              <w:pStyle w:val="BulletTabtext"/>
            </w:pPr>
            <w:r w:rsidRPr="003B2F6A">
              <w:t>Test whether correct fault message is displayed on control panel</w:t>
            </w:r>
          </w:p>
          <w:p w14:paraId="648E368A" w14:textId="5A44BB7C" w:rsidR="003B2F6A" w:rsidRDefault="003B2F6A" w:rsidP="003B2F6A">
            <w:pPr>
              <w:pStyle w:val="Abstandshalter"/>
            </w:pPr>
          </w:p>
        </w:tc>
      </w:tr>
      <w:tr w:rsidR="005721B8" w14:paraId="303BE535" w14:textId="77777777" w:rsidTr="00190981">
        <w:trPr>
          <w:trHeight w:val="170"/>
        </w:trPr>
        <w:tc>
          <w:tcPr>
            <w:tcW w:w="2154" w:type="dxa"/>
          </w:tcPr>
          <w:p w14:paraId="3093BDB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EE2073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3BF0D5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4D4F16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83CE8E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9FFDA65" w14:textId="77777777" w:rsidTr="003B2F6A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0FEC70E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C908AE7" w14:textId="77777777" w:rsidR="005721B8" w:rsidRDefault="003B2F6A" w:rsidP="003B2F6A">
            <w:pPr>
              <w:pStyle w:val="BulletTabtext"/>
            </w:pPr>
            <w:r w:rsidRPr="003B2F6A">
              <w:t>Machine is ready in automatic mode</w:t>
            </w:r>
          </w:p>
          <w:p w14:paraId="2D35F4DF" w14:textId="7DCA14E5" w:rsidR="003B2F6A" w:rsidRDefault="003B2F6A" w:rsidP="003B2F6A">
            <w:pPr>
              <w:pStyle w:val="Abstandshalter"/>
            </w:pPr>
          </w:p>
        </w:tc>
      </w:tr>
      <w:tr w:rsidR="005721B8" w14:paraId="68447F55" w14:textId="77777777" w:rsidTr="003B2F6A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3769FDD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89621CF" w14:textId="77777777" w:rsidR="005721B8" w:rsidRDefault="003B2F6A" w:rsidP="003B2F6A">
            <w:pPr>
              <w:pStyle w:val="BulletTabtext"/>
            </w:pPr>
            <w:r w:rsidRPr="003B2F6A">
              <w:t>Disconnect sensor “40B1“</w:t>
            </w:r>
          </w:p>
          <w:p w14:paraId="67E5719D" w14:textId="279E2249" w:rsidR="003B2F6A" w:rsidRPr="0008089A" w:rsidRDefault="003B2F6A" w:rsidP="003B2F6A">
            <w:pPr>
              <w:pStyle w:val="Abstandshalter"/>
            </w:pPr>
          </w:p>
        </w:tc>
      </w:tr>
      <w:tr w:rsidR="005721B8" w14:paraId="18BBF2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D5BDE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6F13AB8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64027052" w14:textId="77777777" w:rsidR="005721B8" w:rsidRDefault="003B2F6A" w:rsidP="003B2F6A">
            <w:pPr>
              <w:pStyle w:val="BulletTabtext"/>
            </w:pPr>
            <w:r>
              <w:t>Machine cannot be started as long as fault is active</w:t>
            </w:r>
          </w:p>
          <w:p w14:paraId="7CCB279F" w14:textId="22CE6B98" w:rsidR="003B2F6A" w:rsidRDefault="003B2F6A" w:rsidP="003B2F6A">
            <w:pPr>
              <w:pStyle w:val="Abstandshalter"/>
            </w:pPr>
          </w:p>
        </w:tc>
      </w:tr>
      <w:tr w:rsidR="005721B8" w14:paraId="24DE1879" w14:textId="77777777" w:rsidTr="003B2F6A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7D5110F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A06041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3D6DCB6" w14:textId="77777777" w:rsidR="005721B8" w:rsidRDefault="005721B8" w:rsidP="00190981">
            <w:pPr>
              <w:pStyle w:val="Abstandshalter"/>
            </w:pPr>
          </w:p>
        </w:tc>
      </w:tr>
      <w:tr w:rsidR="005721B8" w14:paraId="2E79F04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E62A5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D8FCD88" w14:textId="77777777" w:rsidR="003B2F6A" w:rsidRDefault="003B2F6A" w:rsidP="003B2F6A">
            <w:pPr>
              <w:pStyle w:val="BulletTabtext"/>
            </w:pPr>
            <w:r>
              <w:t>Reconnect sensor “40B1“</w:t>
            </w:r>
          </w:p>
          <w:p w14:paraId="20CCAA22" w14:textId="28AE7194" w:rsidR="003B2F6A" w:rsidRDefault="003B2F6A" w:rsidP="003B2F6A">
            <w:pPr>
              <w:pStyle w:val="BulletTabtext"/>
            </w:pPr>
            <w:r>
              <w:t>Activate SWS 6 “Release stop brake”</w:t>
            </w:r>
          </w:p>
          <w:p w14:paraId="66A79804" w14:textId="363B434B" w:rsidR="003B2F6A" w:rsidRDefault="003B2F6A" w:rsidP="003B2F6A">
            <w:pPr>
              <w:pStyle w:val="BulletTabtext"/>
            </w:pPr>
            <w:r>
              <w:t>Activate SWS 2 “Insertion”</w:t>
            </w:r>
          </w:p>
          <w:p w14:paraId="467FBE19" w14:textId="6257CB4A" w:rsidR="003B2F6A" w:rsidRDefault="003B2F6A" w:rsidP="003B2F6A">
            <w:pPr>
              <w:pStyle w:val="BulletTabtext"/>
            </w:pPr>
            <w:r>
              <w:t>Move shaft forwards and backwards to activate sensor</w:t>
            </w:r>
          </w:p>
          <w:p w14:paraId="39E0A61B" w14:textId="77777777" w:rsidR="005721B8" w:rsidRDefault="003B2F6A" w:rsidP="003B2F6A">
            <w:pPr>
              <w:pStyle w:val="BulletTabtext"/>
            </w:pPr>
            <w:r>
              <w:t>Press “Reset”</w:t>
            </w:r>
          </w:p>
          <w:p w14:paraId="6BEE427F" w14:textId="42F1308F" w:rsidR="003B2F6A" w:rsidRDefault="003B2F6A" w:rsidP="003B2F6A">
            <w:pPr>
              <w:pStyle w:val="Abstandshalter"/>
            </w:pPr>
          </w:p>
        </w:tc>
      </w:tr>
    </w:tbl>
    <w:p w14:paraId="1703D49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126B5D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FFAE4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3CD923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06F193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9E06E2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51A935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792ED62" w14:textId="0E558850" w:rsidR="005721B8" w:rsidRDefault="003B2F6A" w:rsidP="00190981">
            <w:pPr>
              <w:pStyle w:val="BulletTabtext"/>
            </w:pPr>
            <w:r w:rsidRPr="003B2F6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AA9A9B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90208" behindDoc="0" locked="0" layoutInCell="1" allowOverlap="1" wp14:anchorId="5CCF26E4" wp14:editId="1213EF2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70" name="Rechteck: abgerundete Ecken 293275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6BDEC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CF26E4" id="Rechteck: abgerundete Ecken 293275170" o:spid="_x0000_s2429" style="position:absolute;left:0;text-align:left;margin-left:-2.85pt;margin-top:2.85pt;width:64.65pt;height:25.25pt;z-index:2537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1Ey2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56BDEC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CC815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1EFA3F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17313A0" w14:textId="58DECC06" w:rsidR="005721B8" w:rsidRPr="005D1B93" w:rsidRDefault="003B2F6A" w:rsidP="00190981">
            <w:pPr>
              <w:pStyle w:val="BulletTabtext"/>
            </w:pPr>
            <w:r w:rsidRPr="003B2F6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6C4BE7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97376" behindDoc="0" locked="0" layoutInCell="1" allowOverlap="1" wp14:anchorId="21CA0AA7" wp14:editId="5F07629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71" name="Rechteck: abgerundete Ecken 293275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4EE1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CA0AA7" id="Rechteck: abgerundete Ecken 293275171" o:spid="_x0000_s2430" style="position:absolute;left:0;text-align:left;margin-left:-2.85pt;margin-top:2.85pt;width:64.65pt;height:25.25pt;z-index:25379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Mwl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npwn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uZxTMP9pdrKPbYcwb6YbSa39b4snfMukdmcPqwGXCjuAf8&#10;lBLw8WCQKKnA/Pro3uNxKFBLSYvTnFP7c8uMoER+VzguF8ls5sc/HGbz8xQP5lizPtaobXMN2A84&#10;ChhdED3eyVEsDTSvuHhW3iuqmOLoO6fcmfFw7fotg6uLi9UqwHDkNXN36llzT+5L7Zv2pXtlRg/t&#10;7XAu7mGcfJa9a/Ae6y0VrLYO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dAzC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64EE1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C89733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528305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1D2BC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94304" behindDoc="0" locked="0" layoutInCell="1" allowOverlap="1" wp14:anchorId="1757E937" wp14:editId="229AA52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74" name="Rechteck: abgerundete Ecken 293275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750A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57E937" id="Rechteck: abgerundete Ecken 293275174" o:spid="_x0000_s2431" style="position:absolute;left:0;text-align:left;margin-left:-.45pt;margin-top:5.7pt;width:354.35pt;height:74.25pt;z-index:2537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iWkBX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8750A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F48C4A9" w14:textId="77777777" w:rsidR="005D1CF7" w:rsidRDefault="005D1CF7" w:rsidP="005721B8">
      <w:pPr>
        <w:pStyle w:val="Textkrper"/>
      </w:pPr>
    </w:p>
    <w:p w14:paraId="389DDB1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15C30A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AEACCA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CB8C80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7DE8D5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7616" behindDoc="0" locked="0" layoutInCell="1" allowOverlap="1" wp14:anchorId="21BE3ED4" wp14:editId="1A7D224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75" name="Rechteck: abgerundete Ecken 293275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1E22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BE3ED4" id="Rechteck: abgerundete Ecken 293275175" o:spid="_x0000_s2432" style="position:absolute;left:0;text-align:left;margin-left:.05pt;margin-top:2.85pt;width:64.65pt;height:25.25pt;z-index:25764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x0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npzPKV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cyi8882F+uodhjzxnoh9Fqflvjy94x6x6ZwenDZsCN4h7w&#10;U0rAx4NBoqQC8+uje4/HoUAtJS1Oc07tzy0zghL5XeG4XCSzmR//cJjNz1M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zFCx0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D1E22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FE0D9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FF4E75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8640" behindDoc="0" locked="0" layoutInCell="1" allowOverlap="1" wp14:anchorId="4D99FBA1" wp14:editId="27571B8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76" name="Rechteck: abgerundete Ecken 293275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219B7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99FBA1" id="Rechteck: abgerundete Ecken 293275176" o:spid="_x0000_s2433" style="position:absolute;left:0;text-align:left;margin-left:.15pt;margin-top:2.6pt;width:282.85pt;height:25.25pt;z-index:25764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Vz&#10;/1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8219B7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0F6D7B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8C433B0" w14:textId="1D6A155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9FFD4D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49664" behindDoc="0" locked="0" layoutInCell="1" allowOverlap="1" wp14:anchorId="53C864FC" wp14:editId="49D6E7F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77" name="Rechteck: abgerundete Ecken 293275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5565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C864FC" id="Rechteck: abgerundete Ecken 293275177" o:spid="_x0000_s2434" style="position:absolute;left:0;text-align:left;margin-left:-.45pt;margin-top:19.85pt;width:354.35pt;height:25.25pt;z-index:25764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D0P0m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C5565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695C16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8BE894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0A47388" w14:textId="1DCF00BE" w:rsidR="005721B8" w:rsidRDefault="003B2F6A" w:rsidP="002841C0">
      <w:pPr>
        <w:pStyle w:val="berschrift3nummeriert"/>
      </w:pPr>
      <w:bookmarkStart w:id="57" w:name="_Toc118817722"/>
      <w:r w:rsidRPr="003B2F6A">
        <w:lastRenderedPageBreak/>
        <w:t>FLT 174: INSERTION: SLIDE IN 2 NOT IN POSITION</w:t>
      </w:r>
      <w:bookmarkEnd w:id="57"/>
    </w:p>
    <w:p w14:paraId="5FF0F7F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9B9930E" w14:textId="77777777" w:rsidTr="003B2F6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A662E4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1ECF5CF" w14:textId="77777777" w:rsidR="005721B8" w:rsidRDefault="003B2F6A" w:rsidP="00190981">
            <w:pPr>
              <w:pStyle w:val="BulletTabtext"/>
            </w:pPr>
            <w:r w:rsidRPr="003B2F6A">
              <w:t>Test whether correct fault message is displayed on control panel</w:t>
            </w:r>
          </w:p>
          <w:p w14:paraId="7D0A2850" w14:textId="2D932B32" w:rsidR="003B2F6A" w:rsidRDefault="003B2F6A" w:rsidP="003B2F6A">
            <w:pPr>
              <w:pStyle w:val="Abstandshalter"/>
            </w:pPr>
          </w:p>
        </w:tc>
      </w:tr>
      <w:tr w:rsidR="005721B8" w14:paraId="4B160521" w14:textId="77777777" w:rsidTr="00190981">
        <w:trPr>
          <w:trHeight w:val="170"/>
        </w:trPr>
        <w:tc>
          <w:tcPr>
            <w:tcW w:w="2154" w:type="dxa"/>
          </w:tcPr>
          <w:p w14:paraId="2F4B3BA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43C5F0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523151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6CF936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45612F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BAD3A10" w14:textId="77777777" w:rsidTr="003B2F6A">
        <w:trPr>
          <w:trHeight w:val="287"/>
        </w:trPr>
        <w:tc>
          <w:tcPr>
            <w:tcW w:w="2154" w:type="dxa"/>
            <w:shd w:val="clear" w:color="auto" w:fill="F2F2F2" w:themeFill="background1" w:themeFillShade="F2"/>
          </w:tcPr>
          <w:p w14:paraId="57FFD96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24E8E4C" w14:textId="77777777" w:rsidR="005721B8" w:rsidRDefault="003B2F6A" w:rsidP="003B2F6A">
            <w:pPr>
              <w:pStyle w:val="BulletTabtext"/>
            </w:pPr>
            <w:r w:rsidRPr="003B2F6A">
              <w:t>Machine is ready in automatic mode</w:t>
            </w:r>
          </w:p>
          <w:p w14:paraId="67EE4A82" w14:textId="62F66A08" w:rsidR="003B2F6A" w:rsidRDefault="003B2F6A" w:rsidP="003B2F6A">
            <w:pPr>
              <w:pStyle w:val="Abstandshalter"/>
            </w:pPr>
          </w:p>
        </w:tc>
      </w:tr>
      <w:tr w:rsidR="005721B8" w14:paraId="35B7CD18" w14:textId="77777777" w:rsidTr="003B2F6A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F9953A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164B4BD" w14:textId="77777777" w:rsidR="005721B8" w:rsidRDefault="003B2F6A" w:rsidP="003B2F6A">
            <w:pPr>
              <w:pStyle w:val="BulletTabtext"/>
            </w:pPr>
            <w:r w:rsidRPr="003B2F6A">
              <w:t>Disconnect sensor “40B2“</w:t>
            </w:r>
          </w:p>
          <w:p w14:paraId="22DA8F4A" w14:textId="718DA0F4" w:rsidR="003B2F6A" w:rsidRPr="0008089A" w:rsidRDefault="003B2F6A" w:rsidP="003B2F6A">
            <w:pPr>
              <w:pStyle w:val="Abstandshalter"/>
            </w:pPr>
          </w:p>
        </w:tc>
      </w:tr>
      <w:tr w:rsidR="005721B8" w14:paraId="7BF0B58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743E8E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05F34E4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1278A52B" w14:textId="77777777" w:rsidR="005721B8" w:rsidRDefault="003B2F6A" w:rsidP="003B2F6A">
            <w:pPr>
              <w:pStyle w:val="BulletTabtext"/>
            </w:pPr>
            <w:r>
              <w:t>Machine cannot be started as long as fault is active</w:t>
            </w:r>
          </w:p>
          <w:p w14:paraId="51F6964C" w14:textId="72611BE9" w:rsidR="003B2F6A" w:rsidRDefault="003B2F6A" w:rsidP="003B2F6A">
            <w:pPr>
              <w:pStyle w:val="Abstandshalter"/>
            </w:pPr>
          </w:p>
        </w:tc>
      </w:tr>
      <w:tr w:rsidR="005721B8" w14:paraId="7DCC9079" w14:textId="77777777" w:rsidTr="003B2F6A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5C70E6A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24DF3E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391DCB3" w14:textId="77777777" w:rsidR="005721B8" w:rsidRDefault="005721B8" w:rsidP="00190981">
            <w:pPr>
              <w:pStyle w:val="Abstandshalter"/>
            </w:pPr>
          </w:p>
        </w:tc>
      </w:tr>
      <w:tr w:rsidR="005721B8" w14:paraId="29B734A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DE4D2AB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00EDBE3" w14:textId="77777777" w:rsidR="003B2F6A" w:rsidRDefault="003B2F6A" w:rsidP="003B2F6A">
            <w:pPr>
              <w:pStyle w:val="BulletTabtext"/>
            </w:pPr>
            <w:r>
              <w:t>Reconnect sensor “40B2“</w:t>
            </w:r>
          </w:p>
          <w:p w14:paraId="35168BBA" w14:textId="05811BD7" w:rsidR="003B2F6A" w:rsidRDefault="003B2F6A" w:rsidP="003B2F6A">
            <w:pPr>
              <w:pStyle w:val="BulletTabtext"/>
            </w:pPr>
            <w:r>
              <w:t>Activate SWS 6 “Release stop brake”</w:t>
            </w:r>
          </w:p>
          <w:p w14:paraId="3CFB2681" w14:textId="58CEF5B1" w:rsidR="003B2F6A" w:rsidRDefault="003B2F6A" w:rsidP="003B2F6A">
            <w:pPr>
              <w:pStyle w:val="BulletTabtext"/>
            </w:pPr>
            <w:r>
              <w:t>Activate SWS 2 “Insertion”</w:t>
            </w:r>
          </w:p>
          <w:p w14:paraId="0A00E4BB" w14:textId="6A347182" w:rsidR="003B2F6A" w:rsidRDefault="003B2F6A" w:rsidP="003B2F6A">
            <w:pPr>
              <w:pStyle w:val="BulletTabtext"/>
            </w:pPr>
            <w:r>
              <w:t>Move shaft forwards and backwards to activate sensor</w:t>
            </w:r>
          </w:p>
          <w:p w14:paraId="374986A8" w14:textId="77777777" w:rsidR="005721B8" w:rsidRDefault="003B2F6A" w:rsidP="003B2F6A">
            <w:pPr>
              <w:pStyle w:val="BulletTabtext"/>
            </w:pPr>
            <w:r>
              <w:t>Press “Reset”</w:t>
            </w:r>
          </w:p>
          <w:p w14:paraId="45B0C660" w14:textId="4770390D" w:rsidR="003B2F6A" w:rsidRDefault="003B2F6A" w:rsidP="003B2F6A">
            <w:pPr>
              <w:pStyle w:val="Abstandshalter"/>
            </w:pPr>
          </w:p>
        </w:tc>
      </w:tr>
    </w:tbl>
    <w:p w14:paraId="746CCEF3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85C7AC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4C350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F9AB44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0372E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362939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EDE591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30BACEF" w14:textId="0A2578DA" w:rsidR="005721B8" w:rsidRDefault="003B2F6A" w:rsidP="00190981">
            <w:pPr>
              <w:pStyle w:val="BulletTabtext"/>
            </w:pPr>
            <w:r w:rsidRPr="003B2F6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1F5F26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798400" behindDoc="0" locked="0" layoutInCell="1" allowOverlap="1" wp14:anchorId="548D04EE" wp14:editId="41030C6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78" name="Rechteck: abgerundete Ecken 293275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15F2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8D04EE" id="Rechteck: abgerundete Ecken 293275178" o:spid="_x0000_s2435" style="position:absolute;left:0;text-align:left;margin-left:-2.85pt;margin-top:2.85pt;width:64.65pt;height:25.25pt;z-index:2537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D3svw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FrD3s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315F2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A4C5C9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7C4338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CFAE7E4" w14:textId="7F756A7C" w:rsidR="005721B8" w:rsidRPr="005D1B93" w:rsidRDefault="003B2F6A" w:rsidP="00190981">
            <w:pPr>
              <w:pStyle w:val="BulletTabtext"/>
            </w:pPr>
            <w:r w:rsidRPr="003B2F6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09EE1E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05568" behindDoc="0" locked="0" layoutInCell="1" allowOverlap="1" wp14:anchorId="2CFED0FD" wp14:editId="46A4350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79" name="Rechteck: abgerundete Ecken 293275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F8182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FED0FD" id="Rechteck: abgerundete Ecken 293275179" o:spid="_x0000_s2436" style="position:absolute;left:0;text-align:left;margin-left:-2.85pt;margin-top:2.85pt;width:64.65pt;height:25.25pt;z-index:25380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Hpvg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xWMe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BF8182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08C45C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551491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A6D5CC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02496" behindDoc="0" locked="0" layoutInCell="1" allowOverlap="1" wp14:anchorId="29B7561E" wp14:editId="796F76A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82" name="Rechteck: abgerundete Ecken 293275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F06F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B7561E" id="Rechteck: abgerundete Ecken 293275182" o:spid="_x0000_s2437" style="position:absolute;left:0;text-align:left;margin-left:-.45pt;margin-top:5.7pt;width:354.35pt;height:74.25pt;z-index:2538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D6uyxa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3DF06F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4B8867B" w14:textId="77777777" w:rsidR="005721B8" w:rsidRDefault="005721B8" w:rsidP="005721B8">
      <w:pPr>
        <w:pStyle w:val="Textkrper"/>
      </w:pPr>
    </w:p>
    <w:p w14:paraId="060BDB1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F3E42C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FE133B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D88A6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E59120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1712" behindDoc="0" locked="0" layoutInCell="1" allowOverlap="1" wp14:anchorId="442859AF" wp14:editId="5B05673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83" name="Rechteck: abgerundete Ecken 293275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0559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2859AF" id="Rechteck: abgerundete Ecken 293275183" o:spid="_x0000_s2438" style="position:absolute;left:0;text-align:left;margin-left:.05pt;margin-top:2.85pt;width:64.65pt;height:25.25pt;z-index:2576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v0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oNLv0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C0559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A1493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259EF4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2736" behindDoc="0" locked="0" layoutInCell="1" allowOverlap="1" wp14:anchorId="79557E3F" wp14:editId="5FD92BD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84" name="Rechteck: abgerundete Ecken 293275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3682F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557E3F" id="Rechteck: abgerundete Ecken 293275184" o:spid="_x0000_s2439" style="position:absolute;left:0;text-align:left;margin-left:.15pt;margin-top:2.6pt;width:282.85pt;height:25.25pt;z-index:2576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oh5X&#10;W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43682F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9C88E5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295868A" w14:textId="3A17AFD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D5754B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3760" behindDoc="0" locked="0" layoutInCell="1" allowOverlap="1" wp14:anchorId="29741281" wp14:editId="64F69D3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85" name="Rechteck: abgerundete Ecken 293275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4B3A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41281" id="Rechteck: abgerundete Ecken 293275185" o:spid="_x0000_s2440" style="position:absolute;left:0;text-align:left;margin-left:-.45pt;margin-top:19.85pt;width:354.35pt;height:25.25pt;z-index:25765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xhH9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A4B3A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A58EE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E0A355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8AE17D1" w14:textId="4571084B" w:rsidR="005721B8" w:rsidRDefault="003B2F6A" w:rsidP="002841C0">
      <w:pPr>
        <w:pStyle w:val="berschrift3nummeriert"/>
      </w:pPr>
      <w:bookmarkStart w:id="58" w:name="_Toc118817723"/>
      <w:r w:rsidRPr="003B2F6A">
        <w:lastRenderedPageBreak/>
        <w:t>FLT 175: INSERTION: SLIDE IN 3 NOT IN POSITION</w:t>
      </w:r>
      <w:bookmarkEnd w:id="58"/>
    </w:p>
    <w:p w14:paraId="19D4570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F456C44" w14:textId="77777777" w:rsidTr="003B2F6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21BD14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C571CEB" w14:textId="77777777" w:rsidR="005721B8" w:rsidRDefault="003B2F6A" w:rsidP="00190981">
            <w:pPr>
              <w:pStyle w:val="BulletTabtext"/>
            </w:pPr>
            <w:r w:rsidRPr="003B2F6A">
              <w:t>Test whether correct fault message is displayed on control panel</w:t>
            </w:r>
          </w:p>
          <w:p w14:paraId="0037946B" w14:textId="1635785C" w:rsidR="003B2F6A" w:rsidRDefault="003B2F6A" w:rsidP="003B2F6A">
            <w:pPr>
              <w:pStyle w:val="Abstandshalter"/>
            </w:pPr>
          </w:p>
        </w:tc>
      </w:tr>
      <w:tr w:rsidR="005721B8" w14:paraId="068C8974" w14:textId="77777777" w:rsidTr="00190981">
        <w:trPr>
          <w:trHeight w:val="170"/>
        </w:trPr>
        <w:tc>
          <w:tcPr>
            <w:tcW w:w="2154" w:type="dxa"/>
          </w:tcPr>
          <w:p w14:paraId="555761A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44A6EE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247568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881E73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A8F9B5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32E0769" w14:textId="77777777" w:rsidTr="003B2F6A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3D5DBC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CDFF916" w14:textId="77777777" w:rsidR="005721B8" w:rsidRDefault="003B2F6A" w:rsidP="003B2F6A">
            <w:pPr>
              <w:pStyle w:val="BulletTabtext"/>
            </w:pPr>
            <w:r w:rsidRPr="003B2F6A">
              <w:t>Machine is ready in automatic mode</w:t>
            </w:r>
          </w:p>
          <w:p w14:paraId="1774B41A" w14:textId="60B00C97" w:rsidR="003B2F6A" w:rsidRDefault="003B2F6A" w:rsidP="003B2F6A">
            <w:pPr>
              <w:pStyle w:val="Abstandshalter"/>
            </w:pPr>
          </w:p>
        </w:tc>
      </w:tr>
      <w:tr w:rsidR="005721B8" w14:paraId="5D21D7D0" w14:textId="77777777" w:rsidTr="003B2F6A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47DF294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5934E05" w14:textId="77777777" w:rsidR="005721B8" w:rsidRDefault="003B2F6A" w:rsidP="003B2F6A">
            <w:pPr>
              <w:pStyle w:val="BulletTabtext"/>
            </w:pPr>
            <w:r w:rsidRPr="003B2F6A">
              <w:t>Disconnect sensor “40B3“</w:t>
            </w:r>
          </w:p>
          <w:p w14:paraId="1C073FA8" w14:textId="3AF3C9D9" w:rsidR="003B2F6A" w:rsidRPr="0008089A" w:rsidRDefault="003B2F6A" w:rsidP="003B2F6A">
            <w:pPr>
              <w:pStyle w:val="Abstandshalter"/>
            </w:pPr>
          </w:p>
        </w:tc>
      </w:tr>
      <w:tr w:rsidR="005721B8" w14:paraId="69CE400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66120D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92E43AE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7E97C84F" w14:textId="77777777" w:rsidR="005721B8" w:rsidRDefault="003B2F6A" w:rsidP="003B2F6A">
            <w:pPr>
              <w:pStyle w:val="BulletTabtext"/>
            </w:pPr>
            <w:r>
              <w:t>Machine cannot be started as long as fault is active</w:t>
            </w:r>
          </w:p>
          <w:p w14:paraId="241236D5" w14:textId="3C6B61E8" w:rsidR="003B2F6A" w:rsidRDefault="003B2F6A" w:rsidP="003B2F6A">
            <w:pPr>
              <w:pStyle w:val="Abstandshalter"/>
            </w:pPr>
          </w:p>
        </w:tc>
      </w:tr>
      <w:tr w:rsidR="005721B8" w14:paraId="23737024" w14:textId="77777777" w:rsidTr="003B2F6A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87A29C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1A2633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DC5AC64" w14:textId="77777777" w:rsidR="005721B8" w:rsidRDefault="005721B8" w:rsidP="00190981">
            <w:pPr>
              <w:pStyle w:val="Abstandshalter"/>
            </w:pPr>
          </w:p>
        </w:tc>
      </w:tr>
      <w:tr w:rsidR="005721B8" w14:paraId="24BE753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169C2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8953471" w14:textId="77777777" w:rsidR="003B2F6A" w:rsidRDefault="003B2F6A" w:rsidP="003B2F6A">
            <w:pPr>
              <w:pStyle w:val="BulletTabtext"/>
            </w:pPr>
            <w:r>
              <w:t>Reconnect sensor “40B3“</w:t>
            </w:r>
          </w:p>
          <w:p w14:paraId="5F0989F9" w14:textId="03F9DF02" w:rsidR="003B2F6A" w:rsidRDefault="003B2F6A" w:rsidP="003B2F6A">
            <w:pPr>
              <w:pStyle w:val="BulletTabtext"/>
            </w:pPr>
            <w:r>
              <w:t>Activate SWS 6 “Release stop brake”</w:t>
            </w:r>
          </w:p>
          <w:p w14:paraId="0BFEF4C5" w14:textId="0AD1E369" w:rsidR="003B2F6A" w:rsidRDefault="003B2F6A" w:rsidP="003B2F6A">
            <w:pPr>
              <w:pStyle w:val="BulletTabtext"/>
            </w:pPr>
            <w:r>
              <w:t>Activate SWS 2 “Insertion”</w:t>
            </w:r>
          </w:p>
          <w:p w14:paraId="4F00DED7" w14:textId="5C032196" w:rsidR="003B2F6A" w:rsidRDefault="003B2F6A" w:rsidP="003B2F6A">
            <w:pPr>
              <w:pStyle w:val="BulletTabtext"/>
            </w:pPr>
            <w:r>
              <w:t>Move shaft forwards and backwards to activate sensor</w:t>
            </w:r>
          </w:p>
          <w:p w14:paraId="69EBCA56" w14:textId="77777777" w:rsidR="005721B8" w:rsidRDefault="003B2F6A" w:rsidP="003B2F6A">
            <w:pPr>
              <w:pStyle w:val="BulletTabtext"/>
            </w:pPr>
            <w:r>
              <w:t>Press “Reset”</w:t>
            </w:r>
          </w:p>
          <w:p w14:paraId="42DC9EA2" w14:textId="49129BB2" w:rsidR="003B2F6A" w:rsidRDefault="003B2F6A" w:rsidP="003B2F6A">
            <w:pPr>
              <w:pStyle w:val="Abstandshalter"/>
            </w:pPr>
          </w:p>
        </w:tc>
      </w:tr>
    </w:tbl>
    <w:p w14:paraId="39A4441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4E69D8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DD59A5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68E25D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64D774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BD3593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E36856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CA9C60C" w14:textId="6C73FB5F" w:rsidR="005721B8" w:rsidRDefault="003B2F6A" w:rsidP="00190981">
            <w:pPr>
              <w:pStyle w:val="BulletTabtext"/>
            </w:pPr>
            <w:r w:rsidRPr="003B2F6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81F823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06592" behindDoc="0" locked="0" layoutInCell="1" allowOverlap="1" wp14:anchorId="63F9B286" wp14:editId="7D42A85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86" name="Rechteck: abgerundete Ecken 293275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1DF0C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F9B286" id="Rechteck: abgerundete Ecken 293275186" o:spid="_x0000_s2441" style="position:absolute;left:0;text-align:left;margin-left:-2.85pt;margin-top:2.85pt;width:64.65pt;height:25.25pt;z-index:25380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70g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nizOKF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cyS+Ye7C/XUOyx5wz0w2g1v63xZe+YdY/M4PRhM+BGcQ/4&#10;KSXg48EgUVKB+fXRvcfjUKCWkhanOaf255YZQYn8rnBcLp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unvS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31DF0C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138E2C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6134A2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D10C7EE" w14:textId="54DFFE6A" w:rsidR="005721B8" w:rsidRPr="005D1B93" w:rsidRDefault="003B2F6A" w:rsidP="00190981">
            <w:pPr>
              <w:pStyle w:val="BulletTabtext"/>
            </w:pPr>
            <w:r w:rsidRPr="003B2F6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7D2E8C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13760" behindDoc="0" locked="0" layoutInCell="1" allowOverlap="1" wp14:anchorId="01407CB4" wp14:editId="21FCC54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87" name="Rechteck: abgerundete Ecken 293275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ABAB0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407CB4" id="Rechteck: abgerundete Ecken 293275187" o:spid="_x0000_s2442" style="position:absolute;left:0;text-align:left;margin-left:-2.85pt;margin-top:2.85pt;width:64.65pt;height:25.25pt;z-index:25381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g/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nizOKV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cyS8482F+uodhjzxnoh9Fqflvjy94x6x6ZwenDZsCN4h7w&#10;U0rAx4NBoqQC8+uje4/HoUAtJS1Oc07tzy0zghL5XeG4XCSzmR//cJjNz1M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oiCD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EABAB0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58270A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847425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0C94C5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10688" behindDoc="0" locked="0" layoutInCell="1" allowOverlap="1" wp14:anchorId="42F53AF5" wp14:editId="54E3AB0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90" name="Rechteck: abgerundete Ecken 293275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1184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F53AF5" id="Rechteck: abgerundete Ecken 293275190" o:spid="_x0000_s2443" style="position:absolute;left:0;text-align:left;margin-left:-.45pt;margin-top:5.7pt;width:354.35pt;height:74.25pt;z-index:25381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GoGY8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591184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0A40903" w14:textId="77777777" w:rsidR="005D1CF7" w:rsidRDefault="005D1CF7" w:rsidP="005721B8">
      <w:pPr>
        <w:pStyle w:val="Textkrper"/>
      </w:pPr>
    </w:p>
    <w:p w14:paraId="2E8710E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3C3E5B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E9F7D1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78E2CF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4603BF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5808" behindDoc="0" locked="0" layoutInCell="1" allowOverlap="1" wp14:anchorId="3D245C0B" wp14:editId="36EBF68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91" name="Rechteck: abgerundete Ecken 293275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5C3DF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245C0B" id="Rechteck: abgerundete Ecken 293275191" o:spid="_x0000_s2444" style="position:absolute;left:0;text-align:left;margin-left:.05pt;margin-top:2.85pt;width:64.65pt;height:25.25pt;z-index:25765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uv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JmOuv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A5C3DF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AE8BDE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DCA44F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6832" behindDoc="0" locked="0" layoutInCell="1" allowOverlap="1" wp14:anchorId="155E4FEC" wp14:editId="5E2CDC4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192" name="Rechteck: abgerundete Ecken 293275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24F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5E4FEC" id="Rechteck: abgerundete Ecken 293275192" o:spid="_x0000_s2445" style="position:absolute;left:0;text-align:left;margin-left:.15pt;margin-top:2.6pt;width:282.85pt;height:25.25pt;z-index:2576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wL&#10;Dt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FC324F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41E65C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D4F4863" w14:textId="36B5E51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598C1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7856" behindDoc="0" locked="0" layoutInCell="1" allowOverlap="1" wp14:anchorId="7A0AD3C6" wp14:editId="0C6B402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193" name="Rechteck: abgerundete Ecken 293275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6D32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0AD3C6" id="Rechteck: abgerundete Ecken 293275193" o:spid="_x0000_s2446" style="position:absolute;left:0;text-align:left;margin-left:-.45pt;margin-top:19.85pt;width:354.35pt;height:25.25pt;z-index:25765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f1Ns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C6D32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03D724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D33FD2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E849EC8" w14:textId="3B0A275E" w:rsidR="005721B8" w:rsidRDefault="003B2F6A" w:rsidP="002841C0">
      <w:pPr>
        <w:pStyle w:val="berschrift3nummeriert"/>
      </w:pPr>
      <w:bookmarkStart w:id="59" w:name="_Toc118817724"/>
      <w:r w:rsidRPr="003B2F6A">
        <w:lastRenderedPageBreak/>
        <w:t>FLT 176: INSERTION: SLIDE IN 4 NOT IN POSTION</w:t>
      </w:r>
      <w:bookmarkEnd w:id="59"/>
    </w:p>
    <w:p w14:paraId="40CC4D2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7877016" w14:textId="77777777" w:rsidTr="003B2F6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8B98E3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821B027" w14:textId="77777777" w:rsidR="005721B8" w:rsidRDefault="003B2F6A" w:rsidP="00190981">
            <w:pPr>
              <w:pStyle w:val="BulletTabtext"/>
            </w:pPr>
            <w:r w:rsidRPr="003B2F6A">
              <w:t>Test whether correct fault message is displayed on control panel</w:t>
            </w:r>
          </w:p>
          <w:p w14:paraId="0190B549" w14:textId="7667D34A" w:rsidR="003B2F6A" w:rsidRDefault="003B2F6A" w:rsidP="003B2F6A">
            <w:pPr>
              <w:pStyle w:val="Abstandshalter"/>
            </w:pPr>
          </w:p>
        </w:tc>
      </w:tr>
      <w:tr w:rsidR="005721B8" w14:paraId="7EBE06BC" w14:textId="77777777" w:rsidTr="00190981">
        <w:trPr>
          <w:trHeight w:val="170"/>
        </w:trPr>
        <w:tc>
          <w:tcPr>
            <w:tcW w:w="2154" w:type="dxa"/>
          </w:tcPr>
          <w:p w14:paraId="11E3C92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AA95F6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0E31A3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B155CA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D910E6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A1DFE97" w14:textId="77777777" w:rsidTr="003B2F6A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04AA33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AFDB527" w14:textId="77777777" w:rsidR="005721B8" w:rsidRDefault="003B2F6A" w:rsidP="003B2F6A">
            <w:pPr>
              <w:pStyle w:val="BulletTabtext"/>
            </w:pPr>
            <w:r w:rsidRPr="003B2F6A">
              <w:t>Machine is ready in automatic mode</w:t>
            </w:r>
          </w:p>
          <w:p w14:paraId="28ADAEF7" w14:textId="020A94DE" w:rsidR="003B2F6A" w:rsidRDefault="003B2F6A" w:rsidP="003B2F6A">
            <w:pPr>
              <w:pStyle w:val="Abstandshalter"/>
            </w:pPr>
          </w:p>
        </w:tc>
      </w:tr>
      <w:tr w:rsidR="005721B8" w14:paraId="284CB3EA" w14:textId="77777777" w:rsidTr="003B2F6A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5BBCBDE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CE57A77" w14:textId="77777777" w:rsidR="005721B8" w:rsidRDefault="003B2F6A" w:rsidP="003B2F6A">
            <w:pPr>
              <w:pStyle w:val="BulletTabtext"/>
            </w:pPr>
            <w:r w:rsidRPr="003B2F6A">
              <w:t>Disconnect sensor “40B4“</w:t>
            </w:r>
          </w:p>
          <w:p w14:paraId="1CD16642" w14:textId="51E442DA" w:rsidR="003B2F6A" w:rsidRPr="0008089A" w:rsidRDefault="003B2F6A" w:rsidP="003B2F6A">
            <w:pPr>
              <w:pStyle w:val="Abstandshalter"/>
            </w:pPr>
          </w:p>
        </w:tc>
      </w:tr>
      <w:tr w:rsidR="005721B8" w14:paraId="73C2C25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9EEBD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5EF2F93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290FFD64" w14:textId="77777777" w:rsidR="005721B8" w:rsidRDefault="003B2F6A" w:rsidP="003B2F6A">
            <w:pPr>
              <w:pStyle w:val="BulletTabtext"/>
            </w:pPr>
            <w:r>
              <w:t>Machine cannot be started as long as fault is active</w:t>
            </w:r>
          </w:p>
          <w:p w14:paraId="253B6C9E" w14:textId="105F0A04" w:rsidR="003B2F6A" w:rsidRDefault="003B2F6A" w:rsidP="003B2F6A">
            <w:pPr>
              <w:pStyle w:val="Abstandshalter"/>
            </w:pPr>
          </w:p>
        </w:tc>
      </w:tr>
      <w:tr w:rsidR="005721B8" w14:paraId="4A05F9DA" w14:textId="77777777" w:rsidTr="003B2F6A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11A64E6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419EA3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13BB119" w14:textId="77777777" w:rsidR="005721B8" w:rsidRDefault="005721B8" w:rsidP="00190981">
            <w:pPr>
              <w:pStyle w:val="Abstandshalter"/>
            </w:pPr>
          </w:p>
        </w:tc>
      </w:tr>
      <w:tr w:rsidR="005721B8" w14:paraId="6943152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7B20B3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E5FA6FA" w14:textId="77777777" w:rsidR="003B2F6A" w:rsidRDefault="003B2F6A" w:rsidP="003B2F6A">
            <w:pPr>
              <w:pStyle w:val="BulletTabtext"/>
            </w:pPr>
            <w:r>
              <w:t>Reconnect sensor “40B4“</w:t>
            </w:r>
          </w:p>
          <w:p w14:paraId="26958E67" w14:textId="23730275" w:rsidR="003B2F6A" w:rsidRDefault="003B2F6A" w:rsidP="003B2F6A">
            <w:pPr>
              <w:pStyle w:val="BulletTabtext"/>
            </w:pPr>
            <w:r>
              <w:t>Activate SWS 6 “Release stop brake”</w:t>
            </w:r>
          </w:p>
          <w:p w14:paraId="5284C721" w14:textId="78EA56DD" w:rsidR="003B2F6A" w:rsidRDefault="003B2F6A" w:rsidP="003B2F6A">
            <w:pPr>
              <w:pStyle w:val="BulletTabtext"/>
            </w:pPr>
            <w:r>
              <w:t>Activate SWS 2 “Insertion”</w:t>
            </w:r>
          </w:p>
          <w:p w14:paraId="4AD8224A" w14:textId="04B72599" w:rsidR="003B2F6A" w:rsidRDefault="003B2F6A" w:rsidP="003B2F6A">
            <w:pPr>
              <w:pStyle w:val="BulletTabtext"/>
            </w:pPr>
            <w:r>
              <w:t>Move shaft forwards and backwards to activate sensor</w:t>
            </w:r>
          </w:p>
          <w:p w14:paraId="3AB0B3C0" w14:textId="77777777" w:rsidR="005721B8" w:rsidRDefault="003B2F6A" w:rsidP="003B2F6A">
            <w:pPr>
              <w:pStyle w:val="BulletTabtext"/>
            </w:pPr>
            <w:r>
              <w:t>Press “Reset”</w:t>
            </w:r>
          </w:p>
          <w:p w14:paraId="2144D8EF" w14:textId="1661A2D6" w:rsidR="003B2F6A" w:rsidRDefault="003B2F6A" w:rsidP="003B2F6A">
            <w:pPr>
              <w:pStyle w:val="Abstandshalter"/>
            </w:pPr>
          </w:p>
        </w:tc>
      </w:tr>
    </w:tbl>
    <w:p w14:paraId="4D903CB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F9CD93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75D20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007546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43E931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F06B5F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F466F0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9DE14B6" w14:textId="77777777" w:rsidR="003B2F6A" w:rsidRDefault="003B2F6A" w:rsidP="003B2F6A">
            <w:pPr>
              <w:pStyle w:val="BulletTabtext"/>
            </w:pPr>
            <w:r>
              <w:t>Fault message is displayed on control panel</w:t>
            </w:r>
          </w:p>
          <w:p w14:paraId="7C1EE544" w14:textId="6E5E7211" w:rsidR="005721B8" w:rsidRDefault="005721B8" w:rsidP="003B2F6A">
            <w:pPr>
              <w:pStyle w:val="BulletTabtext"/>
              <w:numPr>
                <w:ilvl w:val="0"/>
                <w:numId w:val="0"/>
              </w:numPr>
            </w:pPr>
          </w:p>
        </w:tc>
        <w:tc>
          <w:tcPr>
            <w:tcW w:w="1417" w:type="dxa"/>
            <w:tcBorders>
              <w:bottom w:val="nil"/>
            </w:tcBorders>
          </w:tcPr>
          <w:p w14:paraId="484E4DA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14784" behindDoc="0" locked="0" layoutInCell="1" allowOverlap="1" wp14:anchorId="0989D1E5" wp14:editId="074605F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94" name="Rechteck: abgerundete Ecken 293275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469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89D1E5" id="Rechteck: abgerundete Ecken 293275194" o:spid="_x0000_s2447" style="position:absolute;left:0;text-align:left;margin-left:-2.85pt;margin-top:2.85pt;width:64.65pt;height:25.25pt;z-index:25381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p3lvQ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nlzMKJ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zJLA9hfrlWxx54zqh9Gq/ltjS97x6x7ZAanD5sBN4p7wE8p&#10;FD6eGiRKKmV+fXTv8TgUqKWkxWnOqf25ZQYoEd8ljstFMpv58Q+H2fw8xYM51qyPNXLbXCvshwR3&#10;l+ZB9HgnRrE0qnnFxbPyXlHFJEffOeXOjIdr128ZXF0cVqsAw5HXzN3JZ809uS+1b9qX7pUZPbS3&#10;w7m4V+Pks+xdg/dYbynVautUWYfuP9R1eARcF6GbhtXm99HxOaA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34qd5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43469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C493F6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F7EE56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2343847" w14:textId="0AA0A6CF" w:rsidR="005721B8" w:rsidRPr="005D1B93" w:rsidRDefault="003B2F6A" w:rsidP="00190981">
            <w:pPr>
              <w:pStyle w:val="BulletTabtext"/>
            </w:pPr>
            <w:r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85FBFA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21952" behindDoc="0" locked="0" layoutInCell="1" allowOverlap="1" wp14:anchorId="245FFBBF" wp14:editId="1149A38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95" name="Rechteck: abgerundete Ecken 293275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C4D36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5FFBBF" id="Rechteck: abgerundete Ecken 293275195" o:spid="_x0000_s2448" style="position:absolute;left:0;text-align:left;margin-left:-2.85pt;margin-top:2.85pt;width:64.65pt;height:25.25pt;z-index:2538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yj6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nlzMKZ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zJLUw/2l2tV7LHnjOqH0Wp+W+PL3jHrHpnB6cNmwI3iHvBT&#10;CoWPpwaJkkqZXx/dezwOBWopaXGac2p/bpkBSsR3ieNykcxmfvzDYTY/T/FgjjXrY43cNtcK+yHB&#10;3aV5ED3eiVEsjWpecfGsvFdUMcnRd065M+Ph2vVbBlcXh9UqwHDkNXN38llzT+5L7Zv2pXtlRg/t&#10;7XAu7tU4+Sx71+A91ltKtdo6Vd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4PKP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9C4D36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FA30B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673508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0E554F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18880" behindDoc="0" locked="0" layoutInCell="1" allowOverlap="1" wp14:anchorId="3658D398" wp14:editId="08BA4C2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198" name="Rechteck: abgerundete Ecken 293275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4FEE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58D398" id="Rechteck: abgerundete Ecken 293275198" o:spid="_x0000_s2449" style="position:absolute;left:0;text-align:left;margin-left:-.45pt;margin-top:5.7pt;width:354.35pt;height:74.25pt;z-index:25381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tVTvQ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u0tVT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94FEE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31EA631" w14:textId="57291E90" w:rsidR="005721B8" w:rsidRDefault="005721B8" w:rsidP="005721B8">
      <w:pPr>
        <w:pStyle w:val="Textkrper"/>
      </w:pPr>
    </w:p>
    <w:p w14:paraId="5F8661B6" w14:textId="77777777" w:rsidR="005D1CF7" w:rsidRDefault="005D1CF7" w:rsidP="005721B8">
      <w:pPr>
        <w:pStyle w:val="Textkrper"/>
      </w:pPr>
    </w:p>
    <w:p w14:paraId="19DA741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2E9376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CA4DC2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B9F25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36D9AA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59904" behindDoc="0" locked="0" layoutInCell="1" allowOverlap="1" wp14:anchorId="6E095201" wp14:editId="769BF3A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99" name="Rechteck: abgerundete Ecken 293275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8215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095201" id="Rechteck: abgerundete Ecken 293275199" o:spid="_x0000_s2450" style="position:absolute;left:0;text-align:left;margin-left:.05pt;margin-top:2.85pt;width:64.65pt;height:25.25pt;z-index:25765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y8ggI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A8215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ED2D0A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89ABA4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0928" behindDoc="0" locked="0" layoutInCell="1" allowOverlap="1" wp14:anchorId="57DE970B" wp14:editId="1155715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00" name="Rechteck: abgerundete Ecken 293275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8E944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DE970B" id="Rechteck: abgerundete Ecken 293275200" o:spid="_x0000_s2451" style="position:absolute;left:0;text-align:left;margin-left:.15pt;margin-top:2.6pt;width:282.85pt;height:25.25pt;z-index:25766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C3q7Te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2B8E944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4D60D2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7FFE6DA" w14:textId="6D4AB37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F48110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1952" behindDoc="0" locked="0" layoutInCell="1" allowOverlap="1" wp14:anchorId="15E8EE9F" wp14:editId="2416F4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01" name="Rechteck: abgerundete Ecken 293275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DB80C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E8EE9F" id="Rechteck: abgerundete Ecken 293275201" o:spid="_x0000_s2452" style="position:absolute;left:0;text-align:left;margin-left:-.45pt;margin-top:19.85pt;width:354.35pt;height:25.25pt;z-index:25766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4lVOC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17DB80C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AC1756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AB17210" w14:textId="332934E9" w:rsidR="005721B8" w:rsidRDefault="00E7202F" w:rsidP="002841C0">
      <w:pPr>
        <w:pStyle w:val="berschrift3nummeriert"/>
      </w:pPr>
      <w:bookmarkStart w:id="60" w:name="_Toc118817725"/>
      <w:r w:rsidRPr="00E7202F">
        <w:lastRenderedPageBreak/>
        <w:t>FLT 177: INSERTION: SLIDE IN 5 NOT IN POSTION</w:t>
      </w:r>
      <w:bookmarkEnd w:id="60"/>
    </w:p>
    <w:p w14:paraId="3471C75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BA11428" w14:textId="77777777" w:rsidTr="00E7202F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BF88A2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AC2E43D" w14:textId="77777777" w:rsidR="005721B8" w:rsidRDefault="00E7202F" w:rsidP="00190981">
            <w:pPr>
              <w:pStyle w:val="BulletTabtext"/>
            </w:pPr>
            <w:r w:rsidRPr="00E7202F">
              <w:t>Test whether correct fault message is displayed on control panel</w:t>
            </w:r>
          </w:p>
          <w:p w14:paraId="58D7D8B2" w14:textId="1394B3D0" w:rsidR="00E7202F" w:rsidRDefault="00E7202F" w:rsidP="00E7202F">
            <w:pPr>
              <w:pStyle w:val="Abstandshalter"/>
            </w:pPr>
          </w:p>
        </w:tc>
      </w:tr>
      <w:tr w:rsidR="005721B8" w14:paraId="40A36697" w14:textId="77777777" w:rsidTr="00190981">
        <w:trPr>
          <w:trHeight w:val="170"/>
        </w:trPr>
        <w:tc>
          <w:tcPr>
            <w:tcW w:w="2154" w:type="dxa"/>
          </w:tcPr>
          <w:p w14:paraId="1D8F272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7DE27A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B6776D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7A3888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7BA269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8EA204B" w14:textId="77777777" w:rsidTr="00E7202F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CB9551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60C34B" w14:textId="77777777" w:rsidR="005721B8" w:rsidRDefault="00E7202F" w:rsidP="00E7202F">
            <w:pPr>
              <w:pStyle w:val="BulletTabtext"/>
            </w:pPr>
            <w:r w:rsidRPr="00E7202F">
              <w:t xml:space="preserve">Machine is ready in automatic mode </w:t>
            </w:r>
          </w:p>
          <w:p w14:paraId="625CB073" w14:textId="4EA4CD31" w:rsidR="00E7202F" w:rsidRDefault="00E7202F" w:rsidP="00E7202F">
            <w:pPr>
              <w:pStyle w:val="Abstandshalter"/>
            </w:pPr>
          </w:p>
        </w:tc>
      </w:tr>
      <w:tr w:rsidR="005721B8" w14:paraId="1BAADDFE" w14:textId="77777777" w:rsidTr="00E7202F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8E5A20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03B5EB4" w14:textId="77777777" w:rsidR="005721B8" w:rsidRDefault="00E7202F" w:rsidP="00E7202F">
            <w:pPr>
              <w:pStyle w:val="BulletTabtext"/>
            </w:pPr>
            <w:r w:rsidRPr="00E7202F">
              <w:t xml:space="preserve">Disconnect sensor “40B5“ </w:t>
            </w:r>
          </w:p>
          <w:p w14:paraId="3B2F2BAA" w14:textId="0861EFDB" w:rsidR="00E7202F" w:rsidRPr="0008089A" w:rsidRDefault="00E7202F" w:rsidP="00E7202F">
            <w:pPr>
              <w:pStyle w:val="Abstandshalter"/>
            </w:pPr>
          </w:p>
        </w:tc>
      </w:tr>
      <w:tr w:rsidR="005721B8" w14:paraId="7BEB096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5132CD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6E5698E" w14:textId="77777777" w:rsidR="00E7202F" w:rsidRDefault="00E7202F" w:rsidP="00E7202F">
            <w:pPr>
              <w:pStyle w:val="BulletTabtext"/>
            </w:pPr>
            <w:r>
              <w:t>Fault message is displayed on control panel</w:t>
            </w:r>
          </w:p>
          <w:p w14:paraId="1F5912F6" w14:textId="77777777" w:rsidR="005721B8" w:rsidRDefault="00E7202F" w:rsidP="00E7202F">
            <w:pPr>
              <w:pStyle w:val="BulletTabtext"/>
            </w:pPr>
            <w:r>
              <w:t xml:space="preserve">Machine cannot be started as long as fault is active </w:t>
            </w:r>
          </w:p>
          <w:p w14:paraId="57589222" w14:textId="7AB22597" w:rsidR="00E7202F" w:rsidRDefault="00E7202F" w:rsidP="00E7202F">
            <w:pPr>
              <w:pStyle w:val="Abstandshalter"/>
            </w:pPr>
          </w:p>
        </w:tc>
      </w:tr>
      <w:tr w:rsidR="005721B8" w14:paraId="7EA2A9C9" w14:textId="77777777" w:rsidTr="00E7202F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02D3B5B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EEF017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218708E" w14:textId="77777777" w:rsidR="005721B8" w:rsidRDefault="005721B8" w:rsidP="00190981">
            <w:pPr>
              <w:pStyle w:val="Abstandshalter"/>
            </w:pPr>
          </w:p>
        </w:tc>
      </w:tr>
      <w:tr w:rsidR="005721B8" w14:paraId="5787A3D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BAD38A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7CB3AAB" w14:textId="77777777" w:rsidR="00E7202F" w:rsidRDefault="00E7202F" w:rsidP="00E7202F">
            <w:pPr>
              <w:pStyle w:val="BulletTabtext"/>
            </w:pPr>
            <w:r>
              <w:t>Reconnect sensor “40B5“</w:t>
            </w:r>
          </w:p>
          <w:p w14:paraId="4A969EC4" w14:textId="1FDD2D1E" w:rsidR="00E7202F" w:rsidRDefault="00E7202F" w:rsidP="00E7202F">
            <w:pPr>
              <w:pStyle w:val="BulletTabtext"/>
            </w:pPr>
            <w:r>
              <w:t>Activate SWS 6 “Release stop brake”</w:t>
            </w:r>
          </w:p>
          <w:p w14:paraId="0F55ADBB" w14:textId="4460DA34" w:rsidR="00E7202F" w:rsidRDefault="00E7202F" w:rsidP="00E7202F">
            <w:pPr>
              <w:pStyle w:val="BulletTabtext"/>
            </w:pPr>
            <w:r>
              <w:t>Activate SWS 2 “Insertion”</w:t>
            </w:r>
          </w:p>
          <w:p w14:paraId="64F6A151" w14:textId="79F0DAED" w:rsidR="00E7202F" w:rsidRDefault="00E7202F" w:rsidP="00E7202F">
            <w:pPr>
              <w:pStyle w:val="BulletTabtext"/>
            </w:pPr>
            <w:r>
              <w:t>Move shaft forwards and backwards to activate sensor</w:t>
            </w:r>
          </w:p>
          <w:p w14:paraId="7702B11B" w14:textId="77777777" w:rsidR="005721B8" w:rsidRDefault="00E7202F" w:rsidP="00E7202F">
            <w:pPr>
              <w:pStyle w:val="BulletTabtext"/>
            </w:pPr>
            <w:r>
              <w:t xml:space="preserve">Press “Reset” </w:t>
            </w:r>
          </w:p>
          <w:p w14:paraId="5C417DE5" w14:textId="52613A34" w:rsidR="00E7202F" w:rsidRDefault="00E7202F" w:rsidP="00E7202F">
            <w:pPr>
              <w:pStyle w:val="Abstandshalter"/>
            </w:pPr>
          </w:p>
        </w:tc>
      </w:tr>
    </w:tbl>
    <w:p w14:paraId="09A54D4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84F05A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92F61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1F77A8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24E41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3B7E4E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A995D9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8A950D7" w14:textId="56800742" w:rsidR="005721B8" w:rsidRDefault="00E7202F" w:rsidP="00190981">
            <w:pPr>
              <w:pStyle w:val="BulletTabtext"/>
            </w:pPr>
            <w:r w:rsidRPr="00E7202F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28F04C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22976" behindDoc="0" locked="0" layoutInCell="1" allowOverlap="1" wp14:anchorId="1F9F2E9D" wp14:editId="38CBF41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02" name="Rechteck: abgerundete Ecken 293275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E8E8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9F2E9D" id="Rechteck: abgerundete Ecken 293275202" o:spid="_x0000_s2453" style="position:absolute;left:0;text-align:left;margin-left:-2.85pt;margin-top:2.85pt;width:64.65pt;height:25.25pt;z-index:25382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KXA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kEpc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AE8E8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9E46F7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0D4F66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4FE1673" w14:textId="03B981BE" w:rsidR="005721B8" w:rsidRPr="005D1B93" w:rsidRDefault="00E7202F" w:rsidP="00190981">
            <w:pPr>
              <w:pStyle w:val="BulletTabtext"/>
            </w:pPr>
            <w:r w:rsidRPr="00E7202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2B020B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30144" behindDoc="0" locked="0" layoutInCell="1" allowOverlap="1" wp14:anchorId="03609D0F" wp14:editId="2C75F57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03" name="Rechteck: abgerundete Ecken 293275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2C60E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09D0F" id="Rechteck: abgerundete Ecken 293275203" o:spid="_x0000_s2454" style="position:absolute;left:0;text-align:left;margin-left:-2.85pt;margin-top:2.85pt;width:64.65pt;height:25.25pt;z-index:2538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8cw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UDxz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42C60E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29513C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130881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DE26DA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27072" behindDoc="0" locked="0" layoutInCell="1" allowOverlap="1" wp14:anchorId="4153C176" wp14:editId="4531A51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06" name="Rechteck: abgerundete Ecken 293275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6502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53C176" id="Rechteck: abgerundete Ecken 293275206" o:spid="_x0000_s2455" style="position:absolute;left:0;text-align:left;margin-left:-.45pt;margin-top:5.7pt;width:354.35pt;height:74.25pt;z-index:2538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6/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rWh6/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E6502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7368286" w14:textId="77777777" w:rsidR="005D1CF7" w:rsidRDefault="005D1CF7" w:rsidP="005721B8">
      <w:pPr>
        <w:pStyle w:val="Textkrper"/>
      </w:pPr>
    </w:p>
    <w:p w14:paraId="4170010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B4035C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0E547C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6FEB6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4BA30E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4000" behindDoc="0" locked="0" layoutInCell="1" allowOverlap="1" wp14:anchorId="1C97E376" wp14:editId="09FDF9D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07" name="Rechteck: abgerundete Ecken 293275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0ED3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97E376" id="Rechteck: abgerundete Ecken 293275207" o:spid="_x0000_s2456" style="position:absolute;left:0;text-align:left;margin-left:.05pt;margin-top:2.85pt;width:64.65pt;height:25.25pt;z-index:25766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pKJ57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40ED3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5F1D8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A11E3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5024" behindDoc="0" locked="0" layoutInCell="1" allowOverlap="1" wp14:anchorId="6F675E83" wp14:editId="6BA1AF8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08" name="Rechteck: abgerundete Ecken 293275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CBFB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675E83" id="Rechteck: abgerundete Ecken 293275208" o:spid="_x0000_s2457" style="position:absolute;left:0;text-align:left;margin-left:.15pt;margin-top:2.6pt;width:282.85pt;height:25.25pt;z-index:25766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xvwA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WaZ8&#10;b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67CBFB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27901E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5BD4DC" w14:textId="2FE9FF6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301AC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6048" behindDoc="0" locked="0" layoutInCell="1" allowOverlap="1" wp14:anchorId="34D73265" wp14:editId="3EB525A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09" name="Rechteck: abgerundete Ecken 293275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8A72E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D73265" id="Rechteck: abgerundete Ecken 293275209" o:spid="_x0000_s2458" style="position:absolute;left:0;text-align:left;margin-left:-.45pt;margin-top:19.85pt;width:354.35pt;height:25.25pt;z-index:2576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xYhr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78A72E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253D1F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74AC7C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ADF9E85" w14:textId="33353C9B" w:rsidR="005721B8" w:rsidRDefault="00E7202F" w:rsidP="002841C0">
      <w:pPr>
        <w:pStyle w:val="berschrift3nummeriert"/>
      </w:pPr>
      <w:bookmarkStart w:id="61" w:name="_Toc118817726"/>
      <w:r>
        <w:lastRenderedPageBreak/>
        <w:t xml:space="preserve">FLT 178: MOTION DRIVE SLIDE IN TABLE: FAULT </w:t>
      </w:r>
      <w:r>
        <w:br/>
        <w:t>FLT 179: MOTION DRIVE SLIDE IN TABLE + VARIABLE</w:t>
      </w:r>
      <w:bookmarkEnd w:id="61"/>
    </w:p>
    <w:p w14:paraId="7FD1441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2A50DA9" w14:textId="77777777" w:rsidTr="00E7202F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1A2EC05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DA8FF52" w14:textId="77777777" w:rsidR="005721B8" w:rsidRDefault="00E7202F" w:rsidP="00190981">
            <w:pPr>
              <w:pStyle w:val="BulletTabtext"/>
            </w:pPr>
            <w:r w:rsidRPr="00E7202F">
              <w:t>Test whether correct fault message is displayed on control panel</w:t>
            </w:r>
          </w:p>
          <w:p w14:paraId="0E948453" w14:textId="35C1FA38" w:rsidR="00E7202F" w:rsidRDefault="00E7202F" w:rsidP="00E7202F">
            <w:pPr>
              <w:pStyle w:val="Abstandshalter"/>
            </w:pPr>
          </w:p>
        </w:tc>
      </w:tr>
      <w:tr w:rsidR="005721B8" w14:paraId="5CECAEA5" w14:textId="77777777" w:rsidTr="00190981">
        <w:trPr>
          <w:trHeight w:val="170"/>
        </w:trPr>
        <w:tc>
          <w:tcPr>
            <w:tcW w:w="2154" w:type="dxa"/>
          </w:tcPr>
          <w:p w14:paraId="4109FE5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76FF3E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8A329F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EF4E5F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4269EB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70A2604" w14:textId="77777777" w:rsidTr="00E7202F">
        <w:trPr>
          <w:trHeight w:val="119"/>
        </w:trPr>
        <w:tc>
          <w:tcPr>
            <w:tcW w:w="2154" w:type="dxa"/>
            <w:shd w:val="clear" w:color="auto" w:fill="F2F2F2" w:themeFill="background1" w:themeFillShade="F2"/>
          </w:tcPr>
          <w:p w14:paraId="7E51259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33CE69D" w14:textId="77777777" w:rsidR="005721B8" w:rsidRDefault="00E7202F" w:rsidP="00E7202F">
            <w:pPr>
              <w:pStyle w:val="BulletTabtext"/>
            </w:pPr>
            <w:r w:rsidRPr="00E7202F">
              <w:t xml:space="preserve">Machine is ready in automatic mode </w:t>
            </w:r>
          </w:p>
          <w:p w14:paraId="3C4891B2" w14:textId="7740FD28" w:rsidR="00E7202F" w:rsidRDefault="00E7202F" w:rsidP="00E7202F">
            <w:pPr>
              <w:pStyle w:val="Abstandshalter"/>
            </w:pPr>
          </w:p>
        </w:tc>
      </w:tr>
      <w:tr w:rsidR="005721B8" w14:paraId="7CC67732" w14:textId="77777777" w:rsidTr="00E7202F">
        <w:trPr>
          <w:trHeight w:val="410"/>
        </w:trPr>
        <w:tc>
          <w:tcPr>
            <w:tcW w:w="2154" w:type="dxa"/>
            <w:shd w:val="clear" w:color="auto" w:fill="F2F2F2" w:themeFill="background1" w:themeFillShade="F2"/>
          </w:tcPr>
          <w:p w14:paraId="6B6144D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A1B14DD" w14:textId="77777777" w:rsidR="005721B8" w:rsidRDefault="00E7202F" w:rsidP="00E7202F">
            <w:pPr>
              <w:pStyle w:val="BulletTabtext"/>
            </w:pPr>
            <w:r w:rsidRPr="00E7202F">
              <w:t xml:space="preserve">Disconnect pin 5 from plug X1 at motor control unit “40A1“ </w:t>
            </w:r>
          </w:p>
          <w:p w14:paraId="6C65143E" w14:textId="35612026" w:rsidR="00E7202F" w:rsidRPr="0008089A" w:rsidRDefault="00E7202F" w:rsidP="00E7202F">
            <w:pPr>
              <w:pStyle w:val="Abstandshalter"/>
            </w:pPr>
          </w:p>
        </w:tc>
      </w:tr>
      <w:tr w:rsidR="005721B8" w14:paraId="2AE9C62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4D7AFE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2D88762" w14:textId="77777777" w:rsidR="00E7202F" w:rsidRDefault="00E7202F" w:rsidP="00E7202F">
            <w:pPr>
              <w:pStyle w:val="BulletTabtext"/>
            </w:pPr>
            <w:r>
              <w:t>Fault message is displayed on control panel “Motion drive slide in table: fault“</w:t>
            </w:r>
          </w:p>
          <w:p w14:paraId="64CF2D88" w14:textId="04C620CB" w:rsidR="00E7202F" w:rsidRDefault="00E7202F" w:rsidP="00E7202F">
            <w:pPr>
              <w:pStyle w:val="BulletTabtext"/>
            </w:pPr>
            <w:r>
              <w:t>Fault message is displayed on control panel “Motion drive slide in table: 127: excess temperature motor warning“</w:t>
            </w:r>
          </w:p>
          <w:p w14:paraId="73EF39AB" w14:textId="77777777" w:rsidR="005721B8" w:rsidRDefault="00E7202F" w:rsidP="00E7202F">
            <w:pPr>
              <w:pStyle w:val="BulletTabtext"/>
            </w:pPr>
            <w:r>
              <w:t xml:space="preserve">Machine cannot be started as long as fault is active </w:t>
            </w:r>
          </w:p>
          <w:p w14:paraId="56663AC7" w14:textId="2E89B4F0" w:rsidR="00E7202F" w:rsidRDefault="00E7202F" w:rsidP="00E7202F">
            <w:pPr>
              <w:pStyle w:val="Abstandshalter"/>
            </w:pPr>
          </w:p>
        </w:tc>
      </w:tr>
      <w:tr w:rsidR="005721B8" w14:paraId="7F223AEF" w14:textId="77777777" w:rsidTr="00E7202F">
        <w:trPr>
          <w:trHeight w:val="372"/>
        </w:trPr>
        <w:tc>
          <w:tcPr>
            <w:tcW w:w="2154" w:type="dxa"/>
            <w:shd w:val="clear" w:color="auto" w:fill="F2F2F2" w:themeFill="background1" w:themeFillShade="F2"/>
          </w:tcPr>
          <w:p w14:paraId="6563822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1B3620" w14:textId="77777777" w:rsidR="00E7202F" w:rsidRDefault="00E7202F" w:rsidP="00E7202F">
            <w:pPr>
              <w:pStyle w:val="BulletTabtext"/>
            </w:pPr>
            <w:r>
              <w:t>The variable contains further information about motion drive.</w:t>
            </w:r>
          </w:p>
          <w:p w14:paraId="68609C75" w14:textId="77777777" w:rsidR="005721B8" w:rsidRDefault="00E7202F" w:rsidP="00E7202F">
            <w:pPr>
              <w:pStyle w:val="BulletTabtext"/>
            </w:pPr>
            <w:r>
              <w:t xml:space="preserve">In combination with this fault the variable “127: excess temperature motor warning“ is displayed on control panel. In combination with other faults the variable can be different. </w:t>
            </w:r>
          </w:p>
          <w:p w14:paraId="783407F5" w14:textId="13B02AA4" w:rsidR="00E7202F" w:rsidRDefault="00E7202F" w:rsidP="00E7202F">
            <w:pPr>
              <w:pStyle w:val="Abstandshalter"/>
            </w:pPr>
          </w:p>
        </w:tc>
      </w:tr>
      <w:tr w:rsidR="005721B8" w14:paraId="34BA1ED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4B7C3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35106AE" w14:textId="77777777" w:rsidR="00E7202F" w:rsidRDefault="00E7202F" w:rsidP="00E7202F">
            <w:pPr>
              <w:pStyle w:val="BulletTabtext"/>
            </w:pPr>
            <w:r>
              <w:t>Reconnect temperature sensor</w:t>
            </w:r>
          </w:p>
          <w:p w14:paraId="657C8CCF" w14:textId="77777777" w:rsidR="005721B8" w:rsidRDefault="00E7202F" w:rsidP="00E7202F">
            <w:pPr>
              <w:pStyle w:val="BulletTabtext"/>
            </w:pPr>
            <w:r>
              <w:t xml:space="preserve">Press “Reset” </w:t>
            </w:r>
          </w:p>
          <w:p w14:paraId="567A812A" w14:textId="1EBA2079" w:rsidR="00E7202F" w:rsidRDefault="00E7202F" w:rsidP="00E7202F">
            <w:pPr>
              <w:pStyle w:val="Abstandshalter"/>
            </w:pPr>
          </w:p>
        </w:tc>
      </w:tr>
    </w:tbl>
    <w:p w14:paraId="633F1917" w14:textId="77777777" w:rsidR="005721B8" w:rsidRDefault="005721B8" w:rsidP="005721B8">
      <w:pPr>
        <w:pStyle w:val="Abstandshalter"/>
      </w:pPr>
    </w:p>
    <w:p w14:paraId="6B2C2183" w14:textId="77777777" w:rsidR="00E7202F" w:rsidRDefault="00E7202F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67C9E3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6B27D85" w14:textId="62838903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861BF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BEB21C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2B5E97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5CEC80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8DB72EE" w14:textId="5F5C0881" w:rsidR="005721B8" w:rsidRDefault="00E7202F" w:rsidP="00E7202F">
            <w:pPr>
              <w:pStyle w:val="BulletTabtext"/>
            </w:pPr>
            <w:r>
              <w:t>Fault message is displayed on control panel “Motion drive slide in table: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55D4E08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31168" behindDoc="0" locked="0" layoutInCell="1" allowOverlap="1" wp14:anchorId="467182A1" wp14:editId="0BAD3EF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10" name="Rechteck: abgerundete Ecken 293275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65E58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7182A1" id="Rechteck: abgerundete Ecken 293275210" o:spid="_x0000_s2459" style="position:absolute;left:0;text-align:left;margin-left:-2.85pt;margin-top:2.85pt;width:64.65pt;height:25.25pt;z-index:2538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21b+2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565E58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E53078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7C9647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41F65CD" w14:textId="21CC2A97" w:rsidR="005721B8" w:rsidRPr="005D1B93" w:rsidRDefault="00E7202F" w:rsidP="00E7202F">
            <w:pPr>
              <w:pStyle w:val="BulletTabtext"/>
            </w:pPr>
            <w:r>
              <w:t>Fault message is displayed on control panel “Motion drive slide in table: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3910AA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38336" behindDoc="0" locked="0" layoutInCell="1" allowOverlap="1" wp14:anchorId="105579D4" wp14:editId="3A2F63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11" name="Rechteck: abgerundete Ecken 293275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24147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5579D4" id="Rechteck: abgerundete Ecken 293275211" o:spid="_x0000_s2460" style="position:absolute;left:0;text-align:left;margin-left:-2.85pt;margin-top:2.85pt;width:64.65pt;height:25.25pt;z-index:25383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me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VL5n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124147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AA870C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253C15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22D32E0" w14:textId="54265E28" w:rsidR="005721B8" w:rsidRPr="005D1B93" w:rsidRDefault="00E7202F" w:rsidP="00190981">
            <w:pPr>
              <w:pStyle w:val="BulletTabtext"/>
            </w:pPr>
            <w:r w:rsidRPr="00E7202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B05700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37312" behindDoc="0" locked="0" layoutInCell="1" allowOverlap="1" wp14:anchorId="47015E09" wp14:editId="1A8149A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12" name="Rechteck: abgerundete Ecken 293275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31BC3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015E09" id="Rechteck: abgerundete Ecken 293275212" o:spid="_x0000_s2461" style="position:absolute;left:0;text-align:left;margin-left:-2.85pt;margin-top:2.85pt;width:64.65pt;height:25.25pt;z-index:2538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Xk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lcle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031BC3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795C84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9F9FE0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6925A0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35264" behindDoc="0" locked="0" layoutInCell="1" allowOverlap="1" wp14:anchorId="02FD4F75" wp14:editId="4ADDE47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14" name="Rechteck: abgerundete Ecken 293275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97E80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FD4F75" id="Rechteck: abgerundete Ecken 293275214" o:spid="_x0000_s2462" style="position:absolute;left:0;text-align:left;margin-left:-.45pt;margin-top:5.7pt;width:354.35pt;height:74.25pt;z-index:2538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iPCvg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MIoj&#10;w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097E80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831ACBA" w14:textId="77777777" w:rsidR="005721B8" w:rsidRDefault="005721B8" w:rsidP="005721B8">
      <w:pPr>
        <w:pStyle w:val="Textkrper"/>
      </w:pPr>
    </w:p>
    <w:p w14:paraId="54BC4059" w14:textId="42450E4A" w:rsidR="005721B8" w:rsidRDefault="005721B8" w:rsidP="005721B8">
      <w:pPr>
        <w:pStyle w:val="Textkrper"/>
      </w:pPr>
    </w:p>
    <w:p w14:paraId="6E41FFE7" w14:textId="336BF391" w:rsidR="00E7202F" w:rsidRDefault="00E7202F" w:rsidP="005721B8">
      <w:pPr>
        <w:pStyle w:val="Textkrper"/>
      </w:pPr>
    </w:p>
    <w:p w14:paraId="4F6BE328" w14:textId="250B2C5D" w:rsidR="00E7202F" w:rsidRDefault="00E7202F" w:rsidP="005721B8">
      <w:pPr>
        <w:pStyle w:val="Textkrper"/>
      </w:pPr>
    </w:p>
    <w:p w14:paraId="38B1AEFF" w14:textId="3D682D9A" w:rsidR="00E7202F" w:rsidRDefault="00E7202F" w:rsidP="005721B8">
      <w:pPr>
        <w:pStyle w:val="Textkrper"/>
      </w:pPr>
    </w:p>
    <w:p w14:paraId="60AA52FF" w14:textId="645D367D" w:rsidR="00E7202F" w:rsidRDefault="00E7202F" w:rsidP="005721B8">
      <w:pPr>
        <w:pStyle w:val="Textkrper"/>
      </w:pPr>
    </w:p>
    <w:p w14:paraId="6700381E" w14:textId="7E9581CA" w:rsidR="00E7202F" w:rsidRDefault="00E7202F" w:rsidP="005721B8">
      <w:pPr>
        <w:pStyle w:val="Textkrper"/>
      </w:pPr>
    </w:p>
    <w:p w14:paraId="48A11CBE" w14:textId="7DAF1A31" w:rsidR="00E7202F" w:rsidRDefault="00E7202F" w:rsidP="005721B8">
      <w:pPr>
        <w:pStyle w:val="Textkrper"/>
      </w:pPr>
    </w:p>
    <w:p w14:paraId="418CC07D" w14:textId="1E571662" w:rsidR="00E7202F" w:rsidRDefault="00E7202F" w:rsidP="005721B8">
      <w:pPr>
        <w:pStyle w:val="Textkrper"/>
      </w:pPr>
    </w:p>
    <w:p w14:paraId="0E027F47" w14:textId="3D749E8E" w:rsidR="00E7202F" w:rsidRDefault="00E7202F" w:rsidP="005721B8">
      <w:pPr>
        <w:pStyle w:val="Textkrper"/>
      </w:pPr>
    </w:p>
    <w:p w14:paraId="3DF3712C" w14:textId="5BD60848" w:rsidR="00E7202F" w:rsidRDefault="00E7202F" w:rsidP="005721B8">
      <w:pPr>
        <w:pStyle w:val="Textkrper"/>
      </w:pPr>
    </w:p>
    <w:p w14:paraId="5CD576C6" w14:textId="4701A93D" w:rsidR="00E7202F" w:rsidRDefault="00E7202F" w:rsidP="005721B8">
      <w:pPr>
        <w:pStyle w:val="Textkrper"/>
      </w:pPr>
    </w:p>
    <w:p w14:paraId="2C63B135" w14:textId="77777777" w:rsidR="005D1CF7" w:rsidRDefault="005D1CF7" w:rsidP="005721B8">
      <w:pPr>
        <w:pStyle w:val="Textkrper"/>
      </w:pPr>
    </w:p>
    <w:p w14:paraId="46D8859D" w14:textId="44922F06" w:rsidR="00E7202F" w:rsidRDefault="00E7202F" w:rsidP="005721B8">
      <w:pPr>
        <w:pStyle w:val="Textkrper"/>
      </w:pPr>
    </w:p>
    <w:p w14:paraId="3722CEFA" w14:textId="217A4E11" w:rsidR="00E7202F" w:rsidRDefault="00E7202F" w:rsidP="005721B8">
      <w:pPr>
        <w:pStyle w:val="Textkrper"/>
      </w:pPr>
    </w:p>
    <w:p w14:paraId="6C11AA41" w14:textId="553BE287" w:rsidR="00E7202F" w:rsidRDefault="00E7202F" w:rsidP="005721B8">
      <w:pPr>
        <w:pStyle w:val="Textkrper"/>
      </w:pPr>
    </w:p>
    <w:p w14:paraId="756E400A" w14:textId="3E8A9DB2" w:rsidR="00E7202F" w:rsidRDefault="00E7202F" w:rsidP="005721B8">
      <w:pPr>
        <w:pStyle w:val="Textkrper"/>
      </w:pPr>
    </w:p>
    <w:p w14:paraId="66D07846" w14:textId="77777777" w:rsidR="00E7202F" w:rsidRDefault="00E7202F" w:rsidP="005721B8">
      <w:pPr>
        <w:pStyle w:val="Textkrper"/>
      </w:pPr>
    </w:p>
    <w:p w14:paraId="54FD7BE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64C94C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B88655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AA50C4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8D3FC4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8096" behindDoc="0" locked="0" layoutInCell="1" allowOverlap="1" wp14:anchorId="3D9376F7" wp14:editId="5D47AD4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15" name="Rechteck: abgerundete Ecken 293275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ADC4E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9376F7" id="Rechteck: abgerundete Ecken 293275215" o:spid="_x0000_s2463" style="position:absolute;left:0;text-align:left;margin-left:.05pt;margin-top:2.85pt;width:64.65pt;height:25.25pt;z-index:2576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FC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zZNFC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EADC4E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782AB8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AFC26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69120" behindDoc="0" locked="0" layoutInCell="1" allowOverlap="1" wp14:anchorId="21CE9A6A" wp14:editId="0E069B6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16" name="Rechteck: abgerundete Ecken 293275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675B8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CE9A6A" id="Rechteck: abgerundete Ecken 293275216" o:spid="_x0000_s2464" style="position:absolute;left:0;text-align:left;margin-left:.15pt;margin-top:2.6pt;width:282.85pt;height:25.25pt;z-index:25766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oh&#10;SyH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B675B8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82B3B2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2F50218" w14:textId="2BC418F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C5E1E1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0144" behindDoc="0" locked="0" layoutInCell="1" allowOverlap="1" wp14:anchorId="2E841EBA" wp14:editId="1D9B7F6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17" name="Rechteck: abgerundete Ecken 293275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2E6DA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841EBA" id="Rechteck: abgerundete Ecken 293275217" o:spid="_x0000_s2465" style="position:absolute;left:0;text-align:left;margin-left:-.45pt;margin-top:19.85pt;width:354.35pt;height:25.25pt;z-index:2576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IcUDS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72E6DA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1B5749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FAA18A7" w14:textId="1E585732" w:rsidR="005721B8" w:rsidRDefault="006E304E" w:rsidP="002841C0">
      <w:pPr>
        <w:pStyle w:val="berschrift3nummeriert"/>
      </w:pPr>
      <w:bookmarkStart w:id="62" w:name="_Toc118817727"/>
      <w:r>
        <w:lastRenderedPageBreak/>
        <w:t>FLT 186: MOTION DRIVE HORIZONTAL PRESINSERTION: FAULT</w:t>
      </w:r>
      <w:r>
        <w:br/>
        <w:t>FLT 192: MOTION DRIVE HORIZONTAL PRESINSERTION + VARIABLE</w:t>
      </w:r>
      <w:bookmarkEnd w:id="62"/>
    </w:p>
    <w:p w14:paraId="2B808BC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14E83BE" w14:textId="77777777" w:rsidTr="006E304E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7D7EDAE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C1EB723" w14:textId="77777777" w:rsidR="005721B8" w:rsidRDefault="006E304E" w:rsidP="00190981">
            <w:pPr>
              <w:pStyle w:val="BulletTabtext"/>
            </w:pPr>
            <w:r w:rsidRPr="006E304E">
              <w:t>Test whether correct fault message is displayed on control panel</w:t>
            </w:r>
          </w:p>
          <w:p w14:paraId="069FF389" w14:textId="1AE7DD3A" w:rsidR="006E304E" w:rsidRDefault="006E304E" w:rsidP="006E304E">
            <w:pPr>
              <w:pStyle w:val="Abstandshalter"/>
            </w:pPr>
          </w:p>
        </w:tc>
      </w:tr>
      <w:tr w:rsidR="005721B8" w14:paraId="025A42F7" w14:textId="77777777" w:rsidTr="00190981">
        <w:trPr>
          <w:trHeight w:val="170"/>
        </w:trPr>
        <w:tc>
          <w:tcPr>
            <w:tcW w:w="2154" w:type="dxa"/>
          </w:tcPr>
          <w:p w14:paraId="7C20F9F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822992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5F75AB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BC7B06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6C6715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16B0971" w14:textId="77777777" w:rsidTr="006E304E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57D56B0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FCD56EF" w14:textId="77777777" w:rsidR="005721B8" w:rsidRDefault="006E304E" w:rsidP="006E304E">
            <w:pPr>
              <w:pStyle w:val="BulletTabtext"/>
            </w:pPr>
            <w:r w:rsidRPr="006E304E">
              <w:t xml:space="preserve">Machine is ready in automatic mode </w:t>
            </w:r>
          </w:p>
          <w:p w14:paraId="5B38E9B7" w14:textId="656005DA" w:rsidR="006E304E" w:rsidRDefault="006E304E" w:rsidP="006E304E">
            <w:pPr>
              <w:pStyle w:val="Abstandshalter"/>
            </w:pPr>
          </w:p>
        </w:tc>
      </w:tr>
      <w:tr w:rsidR="005721B8" w14:paraId="16922B97" w14:textId="77777777" w:rsidTr="006E304E">
        <w:trPr>
          <w:trHeight w:val="268"/>
        </w:trPr>
        <w:tc>
          <w:tcPr>
            <w:tcW w:w="2154" w:type="dxa"/>
            <w:shd w:val="clear" w:color="auto" w:fill="F2F2F2" w:themeFill="background1" w:themeFillShade="F2"/>
          </w:tcPr>
          <w:p w14:paraId="7256067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E6D24C8" w14:textId="77777777" w:rsidR="005721B8" w:rsidRDefault="006E304E" w:rsidP="006E304E">
            <w:pPr>
              <w:pStyle w:val="BulletTabtext"/>
            </w:pPr>
            <w:r w:rsidRPr="006E304E">
              <w:t xml:space="preserve">Disconnect pin 5 from plug X1 at motor control unit “40A3“ </w:t>
            </w:r>
          </w:p>
          <w:p w14:paraId="41F2B18C" w14:textId="30497DD5" w:rsidR="006E304E" w:rsidRPr="0008089A" w:rsidRDefault="006E304E" w:rsidP="006E304E">
            <w:pPr>
              <w:pStyle w:val="Abstandshalter"/>
            </w:pPr>
          </w:p>
        </w:tc>
      </w:tr>
      <w:tr w:rsidR="005721B8" w14:paraId="4483C7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9F10A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F40B8B1" w14:textId="355C0DD7" w:rsidR="006E304E" w:rsidRDefault="006E304E" w:rsidP="006E304E">
            <w:pPr>
              <w:pStyle w:val="BulletTabtext"/>
            </w:pPr>
            <w:r>
              <w:t>Fault message is displayed on control panel “Motion drive horizontal preinsertion: fault“</w:t>
            </w:r>
          </w:p>
          <w:p w14:paraId="09377B0A" w14:textId="7C31AEED" w:rsidR="006E304E" w:rsidRDefault="006E304E" w:rsidP="006E304E">
            <w:pPr>
              <w:pStyle w:val="BulletTabtext"/>
            </w:pPr>
            <w:r>
              <w:t>Fault message is displayed on control panel “Motion drive horizontal preinsertion: 127: excess temperature motor warning“</w:t>
            </w:r>
          </w:p>
          <w:p w14:paraId="3ECEA365" w14:textId="77777777" w:rsidR="005721B8" w:rsidRDefault="006E304E" w:rsidP="006E304E">
            <w:pPr>
              <w:pStyle w:val="BulletTabtext"/>
            </w:pPr>
            <w:r>
              <w:t xml:space="preserve">Machine cannot be started as long as fault is active </w:t>
            </w:r>
          </w:p>
          <w:p w14:paraId="1BFFEF15" w14:textId="16F7E310" w:rsidR="006E304E" w:rsidRDefault="006E304E" w:rsidP="006E304E">
            <w:pPr>
              <w:pStyle w:val="Abstandshalter"/>
            </w:pPr>
          </w:p>
        </w:tc>
      </w:tr>
      <w:tr w:rsidR="005721B8" w14:paraId="1645BF6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E878A4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741B761" w14:textId="77777777" w:rsidR="006E304E" w:rsidRDefault="006E304E" w:rsidP="006E304E">
            <w:pPr>
              <w:pStyle w:val="BulletTabtext"/>
            </w:pPr>
            <w:r>
              <w:t>The variable contains further information about motion drive.</w:t>
            </w:r>
          </w:p>
          <w:p w14:paraId="00D0972B" w14:textId="42019AA2" w:rsidR="005721B8" w:rsidRDefault="006E304E" w:rsidP="006E304E">
            <w:pPr>
              <w:pStyle w:val="BulletTabtext"/>
            </w:pPr>
            <w:r>
              <w:t>In combination with this fault the variable “127: excess temperature motor warning“ is displayed on control panel. In combination with other faults the variable can be different.</w:t>
            </w:r>
          </w:p>
          <w:p w14:paraId="5D440A23" w14:textId="77777777" w:rsidR="005721B8" w:rsidRDefault="005721B8" w:rsidP="00190981">
            <w:pPr>
              <w:pStyle w:val="Abstandshalter"/>
            </w:pPr>
          </w:p>
        </w:tc>
      </w:tr>
      <w:tr w:rsidR="005721B8" w14:paraId="2C55419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FD39EA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FEBE32A" w14:textId="77777777" w:rsidR="006E304E" w:rsidRDefault="006E304E" w:rsidP="006E304E">
            <w:pPr>
              <w:pStyle w:val="BulletTabtext"/>
            </w:pPr>
            <w:r>
              <w:t>Reconnect temperature sensor</w:t>
            </w:r>
          </w:p>
          <w:p w14:paraId="036FB169" w14:textId="77777777" w:rsidR="005721B8" w:rsidRDefault="006E304E" w:rsidP="006E304E">
            <w:pPr>
              <w:pStyle w:val="BulletTabtext"/>
            </w:pPr>
            <w:r>
              <w:t xml:space="preserve">Press “Reset” </w:t>
            </w:r>
          </w:p>
          <w:p w14:paraId="58861EB7" w14:textId="6EF9E268" w:rsidR="006E304E" w:rsidRDefault="006E304E" w:rsidP="006E304E">
            <w:pPr>
              <w:pStyle w:val="Abstandshalter"/>
            </w:pPr>
          </w:p>
        </w:tc>
      </w:tr>
    </w:tbl>
    <w:p w14:paraId="5DC272BB" w14:textId="77777777" w:rsidR="005721B8" w:rsidRDefault="005721B8" w:rsidP="005721B8">
      <w:pPr>
        <w:pStyle w:val="Abstandshalter"/>
      </w:pPr>
    </w:p>
    <w:p w14:paraId="31BAA4E3" w14:textId="77777777" w:rsidR="006E304E" w:rsidRDefault="006E304E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7F06E5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7B85C35" w14:textId="583CDB6C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6B622C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61687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4E27FB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DC6281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5FDF44B" w14:textId="709AF7C2" w:rsidR="005721B8" w:rsidRDefault="006E304E" w:rsidP="006E304E">
            <w:pPr>
              <w:pStyle w:val="BulletTabtext"/>
            </w:pPr>
            <w:r>
              <w:t>Fault message is displayed on control panel “Motion drive horizontal preinsertion: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0A91C29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39360" behindDoc="0" locked="0" layoutInCell="1" allowOverlap="1" wp14:anchorId="7173E809" wp14:editId="06999C0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18" name="Rechteck: abgerundete Ecken 293275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31A14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73E809" id="Rechteck: abgerundete Ecken 293275218" o:spid="_x0000_s2466" style="position:absolute;left:0;text-align:left;margin-left:-2.85pt;margin-top:2.85pt;width:64.65pt;height:25.25pt;z-index:2538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A752S5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6B31A14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290730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04B0C3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A20674E" w14:textId="73B3CA7A" w:rsidR="005721B8" w:rsidRPr="005D1B93" w:rsidRDefault="006E304E" w:rsidP="006E304E">
            <w:pPr>
              <w:pStyle w:val="BulletTabtext"/>
            </w:pPr>
            <w:r>
              <w:t>Fault message is displayed on control panel “Motion drive horizontal preinsertion: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828068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46528" behindDoc="0" locked="0" layoutInCell="1" allowOverlap="1" wp14:anchorId="4E029A38" wp14:editId="54E3379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19" name="Rechteck: abgerundete Ecken 293275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059D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029A38" id="Rechteck: abgerundete Ecken 293275219" o:spid="_x0000_s2467" style="position:absolute;left:0;text-align:left;margin-left:-2.85pt;margin-top:2.85pt;width:64.65pt;height:25.25pt;z-index:25384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t6EwZ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A059D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7423E5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A993CF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3C59C44" w14:textId="4FFC5A13" w:rsidR="005721B8" w:rsidRPr="005D1B93" w:rsidRDefault="006E304E" w:rsidP="00190981">
            <w:pPr>
              <w:pStyle w:val="BulletTabtext"/>
            </w:pPr>
            <w:r w:rsidRPr="006E30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F0894D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45504" behindDoc="0" locked="0" layoutInCell="1" allowOverlap="1" wp14:anchorId="2BD8DFF2" wp14:editId="3A1407F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20" name="Rechteck: abgerundete Ecken 293275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6D91F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8DFF2" id="Rechteck: abgerundete Ecken 293275220" o:spid="_x0000_s2468" style="position:absolute;left:0;text-align:left;margin-left:-2.85pt;margin-top:2.85pt;width:64.65pt;height:25.25pt;z-index:2538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1meyx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46D91F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624A2E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7BDE64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B375E2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43456" behindDoc="0" locked="0" layoutInCell="1" allowOverlap="1" wp14:anchorId="798FF440" wp14:editId="229A3C3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22" name="Rechteck: abgerundete Ecken 293275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C0F2A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8FF440" id="Rechteck: abgerundete Ecken 293275222" o:spid="_x0000_s2469" style="position:absolute;left:0;text-align:left;margin-left:-.45pt;margin-top:5.7pt;width:354.35pt;height:74.25pt;z-index:2538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+vJvA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CaD68m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5AC0F2A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68AB82F" w14:textId="77777777" w:rsidR="005721B8" w:rsidRDefault="005721B8" w:rsidP="005721B8">
      <w:pPr>
        <w:pStyle w:val="Textkrper"/>
      </w:pPr>
    </w:p>
    <w:p w14:paraId="02C8C05D" w14:textId="2A8B8EA3" w:rsidR="005721B8" w:rsidRDefault="005721B8" w:rsidP="005721B8">
      <w:pPr>
        <w:pStyle w:val="Textkrper"/>
      </w:pPr>
    </w:p>
    <w:p w14:paraId="46EBC6BA" w14:textId="1C61DBEF" w:rsidR="006E304E" w:rsidRDefault="006E304E" w:rsidP="005721B8">
      <w:pPr>
        <w:pStyle w:val="Textkrper"/>
      </w:pPr>
    </w:p>
    <w:p w14:paraId="713F33E4" w14:textId="1D825387" w:rsidR="006E304E" w:rsidRDefault="006E304E" w:rsidP="005721B8">
      <w:pPr>
        <w:pStyle w:val="Textkrper"/>
      </w:pPr>
    </w:p>
    <w:p w14:paraId="2BCB1D17" w14:textId="2D7E5BE3" w:rsidR="006E304E" w:rsidRDefault="006E304E" w:rsidP="005721B8">
      <w:pPr>
        <w:pStyle w:val="Textkrper"/>
      </w:pPr>
    </w:p>
    <w:p w14:paraId="6397DC85" w14:textId="37A3A3F9" w:rsidR="006E304E" w:rsidRDefault="006E304E" w:rsidP="005721B8">
      <w:pPr>
        <w:pStyle w:val="Textkrper"/>
      </w:pPr>
    </w:p>
    <w:p w14:paraId="1BD663C5" w14:textId="39589769" w:rsidR="006E304E" w:rsidRDefault="006E304E" w:rsidP="005721B8">
      <w:pPr>
        <w:pStyle w:val="Textkrper"/>
      </w:pPr>
    </w:p>
    <w:p w14:paraId="16B56346" w14:textId="77777777" w:rsidR="005D1CF7" w:rsidRDefault="005D1CF7" w:rsidP="005721B8">
      <w:pPr>
        <w:pStyle w:val="Textkrper"/>
      </w:pPr>
    </w:p>
    <w:p w14:paraId="659EB8A1" w14:textId="12EB35DC" w:rsidR="006E304E" w:rsidRDefault="006E304E" w:rsidP="005721B8">
      <w:pPr>
        <w:pStyle w:val="Textkrper"/>
      </w:pPr>
    </w:p>
    <w:p w14:paraId="647DEB7F" w14:textId="0B46C52F" w:rsidR="006E304E" w:rsidRDefault="006E304E" w:rsidP="005721B8">
      <w:pPr>
        <w:pStyle w:val="Textkrper"/>
      </w:pPr>
    </w:p>
    <w:p w14:paraId="35075159" w14:textId="555780FA" w:rsidR="006E304E" w:rsidRDefault="006E304E" w:rsidP="005721B8">
      <w:pPr>
        <w:pStyle w:val="Textkrper"/>
      </w:pPr>
    </w:p>
    <w:p w14:paraId="18FBCCFE" w14:textId="6ED0011A" w:rsidR="006E304E" w:rsidRDefault="006E304E" w:rsidP="005721B8">
      <w:pPr>
        <w:pStyle w:val="Textkrper"/>
      </w:pPr>
    </w:p>
    <w:p w14:paraId="3CC72760" w14:textId="25329715" w:rsidR="006E304E" w:rsidRDefault="006E304E" w:rsidP="005721B8">
      <w:pPr>
        <w:pStyle w:val="Textkrper"/>
      </w:pPr>
    </w:p>
    <w:p w14:paraId="20DAB994" w14:textId="4759CDFB" w:rsidR="006E304E" w:rsidRDefault="006E304E" w:rsidP="005721B8">
      <w:pPr>
        <w:pStyle w:val="Textkrper"/>
      </w:pPr>
    </w:p>
    <w:p w14:paraId="5B3FEB4D" w14:textId="6E6FFFBE" w:rsidR="006E304E" w:rsidRDefault="006E304E" w:rsidP="005721B8">
      <w:pPr>
        <w:pStyle w:val="Textkrper"/>
      </w:pPr>
    </w:p>
    <w:p w14:paraId="59B30D50" w14:textId="49182C7A" w:rsidR="006E304E" w:rsidRDefault="006E304E" w:rsidP="005721B8">
      <w:pPr>
        <w:pStyle w:val="Textkrper"/>
      </w:pPr>
    </w:p>
    <w:p w14:paraId="3F6F2D5F" w14:textId="74793938" w:rsidR="006E304E" w:rsidRDefault="006E304E" w:rsidP="005721B8">
      <w:pPr>
        <w:pStyle w:val="Textkrper"/>
      </w:pPr>
    </w:p>
    <w:p w14:paraId="79CA6256" w14:textId="77777777" w:rsidR="006E304E" w:rsidRDefault="006E304E" w:rsidP="005721B8">
      <w:pPr>
        <w:pStyle w:val="Textkrper"/>
      </w:pPr>
    </w:p>
    <w:p w14:paraId="6A8868B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5673B7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E26A99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C443C7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0D1DB0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2192" behindDoc="0" locked="0" layoutInCell="1" allowOverlap="1" wp14:anchorId="12046199" wp14:editId="4D20E1B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23" name="Rechteck: abgerundete Ecken 293275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2A01E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046199" id="Rechteck: abgerundete Ecken 293275223" o:spid="_x0000_s2470" style="position:absolute;left:0;text-align:left;margin-left:.05pt;margin-top:2.85pt;width:64.65pt;height:25.25pt;z-index:2576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OSUWq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72A01E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DCBB3C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ABC507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3216" behindDoc="0" locked="0" layoutInCell="1" allowOverlap="1" wp14:anchorId="018090CA" wp14:editId="3C3F3E4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24" name="Rechteck: abgerundete Ecken 293275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96EF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8090CA" id="Rechteck: abgerundete Ecken 293275224" o:spid="_x0000_s2471" style="position:absolute;left:0;text-align:left;margin-left:.15pt;margin-top:2.6pt;width:282.85pt;height:25.25pt;z-index:2576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XdwA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IbLF&#10;3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6196EF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18220F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4624A4F" w14:textId="788177A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9C9840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4240" behindDoc="0" locked="0" layoutInCell="1" allowOverlap="1" wp14:anchorId="6145A3D4" wp14:editId="47AAE67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25" name="Rechteck: abgerundete Ecken 293275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6834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45A3D4" id="Rechteck: abgerundete Ecken 293275225" o:spid="_x0000_s2472" style="position:absolute;left:0;text-align:left;margin-left:-.45pt;margin-top:19.85pt;width:354.35pt;height:25.25pt;z-index:2576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dEw/C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66834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2D9E2E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83741C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AE342EA" w14:textId="25A47188" w:rsidR="005721B8" w:rsidRDefault="006E304E" w:rsidP="002841C0">
      <w:pPr>
        <w:pStyle w:val="berschrift3nummeriert"/>
      </w:pPr>
      <w:bookmarkStart w:id="63" w:name="_Toc118817728"/>
      <w:r>
        <w:lastRenderedPageBreak/>
        <w:t>FLT 187: MOTION DRIVE VERTICAL PREINSERTION: FAULT</w:t>
      </w:r>
      <w:r>
        <w:br/>
        <w:t>FLT 193: MOTION DRIVE VERTICAL PREINSERTION + VARIABLE</w:t>
      </w:r>
      <w:bookmarkEnd w:id="63"/>
    </w:p>
    <w:p w14:paraId="3B8AD9C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569DDD4" w14:textId="77777777" w:rsidTr="006E304E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58D0BDA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724F278" w14:textId="77777777" w:rsidR="005721B8" w:rsidRDefault="006E304E" w:rsidP="00190981">
            <w:pPr>
              <w:pStyle w:val="BulletTabtext"/>
            </w:pPr>
            <w:r w:rsidRPr="006E304E">
              <w:t>Test whether correct fault message is displayed on control panel</w:t>
            </w:r>
          </w:p>
          <w:p w14:paraId="5B08386F" w14:textId="5FE09E47" w:rsidR="006E304E" w:rsidRDefault="006E304E" w:rsidP="006E304E">
            <w:pPr>
              <w:pStyle w:val="Abstandshalter"/>
            </w:pPr>
          </w:p>
        </w:tc>
      </w:tr>
      <w:tr w:rsidR="005721B8" w14:paraId="7F119A93" w14:textId="77777777" w:rsidTr="00190981">
        <w:trPr>
          <w:trHeight w:val="170"/>
        </w:trPr>
        <w:tc>
          <w:tcPr>
            <w:tcW w:w="2154" w:type="dxa"/>
          </w:tcPr>
          <w:p w14:paraId="296FF04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6607FB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6D1B44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163F19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237EED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32498C1" w14:textId="77777777" w:rsidTr="006E304E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293F07D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A893F5E" w14:textId="77777777" w:rsidR="006E304E" w:rsidRDefault="006E304E" w:rsidP="00190981">
            <w:pPr>
              <w:pStyle w:val="BulletTabtext"/>
            </w:pPr>
            <w:r w:rsidRPr="006E304E">
              <w:t>Machine is ready in automatic mode</w:t>
            </w:r>
          </w:p>
          <w:p w14:paraId="0C2DC67E" w14:textId="7D92F245" w:rsidR="005721B8" w:rsidRDefault="005721B8" w:rsidP="00190981">
            <w:pPr>
              <w:pStyle w:val="Abstandshalter"/>
            </w:pPr>
            <w:r>
              <w:t xml:space="preserve"> </w:t>
            </w:r>
          </w:p>
        </w:tc>
      </w:tr>
      <w:tr w:rsidR="005721B8" w14:paraId="77028E95" w14:textId="77777777" w:rsidTr="006E304E">
        <w:trPr>
          <w:trHeight w:val="268"/>
        </w:trPr>
        <w:tc>
          <w:tcPr>
            <w:tcW w:w="2154" w:type="dxa"/>
            <w:shd w:val="clear" w:color="auto" w:fill="F2F2F2" w:themeFill="background1" w:themeFillShade="F2"/>
          </w:tcPr>
          <w:p w14:paraId="3E04FAC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BF510F4" w14:textId="77777777" w:rsidR="005721B8" w:rsidRDefault="006E304E" w:rsidP="006E304E">
            <w:pPr>
              <w:pStyle w:val="BulletTabtext"/>
            </w:pPr>
            <w:r w:rsidRPr="006E304E">
              <w:t xml:space="preserve">Disconnect pin 5 from plug X1 at motor control unit “40A4“ </w:t>
            </w:r>
          </w:p>
          <w:p w14:paraId="218B45D4" w14:textId="4176F72B" w:rsidR="006E304E" w:rsidRPr="0008089A" w:rsidRDefault="006E304E" w:rsidP="006E304E">
            <w:pPr>
              <w:pStyle w:val="Abstandshalter"/>
            </w:pPr>
          </w:p>
        </w:tc>
      </w:tr>
      <w:tr w:rsidR="005721B8" w14:paraId="1B19EC7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824EFA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622524A" w14:textId="1C0E3C2A" w:rsidR="006E304E" w:rsidRDefault="006E304E" w:rsidP="006E304E">
            <w:pPr>
              <w:pStyle w:val="BulletTabtext"/>
            </w:pPr>
            <w:r>
              <w:t>Fault message is displayed on control panel “Motion drive vertical preinsertion: fault“</w:t>
            </w:r>
          </w:p>
          <w:p w14:paraId="613453B6" w14:textId="4713B5A4" w:rsidR="006E304E" w:rsidRDefault="006E304E" w:rsidP="006E304E">
            <w:pPr>
              <w:pStyle w:val="BulletTabtext"/>
            </w:pPr>
            <w:r>
              <w:t>Fault message is displayed on control panel “Motion drive vertical preinsertion: 127: excess temperature motor warning“</w:t>
            </w:r>
          </w:p>
          <w:p w14:paraId="5A2BFAF0" w14:textId="77777777" w:rsidR="005721B8" w:rsidRDefault="006E304E" w:rsidP="006E304E">
            <w:pPr>
              <w:pStyle w:val="BulletTabtext"/>
            </w:pPr>
            <w:r>
              <w:t xml:space="preserve">Machine cannot be started as long as fault is active </w:t>
            </w:r>
          </w:p>
          <w:p w14:paraId="2CBE4997" w14:textId="78CC8C36" w:rsidR="006E304E" w:rsidRDefault="006E304E" w:rsidP="006E304E">
            <w:pPr>
              <w:pStyle w:val="Abstandshalter"/>
            </w:pPr>
          </w:p>
        </w:tc>
      </w:tr>
      <w:tr w:rsidR="005721B8" w14:paraId="0E36773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C90629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288F177" w14:textId="77777777" w:rsidR="006E304E" w:rsidRDefault="006E304E" w:rsidP="006E304E">
            <w:pPr>
              <w:pStyle w:val="BulletTabtext"/>
            </w:pPr>
            <w:r>
              <w:t>The variable contains further information about motion drive.</w:t>
            </w:r>
          </w:p>
          <w:p w14:paraId="0B5BEABB" w14:textId="77777777" w:rsidR="005721B8" w:rsidRDefault="006E304E" w:rsidP="006E304E">
            <w:pPr>
              <w:pStyle w:val="BulletTabtext"/>
            </w:pPr>
            <w:r>
              <w:t xml:space="preserve">In combination with this fault the variable “127: excess temperature motor warning“ is displayed on control panel. In combination with other faults the variable can be different. </w:t>
            </w:r>
          </w:p>
          <w:p w14:paraId="758BC5F6" w14:textId="73B895E8" w:rsidR="006E304E" w:rsidRDefault="006E304E" w:rsidP="006E304E">
            <w:pPr>
              <w:pStyle w:val="Abstandshalter"/>
            </w:pPr>
          </w:p>
        </w:tc>
      </w:tr>
      <w:tr w:rsidR="005721B8" w14:paraId="056269F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0ED85A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2711C1A" w14:textId="77777777" w:rsidR="006E304E" w:rsidRDefault="006E304E" w:rsidP="006E304E">
            <w:pPr>
              <w:pStyle w:val="BulletTabtext"/>
            </w:pPr>
            <w:r>
              <w:t>Reconnect temperature sensor</w:t>
            </w:r>
          </w:p>
          <w:p w14:paraId="734D3905" w14:textId="77777777" w:rsidR="005721B8" w:rsidRDefault="006E304E" w:rsidP="006E304E">
            <w:pPr>
              <w:pStyle w:val="BulletTabtext"/>
            </w:pPr>
            <w:r>
              <w:t xml:space="preserve">Press “Reset” </w:t>
            </w:r>
          </w:p>
          <w:p w14:paraId="60A71877" w14:textId="26C1C91E" w:rsidR="006E304E" w:rsidRDefault="006E304E" w:rsidP="006E304E">
            <w:pPr>
              <w:pStyle w:val="Abstandshalter"/>
            </w:pPr>
          </w:p>
        </w:tc>
      </w:tr>
    </w:tbl>
    <w:p w14:paraId="2B890A2B" w14:textId="77777777" w:rsidR="005721B8" w:rsidRDefault="005721B8" w:rsidP="005721B8">
      <w:pPr>
        <w:pStyle w:val="Abstandshalter"/>
      </w:pPr>
    </w:p>
    <w:p w14:paraId="503EEEA9" w14:textId="77777777" w:rsidR="006E304E" w:rsidRDefault="006E304E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4F6CA0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357E5BE" w14:textId="5B726FFC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1586D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AE381C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01F7F0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AB0FF0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33487E3" w14:textId="229C8EC8" w:rsidR="005721B8" w:rsidRDefault="006E304E" w:rsidP="006E304E">
            <w:pPr>
              <w:pStyle w:val="BulletTabtext"/>
            </w:pPr>
            <w:r>
              <w:t>Fault message is displayed on control panel “Motion drive vertical preinsertion: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114DC8D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47552" behindDoc="0" locked="0" layoutInCell="1" allowOverlap="1" wp14:anchorId="02592786" wp14:editId="314DF88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26" name="Rechteck: abgerundete Ecken 293275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A545F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592786" id="Rechteck: abgerundete Ecken 293275226" o:spid="_x0000_s2473" style="position:absolute;left:0;text-align:left;margin-left:-2.85pt;margin-top:2.85pt;width:64.65pt;height:25.25pt;z-index:25384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Zb8S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6A545F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A9A80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3584D7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DA08AB2" w14:textId="52786B4A" w:rsidR="005721B8" w:rsidRPr="005D1B93" w:rsidRDefault="006E304E" w:rsidP="006E304E">
            <w:pPr>
              <w:pStyle w:val="BulletTabtext"/>
            </w:pPr>
            <w:r>
              <w:t>Fault message is displayed on control panel “Motion drive vertical preinsertion: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2F5BEE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54720" behindDoc="0" locked="0" layoutInCell="1" allowOverlap="1" wp14:anchorId="17450DE6" wp14:editId="4F32DE6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27" name="Rechteck: abgerundete Ecken 293275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7AA69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450DE6" id="Rechteck: abgerundete Ecken 293275227" o:spid="_x0000_s2474" style="position:absolute;left:0;text-align:left;margin-left:-2.85pt;margin-top:2.85pt;width:64.65pt;height:25.25pt;z-index:25385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pck9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D7AA69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7E7843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F9F843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59FCE87" w14:textId="5DB9364C" w:rsidR="005721B8" w:rsidRPr="005D1B93" w:rsidRDefault="006E304E" w:rsidP="00190981">
            <w:pPr>
              <w:pStyle w:val="BulletTabtext"/>
            </w:pPr>
            <w:r w:rsidRPr="006E30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EC2F2C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53696" behindDoc="0" locked="0" layoutInCell="1" allowOverlap="1" wp14:anchorId="6D8B4246" wp14:editId="127A795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28" name="Rechteck: abgerundete Ecken 293275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55EB1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8B4246" id="Rechteck: abgerundete Ecken 293275228" o:spid="_x0000_s2475" style="position:absolute;left:0;text-align:left;margin-left:-2.85pt;margin-top:2.85pt;width:64.65pt;height:25.25pt;z-index:2538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jtjM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555EB1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81C44B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4E6D26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6236D1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51648" behindDoc="0" locked="0" layoutInCell="1" allowOverlap="1" wp14:anchorId="3AF62A5C" wp14:editId="10C3E19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30" name="Rechteck: abgerundete Ecken 293275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68667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F62A5C" id="Rechteck: abgerundete Ecken 293275230" o:spid="_x0000_s2476" style="position:absolute;left:0;text-align:left;margin-left:-.45pt;margin-top:5.7pt;width:354.35pt;height:74.25pt;z-index:2538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QFb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Q0QFb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A68667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F8455D9" w14:textId="77777777" w:rsidR="005721B8" w:rsidRDefault="005721B8" w:rsidP="005721B8">
      <w:pPr>
        <w:pStyle w:val="Textkrper"/>
      </w:pPr>
    </w:p>
    <w:p w14:paraId="42DE6955" w14:textId="7D9E5D5F" w:rsidR="005721B8" w:rsidRDefault="005721B8" w:rsidP="005721B8">
      <w:pPr>
        <w:pStyle w:val="Textkrper"/>
      </w:pPr>
    </w:p>
    <w:p w14:paraId="3F70F574" w14:textId="49B3B97B" w:rsidR="006E304E" w:rsidRDefault="006E304E" w:rsidP="005721B8">
      <w:pPr>
        <w:pStyle w:val="Textkrper"/>
      </w:pPr>
    </w:p>
    <w:p w14:paraId="0EDF71E9" w14:textId="2D62563C" w:rsidR="006E304E" w:rsidRDefault="006E304E" w:rsidP="005721B8">
      <w:pPr>
        <w:pStyle w:val="Textkrper"/>
      </w:pPr>
    </w:p>
    <w:p w14:paraId="3092F737" w14:textId="359BCCBC" w:rsidR="006E304E" w:rsidRDefault="006E304E" w:rsidP="005721B8">
      <w:pPr>
        <w:pStyle w:val="Textkrper"/>
      </w:pPr>
    </w:p>
    <w:p w14:paraId="350A2762" w14:textId="45BC411E" w:rsidR="006E304E" w:rsidRDefault="006E304E" w:rsidP="005721B8">
      <w:pPr>
        <w:pStyle w:val="Textkrper"/>
      </w:pPr>
    </w:p>
    <w:p w14:paraId="621AE2B4" w14:textId="262DBED1" w:rsidR="006E304E" w:rsidRDefault="006E304E" w:rsidP="005721B8">
      <w:pPr>
        <w:pStyle w:val="Textkrper"/>
      </w:pPr>
    </w:p>
    <w:p w14:paraId="43FE0E79" w14:textId="179C5512" w:rsidR="006E304E" w:rsidRDefault="006E304E" w:rsidP="005721B8">
      <w:pPr>
        <w:pStyle w:val="Textkrper"/>
      </w:pPr>
    </w:p>
    <w:p w14:paraId="6378497C" w14:textId="23B08B81" w:rsidR="006E304E" w:rsidRDefault="006E304E" w:rsidP="005721B8">
      <w:pPr>
        <w:pStyle w:val="Textkrper"/>
      </w:pPr>
    </w:p>
    <w:p w14:paraId="46E4980C" w14:textId="7112BB0F" w:rsidR="006E304E" w:rsidRDefault="006E304E" w:rsidP="005721B8">
      <w:pPr>
        <w:pStyle w:val="Textkrper"/>
      </w:pPr>
    </w:p>
    <w:p w14:paraId="769F25A8" w14:textId="77777777" w:rsidR="005D1CF7" w:rsidRDefault="005D1CF7" w:rsidP="005721B8">
      <w:pPr>
        <w:pStyle w:val="Textkrper"/>
      </w:pPr>
    </w:p>
    <w:p w14:paraId="691B14CD" w14:textId="69277492" w:rsidR="006E304E" w:rsidRDefault="006E304E" w:rsidP="005721B8">
      <w:pPr>
        <w:pStyle w:val="Textkrper"/>
      </w:pPr>
    </w:p>
    <w:p w14:paraId="29AFFB47" w14:textId="24C26551" w:rsidR="006E304E" w:rsidRDefault="006E304E" w:rsidP="005721B8">
      <w:pPr>
        <w:pStyle w:val="Textkrper"/>
      </w:pPr>
    </w:p>
    <w:p w14:paraId="50B59DB4" w14:textId="124A9719" w:rsidR="006E304E" w:rsidRDefault="006E304E" w:rsidP="005721B8">
      <w:pPr>
        <w:pStyle w:val="Textkrper"/>
      </w:pPr>
    </w:p>
    <w:p w14:paraId="5293465D" w14:textId="4C3EA914" w:rsidR="006E304E" w:rsidRDefault="006E304E" w:rsidP="005721B8">
      <w:pPr>
        <w:pStyle w:val="Textkrper"/>
      </w:pPr>
    </w:p>
    <w:p w14:paraId="1AE93D82" w14:textId="63274DF8" w:rsidR="006E304E" w:rsidRDefault="006E304E" w:rsidP="005721B8">
      <w:pPr>
        <w:pStyle w:val="Textkrper"/>
      </w:pPr>
    </w:p>
    <w:p w14:paraId="75E70E3D" w14:textId="3C526660" w:rsidR="006E304E" w:rsidRDefault="006E304E" w:rsidP="005721B8">
      <w:pPr>
        <w:pStyle w:val="Textkrper"/>
      </w:pPr>
    </w:p>
    <w:p w14:paraId="19B143D2" w14:textId="77777777" w:rsidR="006E304E" w:rsidRDefault="006E304E" w:rsidP="005721B8">
      <w:pPr>
        <w:pStyle w:val="Textkrper"/>
      </w:pPr>
    </w:p>
    <w:p w14:paraId="697BB35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EF4ABC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99B620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90B749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7848F7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6288" behindDoc="0" locked="0" layoutInCell="1" allowOverlap="1" wp14:anchorId="45B23359" wp14:editId="6068C0D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31" name="Rechteck: abgerundete Ecken 293275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2F042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B23359" id="Rechteck: abgerundete Ecken 293275231" o:spid="_x0000_s2477" style="position:absolute;left:0;text-align:left;margin-left:.05pt;margin-top:2.85pt;width:64.65pt;height:25.25pt;z-index:2576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Y8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Pp51jy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622F042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3815E9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51698E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7312" behindDoc="0" locked="0" layoutInCell="1" allowOverlap="1" wp14:anchorId="2DBAB3FA" wp14:editId="6E97365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32" name="Rechteck: abgerundete Ecken 293275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BEEC6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BAB3FA" id="Rechteck: abgerundete Ecken 293275232" o:spid="_x0000_s2478" style="position:absolute;left:0;text-align:left;margin-left:.15pt;margin-top:2.6pt;width:282.85pt;height:25.25pt;z-index:2576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L5X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f4&#10;vl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0BEEC6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1A5499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B6F1E01" w14:textId="4636A9E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0DED9F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78336" behindDoc="0" locked="0" layoutInCell="1" allowOverlap="1" wp14:anchorId="3A0B999E" wp14:editId="6A11144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33" name="Rechteck: abgerundete Ecken 293275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7F6F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0B999E" id="Rechteck: abgerundete Ecken 293275233" o:spid="_x0000_s2479" style="position:absolute;left:0;text-align:left;margin-left:-.45pt;margin-top:19.85pt;width:354.35pt;height:25.25pt;z-index:2576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/FpU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77F6F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05D9F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D040A0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F00A965" w14:textId="7F95A4AF" w:rsidR="005721B8" w:rsidRDefault="006E304E" w:rsidP="002841C0">
      <w:pPr>
        <w:pStyle w:val="berschrift3nummeriert"/>
      </w:pPr>
      <w:bookmarkStart w:id="64" w:name="_Toc118817729"/>
      <w:r>
        <w:lastRenderedPageBreak/>
        <w:t>FLT 188: MOTION DRIVE INSERTION: FAULT</w:t>
      </w:r>
      <w:r>
        <w:br/>
        <w:t>FLT 191: MOTION DRIVE INSERTION + VARIABLE</w:t>
      </w:r>
      <w:bookmarkEnd w:id="64"/>
    </w:p>
    <w:p w14:paraId="176F6A2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DEC6A94" w14:textId="77777777" w:rsidTr="006E304E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2848013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AF288D" w14:textId="77777777" w:rsidR="005721B8" w:rsidRDefault="006E304E" w:rsidP="00190981">
            <w:pPr>
              <w:pStyle w:val="BulletTabtext"/>
            </w:pPr>
            <w:r w:rsidRPr="006E304E">
              <w:t>Test whether correct fault message is displayed on control panel</w:t>
            </w:r>
          </w:p>
          <w:p w14:paraId="6D631A14" w14:textId="7A503286" w:rsidR="006E304E" w:rsidRDefault="006E304E" w:rsidP="006E304E">
            <w:pPr>
              <w:pStyle w:val="Abstandshalter"/>
            </w:pPr>
          </w:p>
        </w:tc>
      </w:tr>
      <w:tr w:rsidR="005721B8" w14:paraId="3932CA2E" w14:textId="77777777" w:rsidTr="00190981">
        <w:trPr>
          <w:trHeight w:val="170"/>
        </w:trPr>
        <w:tc>
          <w:tcPr>
            <w:tcW w:w="2154" w:type="dxa"/>
          </w:tcPr>
          <w:p w14:paraId="41C1663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37C0E0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464D1B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C8323E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05ED1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D49397A" w14:textId="77777777" w:rsidTr="006E304E">
        <w:trPr>
          <w:trHeight w:val="544"/>
        </w:trPr>
        <w:tc>
          <w:tcPr>
            <w:tcW w:w="2154" w:type="dxa"/>
            <w:shd w:val="clear" w:color="auto" w:fill="F2F2F2" w:themeFill="background1" w:themeFillShade="F2"/>
          </w:tcPr>
          <w:p w14:paraId="40ED744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DA082FE" w14:textId="77777777" w:rsidR="005721B8" w:rsidRDefault="006E304E" w:rsidP="006E304E">
            <w:pPr>
              <w:pStyle w:val="BulletTabtext"/>
            </w:pPr>
            <w:r w:rsidRPr="006E304E">
              <w:t xml:space="preserve">Machine is ready in automatic mode </w:t>
            </w:r>
          </w:p>
          <w:p w14:paraId="5B50FEBB" w14:textId="3D194608" w:rsidR="006E304E" w:rsidRDefault="006E304E" w:rsidP="006E304E">
            <w:pPr>
              <w:pStyle w:val="Abstandshalter"/>
            </w:pPr>
          </w:p>
        </w:tc>
      </w:tr>
      <w:tr w:rsidR="005721B8" w14:paraId="79B3076C" w14:textId="77777777" w:rsidTr="006E304E">
        <w:trPr>
          <w:trHeight w:val="410"/>
        </w:trPr>
        <w:tc>
          <w:tcPr>
            <w:tcW w:w="2154" w:type="dxa"/>
            <w:shd w:val="clear" w:color="auto" w:fill="F2F2F2" w:themeFill="background1" w:themeFillShade="F2"/>
          </w:tcPr>
          <w:p w14:paraId="0D2EEC9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6CE9BCC" w14:textId="77777777" w:rsidR="005721B8" w:rsidRDefault="006E304E" w:rsidP="006E304E">
            <w:pPr>
              <w:pStyle w:val="BulletTabtext"/>
            </w:pPr>
            <w:r w:rsidRPr="006E304E">
              <w:t xml:space="preserve">Disconnect pin 5 from plug X1 at motor control unit “40A2“ </w:t>
            </w:r>
          </w:p>
          <w:p w14:paraId="00D80135" w14:textId="36996BF0" w:rsidR="006E304E" w:rsidRPr="0008089A" w:rsidRDefault="006E304E" w:rsidP="006E304E">
            <w:pPr>
              <w:pStyle w:val="Abstandshalter"/>
            </w:pPr>
          </w:p>
        </w:tc>
      </w:tr>
      <w:tr w:rsidR="005721B8" w14:paraId="1FB7FF3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430AAC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8754AE4" w14:textId="77777777" w:rsidR="00785058" w:rsidRDefault="00785058" w:rsidP="00785058">
            <w:pPr>
              <w:pStyle w:val="BulletTabtext"/>
            </w:pPr>
            <w:r>
              <w:t>Fault message is displayed on control panel “Motion drive insertion: fault“</w:t>
            </w:r>
          </w:p>
          <w:p w14:paraId="4B3AD560" w14:textId="215EBEE0" w:rsidR="00785058" w:rsidRDefault="00785058" w:rsidP="00785058">
            <w:pPr>
              <w:pStyle w:val="BulletTabtext"/>
            </w:pPr>
            <w:r>
              <w:t>Fault message is displayed on control panel “Motion drive insertion: 127: excess temperature motor warning“</w:t>
            </w:r>
          </w:p>
          <w:p w14:paraId="505F9467" w14:textId="77777777" w:rsidR="005721B8" w:rsidRDefault="00785058" w:rsidP="00785058">
            <w:pPr>
              <w:pStyle w:val="BulletTabtext"/>
            </w:pPr>
            <w:r>
              <w:t xml:space="preserve">Machine cannot be started as long as fault is active </w:t>
            </w:r>
          </w:p>
          <w:p w14:paraId="6C269892" w14:textId="211F7F33" w:rsidR="00785058" w:rsidRDefault="00785058" w:rsidP="00785058">
            <w:pPr>
              <w:pStyle w:val="Abstandshalter"/>
            </w:pPr>
          </w:p>
        </w:tc>
      </w:tr>
      <w:tr w:rsidR="005721B8" w14:paraId="328AAF0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0C7BE1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F97E5D9" w14:textId="77777777" w:rsidR="00785058" w:rsidRDefault="00785058" w:rsidP="00785058">
            <w:pPr>
              <w:pStyle w:val="BulletTabtext"/>
            </w:pPr>
            <w:r>
              <w:t>The variable contains further information about motion drive.</w:t>
            </w:r>
          </w:p>
          <w:p w14:paraId="0EECFBB4" w14:textId="77777777" w:rsidR="005721B8" w:rsidRDefault="00785058" w:rsidP="00785058">
            <w:pPr>
              <w:pStyle w:val="BulletTabtext"/>
            </w:pPr>
            <w:r>
              <w:t xml:space="preserve">In combination with this fault the variable “127: excess temperature motor warning“ is displayed on control panel. In combination with other faults the variable can be different. </w:t>
            </w:r>
          </w:p>
          <w:p w14:paraId="0627739B" w14:textId="692D6E4A" w:rsidR="00785058" w:rsidRDefault="00785058" w:rsidP="00785058">
            <w:pPr>
              <w:pStyle w:val="Abstandshalter"/>
            </w:pPr>
          </w:p>
        </w:tc>
      </w:tr>
      <w:tr w:rsidR="005721B8" w14:paraId="2F59C13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BAFC2F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6630003" w14:textId="77777777" w:rsidR="00785058" w:rsidRDefault="00785058" w:rsidP="00785058">
            <w:pPr>
              <w:pStyle w:val="BulletTabtext"/>
            </w:pPr>
            <w:r>
              <w:t>Reconnect temperature sensor</w:t>
            </w:r>
          </w:p>
          <w:p w14:paraId="6377A7FF" w14:textId="77777777" w:rsidR="005721B8" w:rsidRDefault="00785058" w:rsidP="00785058">
            <w:pPr>
              <w:pStyle w:val="BulletTabtext"/>
            </w:pPr>
            <w:r>
              <w:t xml:space="preserve">Press “Reset” </w:t>
            </w:r>
          </w:p>
          <w:p w14:paraId="0482F766" w14:textId="46E893B7" w:rsidR="00785058" w:rsidRDefault="00785058" w:rsidP="00785058">
            <w:pPr>
              <w:pStyle w:val="Abstandshalter"/>
            </w:pPr>
          </w:p>
        </w:tc>
      </w:tr>
    </w:tbl>
    <w:p w14:paraId="21557D66" w14:textId="77777777" w:rsidR="005721B8" w:rsidRDefault="005721B8" w:rsidP="005721B8">
      <w:pPr>
        <w:pStyle w:val="Abstandshalter"/>
      </w:pPr>
    </w:p>
    <w:p w14:paraId="445A8350" w14:textId="77777777" w:rsidR="00785058" w:rsidRDefault="0078505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82A74D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7B86A8C" w14:textId="02C7C198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8DC7B6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77635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4829B4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FD1487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AD556A4" w14:textId="693D6703" w:rsidR="005721B8" w:rsidRDefault="00785058" w:rsidP="00785058">
            <w:pPr>
              <w:pStyle w:val="BulletTabtext"/>
            </w:pPr>
            <w:r>
              <w:t>Fault message is displayed on control panel “Motion drive insertion: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7569BCF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55744" behindDoc="0" locked="0" layoutInCell="1" allowOverlap="1" wp14:anchorId="2C446F8B" wp14:editId="5877E95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34" name="Rechteck: abgerundete Ecken 293275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F2C88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446F8B" id="Rechteck: abgerundete Ecken 293275234" o:spid="_x0000_s2480" style="position:absolute;left:0;text-align:left;margin-left:-2.85pt;margin-top:2.85pt;width:64.65pt;height:25.25pt;z-index:25385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QpMS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EF2C88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38BCD0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18BED4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01B7C37" w14:textId="70CB4FB2" w:rsidR="005721B8" w:rsidRPr="005D1B93" w:rsidRDefault="00785058" w:rsidP="00785058">
            <w:pPr>
              <w:pStyle w:val="BulletTabtext"/>
            </w:pPr>
            <w:r>
              <w:t>Fault message is displayed on control panel “Motion drive insertion: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9790A4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62912" behindDoc="0" locked="0" layoutInCell="1" allowOverlap="1" wp14:anchorId="0B403B4D" wp14:editId="3A2FBA6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35" name="Rechteck: abgerundete Ecken 293275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039DB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403B4D" id="Rechteck: abgerundete Ecken 293275235" o:spid="_x0000_s2481" style="position:absolute;left:0;text-align:left;margin-left:-2.85pt;margin-top:2.85pt;width:64.65pt;height:25.25pt;z-index:25386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hvZf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3039DB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C915E4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546B86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51E10BB" w14:textId="6E68E991" w:rsidR="005721B8" w:rsidRPr="005D1B93" w:rsidRDefault="00785058" w:rsidP="00190981">
            <w:pPr>
              <w:pStyle w:val="BulletTabtext"/>
            </w:pPr>
            <w:r w:rsidRPr="00785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D74955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61888" behindDoc="0" locked="0" layoutInCell="1" allowOverlap="1" wp14:anchorId="540E3165" wp14:editId="3F89C9D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36" name="Rechteck: abgerundete Ecken 293275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C631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0E3165" id="Rechteck: abgerundete Ecken 293275236" o:spid="_x0000_s2482" style="position:absolute;left:0;text-align:left;margin-left:-2.85pt;margin-top:2.85pt;width:64.65pt;height:25.25pt;z-index:25386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douh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CC631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679815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D4A1C0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F2340C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59840" behindDoc="0" locked="0" layoutInCell="1" allowOverlap="1" wp14:anchorId="4199AC11" wp14:editId="3F6AEC3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38" name="Rechteck: abgerundete Ecken 293275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5D71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99AC11" id="Rechteck: abgerundete Ecken 293275238" o:spid="_x0000_s2483" style="position:absolute;left:0;text-align:left;margin-left:-.45pt;margin-top:5.7pt;width:354.35pt;height:74.25pt;z-index:2538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t3I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Gwt3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95D71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E62C4AF" w14:textId="77777777" w:rsidR="005721B8" w:rsidRDefault="005721B8" w:rsidP="005721B8">
      <w:pPr>
        <w:pStyle w:val="Textkrper"/>
      </w:pPr>
    </w:p>
    <w:p w14:paraId="2E20599F" w14:textId="434ED7D2" w:rsidR="005721B8" w:rsidRDefault="005721B8" w:rsidP="005721B8">
      <w:pPr>
        <w:pStyle w:val="Textkrper"/>
      </w:pPr>
    </w:p>
    <w:p w14:paraId="42BA645D" w14:textId="704E7479" w:rsidR="00785058" w:rsidRDefault="00785058" w:rsidP="005721B8">
      <w:pPr>
        <w:pStyle w:val="Textkrper"/>
      </w:pPr>
    </w:p>
    <w:p w14:paraId="0CD73441" w14:textId="5FF2CFF2" w:rsidR="00785058" w:rsidRDefault="00785058" w:rsidP="005721B8">
      <w:pPr>
        <w:pStyle w:val="Textkrper"/>
      </w:pPr>
    </w:p>
    <w:p w14:paraId="01205301" w14:textId="15BE2DD8" w:rsidR="00785058" w:rsidRDefault="00785058" w:rsidP="005721B8">
      <w:pPr>
        <w:pStyle w:val="Textkrper"/>
      </w:pPr>
    </w:p>
    <w:p w14:paraId="3BF17463" w14:textId="1C974128" w:rsidR="00785058" w:rsidRDefault="00785058" w:rsidP="005721B8">
      <w:pPr>
        <w:pStyle w:val="Textkrper"/>
      </w:pPr>
    </w:p>
    <w:p w14:paraId="71AB53E0" w14:textId="3C6175B6" w:rsidR="00785058" w:rsidRDefault="00785058" w:rsidP="005721B8">
      <w:pPr>
        <w:pStyle w:val="Textkrper"/>
      </w:pPr>
    </w:p>
    <w:p w14:paraId="01ED96B2" w14:textId="25BFC423" w:rsidR="00785058" w:rsidRDefault="00785058" w:rsidP="005721B8">
      <w:pPr>
        <w:pStyle w:val="Textkrper"/>
      </w:pPr>
    </w:p>
    <w:p w14:paraId="48D438EC" w14:textId="106984E7" w:rsidR="00785058" w:rsidRDefault="00785058" w:rsidP="005721B8">
      <w:pPr>
        <w:pStyle w:val="Textkrper"/>
      </w:pPr>
    </w:p>
    <w:p w14:paraId="3B1C41A6" w14:textId="28484243" w:rsidR="00785058" w:rsidRDefault="00785058" w:rsidP="005721B8">
      <w:pPr>
        <w:pStyle w:val="Textkrper"/>
      </w:pPr>
    </w:p>
    <w:p w14:paraId="7722C214" w14:textId="7A842C0C" w:rsidR="00785058" w:rsidRDefault="00785058" w:rsidP="005721B8">
      <w:pPr>
        <w:pStyle w:val="Textkrper"/>
      </w:pPr>
    </w:p>
    <w:p w14:paraId="3B9AC6FD" w14:textId="43FB910E" w:rsidR="00785058" w:rsidRDefault="00785058" w:rsidP="005721B8">
      <w:pPr>
        <w:pStyle w:val="Textkrper"/>
      </w:pPr>
    </w:p>
    <w:p w14:paraId="3F2ACE84" w14:textId="1DE281F2" w:rsidR="00785058" w:rsidRDefault="00785058" w:rsidP="005721B8">
      <w:pPr>
        <w:pStyle w:val="Textkrper"/>
      </w:pPr>
    </w:p>
    <w:p w14:paraId="159FD84A" w14:textId="0D11F746" w:rsidR="005D1CF7" w:rsidRDefault="005D1CF7" w:rsidP="005721B8">
      <w:pPr>
        <w:pStyle w:val="Textkrper"/>
      </w:pPr>
    </w:p>
    <w:p w14:paraId="0547FA5F" w14:textId="77777777" w:rsidR="005D1CF7" w:rsidRDefault="005D1CF7" w:rsidP="005721B8">
      <w:pPr>
        <w:pStyle w:val="Textkrper"/>
      </w:pPr>
    </w:p>
    <w:p w14:paraId="647C9AEB" w14:textId="783708F1" w:rsidR="00785058" w:rsidRDefault="00785058" w:rsidP="005721B8">
      <w:pPr>
        <w:pStyle w:val="Textkrper"/>
      </w:pPr>
    </w:p>
    <w:p w14:paraId="725F04DA" w14:textId="61DA7A17" w:rsidR="00785058" w:rsidRDefault="00785058" w:rsidP="005721B8">
      <w:pPr>
        <w:pStyle w:val="Textkrper"/>
      </w:pPr>
    </w:p>
    <w:p w14:paraId="158AB952" w14:textId="597B4C77" w:rsidR="00785058" w:rsidRDefault="00785058" w:rsidP="005721B8">
      <w:pPr>
        <w:pStyle w:val="Textkrper"/>
      </w:pPr>
    </w:p>
    <w:p w14:paraId="6A3148D2" w14:textId="77777777" w:rsidR="00785058" w:rsidRDefault="00785058" w:rsidP="005721B8">
      <w:pPr>
        <w:pStyle w:val="Textkrper"/>
      </w:pPr>
    </w:p>
    <w:p w14:paraId="2A1AFFE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DAA63B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8D8244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6F465B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8EF514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0384" behindDoc="0" locked="0" layoutInCell="1" allowOverlap="1" wp14:anchorId="03F4738A" wp14:editId="5401372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39" name="Rechteck: abgerundete Ecken 293275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D811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F4738A" id="Rechteck: abgerundete Ecken 293275239" o:spid="_x0000_s2484" style="position:absolute;left:0;text-align:left;margin-left:.05pt;margin-top:2.85pt;width:64.65pt;height:25.25pt;z-index:2576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CTAJ/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70D811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00F1B2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E910CF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1408" behindDoc="0" locked="0" layoutInCell="1" allowOverlap="1" wp14:anchorId="4DAD6141" wp14:editId="0F78DA2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40" name="Rechteck: abgerundete Ecken 293275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2AA2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AD6141" id="Rechteck: abgerundete Ecken 293275240" o:spid="_x0000_s2485" style="position:absolute;left:0;text-align:left;margin-left:.15pt;margin-top:2.6pt;width:282.85pt;height:25.25pt;z-index:2576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8Z&#10;j83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C2AA2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F474FD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CC0A673" w14:textId="1D34487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5BE2F2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2432" behindDoc="0" locked="0" layoutInCell="1" allowOverlap="1" wp14:anchorId="2A55ADFC" wp14:editId="34006FA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41" name="Rechteck: abgerundete Ecken 293275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AD44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55ADFC" id="Rechteck: abgerundete Ecken 293275241" o:spid="_x0000_s2486" style="position:absolute;left:0;text-align:left;margin-left:-.45pt;margin-top:19.85pt;width:354.35pt;height:25.25pt;z-index:2576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1Oe33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AAD44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C24509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9D1ADA9" w14:textId="72D1B096" w:rsidR="005721B8" w:rsidRDefault="00785058" w:rsidP="002841C0">
      <w:pPr>
        <w:pStyle w:val="berschrift3nummeriert"/>
      </w:pPr>
      <w:bookmarkStart w:id="65" w:name="_Toc118817730"/>
      <w:r>
        <w:lastRenderedPageBreak/>
        <w:t>FLT 196: MOTION DRIVE MAIN DRIVE: FAULT</w:t>
      </w:r>
      <w:r>
        <w:br/>
        <w:t>FLT 198: MOTION DRIVE MAIN DRIVE + VARIABLE</w:t>
      </w:r>
      <w:bookmarkEnd w:id="65"/>
    </w:p>
    <w:p w14:paraId="5C0006C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1966C31" w14:textId="77777777" w:rsidTr="00785058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08101C9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DFCEF32" w14:textId="77777777" w:rsidR="005721B8" w:rsidRDefault="00785058" w:rsidP="00190981">
            <w:pPr>
              <w:pStyle w:val="BulletTabtext"/>
            </w:pPr>
            <w:r w:rsidRPr="00785058">
              <w:t>Test whether correct fault message is displayed on control panel</w:t>
            </w:r>
          </w:p>
          <w:p w14:paraId="6D24A337" w14:textId="7EB201D3" w:rsidR="00785058" w:rsidRDefault="00785058" w:rsidP="00785058">
            <w:pPr>
              <w:pStyle w:val="Abstandshalter"/>
            </w:pPr>
          </w:p>
        </w:tc>
      </w:tr>
      <w:tr w:rsidR="005721B8" w14:paraId="05E80F3B" w14:textId="77777777" w:rsidTr="00190981">
        <w:trPr>
          <w:trHeight w:val="170"/>
        </w:trPr>
        <w:tc>
          <w:tcPr>
            <w:tcW w:w="2154" w:type="dxa"/>
          </w:tcPr>
          <w:p w14:paraId="72C16D5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18C7EC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72388C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29CFEB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BE54F6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08C8A1F" w14:textId="77777777" w:rsidTr="00785058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4D4CCF2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0B4D761" w14:textId="77777777" w:rsidR="005721B8" w:rsidRDefault="00785058" w:rsidP="00785058">
            <w:pPr>
              <w:pStyle w:val="BulletTabtext"/>
            </w:pPr>
            <w:r w:rsidRPr="00785058">
              <w:t xml:space="preserve">Machine is ready in automatic mode </w:t>
            </w:r>
          </w:p>
          <w:p w14:paraId="354E1BC8" w14:textId="7F267073" w:rsidR="00785058" w:rsidRDefault="00785058" w:rsidP="00785058">
            <w:pPr>
              <w:pStyle w:val="Abstandshalter"/>
            </w:pPr>
          </w:p>
        </w:tc>
      </w:tr>
      <w:tr w:rsidR="005721B8" w14:paraId="3D58950E" w14:textId="77777777" w:rsidTr="00785058">
        <w:trPr>
          <w:trHeight w:val="268"/>
        </w:trPr>
        <w:tc>
          <w:tcPr>
            <w:tcW w:w="2154" w:type="dxa"/>
            <w:shd w:val="clear" w:color="auto" w:fill="F2F2F2" w:themeFill="background1" w:themeFillShade="F2"/>
          </w:tcPr>
          <w:p w14:paraId="7A9B7F2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B10AE6D" w14:textId="77777777" w:rsidR="005721B8" w:rsidRDefault="00785058" w:rsidP="00785058">
            <w:pPr>
              <w:pStyle w:val="BulletTabtext"/>
            </w:pPr>
            <w:r w:rsidRPr="00785058">
              <w:t xml:space="preserve">Disconnect pin 5 from plug X1 at motor control unit “1A1“ </w:t>
            </w:r>
          </w:p>
          <w:p w14:paraId="29C31DBD" w14:textId="77AE76CE" w:rsidR="00785058" w:rsidRPr="0008089A" w:rsidRDefault="00785058" w:rsidP="00785058">
            <w:pPr>
              <w:pStyle w:val="Abstandshalter"/>
            </w:pPr>
          </w:p>
        </w:tc>
      </w:tr>
      <w:tr w:rsidR="005721B8" w14:paraId="35CED20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5B192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60A9F70" w14:textId="77777777" w:rsidR="00785058" w:rsidRDefault="00785058" w:rsidP="00785058">
            <w:pPr>
              <w:pStyle w:val="BulletTabtext"/>
            </w:pPr>
            <w:r>
              <w:t>Fault message is displayed on control panel “Motion drive main drive: fault“</w:t>
            </w:r>
          </w:p>
          <w:p w14:paraId="7417A1C7" w14:textId="3ADE180F" w:rsidR="00785058" w:rsidRDefault="00785058" w:rsidP="00785058">
            <w:pPr>
              <w:pStyle w:val="BulletTabtext"/>
            </w:pPr>
            <w:r>
              <w:t>Fault message is displayed on control panel “Motion drive main drive: 127: excess temperature motor warning“</w:t>
            </w:r>
          </w:p>
          <w:p w14:paraId="1F09943A" w14:textId="77777777" w:rsidR="005721B8" w:rsidRDefault="00785058" w:rsidP="00785058">
            <w:pPr>
              <w:pStyle w:val="BulletTabtext"/>
            </w:pPr>
            <w:r>
              <w:t xml:space="preserve">Machine cannot be started as long as fault is active </w:t>
            </w:r>
          </w:p>
          <w:p w14:paraId="20BAB56D" w14:textId="231606A4" w:rsidR="00785058" w:rsidRDefault="00785058" w:rsidP="00785058">
            <w:pPr>
              <w:pStyle w:val="Abstandshalter"/>
            </w:pPr>
          </w:p>
        </w:tc>
      </w:tr>
      <w:tr w:rsidR="005721B8" w14:paraId="13EE1A5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A5BBED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28D84AA" w14:textId="77777777" w:rsidR="00785058" w:rsidRDefault="00785058" w:rsidP="00785058">
            <w:pPr>
              <w:pStyle w:val="BulletTabtext"/>
            </w:pPr>
            <w:r>
              <w:t>The variable contains further information about motion drive.</w:t>
            </w:r>
          </w:p>
          <w:p w14:paraId="0B9B4547" w14:textId="77777777" w:rsidR="005721B8" w:rsidRDefault="00785058" w:rsidP="00785058">
            <w:pPr>
              <w:pStyle w:val="BulletTabtext"/>
            </w:pPr>
            <w:r>
              <w:t xml:space="preserve">In combination with this fault the variable “127: excess temperature motor warning“ is displayed on control panel. In combination with other faults the variable can be different. </w:t>
            </w:r>
          </w:p>
          <w:p w14:paraId="40583B77" w14:textId="78666771" w:rsidR="00785058" w:rsidRDefault="00785058" w:rsidP="00785058">
            <w:pPr>
              <w:pStyle w:val="Abstandshalter"/>
            </w:pPr>
          </w:p>
        </w:tc>
      </w:tr>
      <w:tr w:rsidR="005721B8" w14:paraId="5EBD58F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066466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BEEB81B" w14:textId="77777777" w:rsidR="00785058" w:rsidRDefault="00785058" w:rsidP="00785058">
            <w:pPr>
              <w:pStyle w:val="BulletTabtext"/>
            </w:pPr>
            <w:r>
              <w:t>Reconnect temperature sensor</w:t>
            </w:r>
          </w:p>
          <w:p w14:paraId="6019976F" w14:textId="77777777" w:rsidR="00785058" w:rsidRDefault="00785058" w:rsidP="00785058">
            <w:pPr>
              <w:pStyle w:val="BulletTabtext"/>
            </w:pPr>
            <w:r>
              <w:t>Press “Reset”</w:t>
            </w:r>
          </w:p>
          <w:p w14:paraId="34D80826" w14:textId="77777777" w:rsidR="005721B8" w:rsidRDefault="005721B8" w:rsidP="00785058">
            <w:pPr>
              <w:pStyle w:val="Abstandshalter"/>
            </w:pPr>
          </w:p>
        </w:tc>
      </w:tr>
    </w:tbl>
    <w:p w14:paraId="210B00A8" w14:textId="77777777" w:rsidR="005721B8" w:rsidRDefault="005721B8" w:rsidP="005721B8">
      <w:pPr>
        <w:pStyle w:val="Abstandshalter"/>
      </w:pPr>
    </w:p>
    <w:p w14:paraId="171FB476" w14:textId="77777777" w:rsidR="00785058" w:rsidRDefault="0078505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49E261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E24E959" w14:textId="513270D6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918DDA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9FB9C0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0786B1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2272C5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3DE1C50" w14:textId="11493936" w:rsidR="005721B8" w:rsidRDefault="00785058" w:rsidP="00785058">
            <w:pPr>
              <w:pStyle w:val="BulletTabtext"/>
            </w:pPr>
            <w:r>
              <w:t>Fault message is displayed on control panel “Motion drive main drive: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2AF127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63936" behindDoc="0" locked="0" layoutInCell="1" allowOverlap="1" wp14:anchorId="0FC7D147" wp14:editId="7FB45D7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42" name="Rechteck: abgerundete Ecken 293275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2E24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C7D147" id="Rechteck: abgerundete Ecken 293275242" o:spid="_x0000_s2487" style="position:absolute;left:0;text-align:left;margin-left:-2.85pt;margin-top:2.85pt;width:64.65pt;height:25.25pt;z-index:25386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1J/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knUn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42E24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64FDB0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6B0723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A19CE24" w14:textId="0E065368" w:rsidR="005721B8" w:rsidRPr="005D1B93" w:rsidRDefault="00785058" w:rsidP="00785058">
            <w:pPr>
              <w:pStyle w:val="BulletTabtext"/>
            </w:pPr>
            <w:r>
              <w:t>Fault message is displayed on control panel “Motion drive main drive: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B06289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71104" behindDoc="0" locked="0" layoutInCell="1" allowOverlap="1" wp14:anchorId="4571B149" wp14:editId="35AB137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43" name="Rechteck: abgerundete Ecken 293275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30EC8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71B149" id="Rechteck: abgerundete Ecken 293275243" o:spid="_x0000_s2488" style="position:absolute;left:0;text-align:left;margin-left:-2.85pt;margin-top:2.85pt;width:64.65pt;height:25.25pt;z-index:25387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dg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pPMZ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rmp6k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ii52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930EC8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59F15D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0939CB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9F14479" w14:textId="26C9B89C" w:rsidR="005721B8" w:rsidRPr="005D1B93" w:rsidRDefault="00785058" w:rsidP="00190981">
            <w:pPr>
              <w:pStyle w:val="BulletTabtext"/>
            </w:pPr>
            <w:r w:rsidRPr="00785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7DC9DD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70080" behindDoc="0" locked="0" layoutInCell="1" allowOverlap="1" wp14:anchorId="7F167CD1" wp14:editId="1CBF4DC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44" name="Rechteck: abgerundete Ecken 293275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EF1C5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167CD1" id="Rechteck: abgerundete Ecken 293275244" o:spid="_x0000_s2489" style="position:absolute;left:0;text-align:left;margin-left:-2.85pt;margin-top:2.85pt;width:64.65pt;height:25.25pt;z-index:25387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k7io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4EF1C5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1C89C6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430467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B0C4BE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68032" behindDoc="0" locked="0" layoutInCell="1" allowOverlap="1" wp14:anchorId="27F0F7EF" wp14:editId="6264586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46" name="Rechteck: abgerundete Ecken 293275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25F0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F0F7EF" id="Rechteck: abgerundete Ecken 293275246" o:spid="_x0000_s2490" style="position:absolute;left:0;text-align:left;margin-left:-.45pt;margin-top:5.7pt;width:354.35pt;height:74.25pt;z-index:25386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UEqr&#10;k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F25F0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8242FAC" w14:textId="77777777" w:rsidR="005721B8" w:rsidRDefault="005721B8" w:rsidP="005721B8">
      <w:pPr>
        <w:pStyle w:val="Textkrper"/>
      </w:pPr>
    </w:p>
    <w:p w14:paraId="2F45ABAF" w14:textId="338352DE" w:rsidR="005721B8" w:rsidRDefault="005721B8" w:rsidP="005721B8">
      <w:pPr>
        <w:pStyle w:val="Textkrper"/>
      </w:pPr>
    </w:p>
    <w:p w14:paraId="500ED54E" w14:textId="54F70143" w:rsidR="00785058" w:rsidRDefault="00785058" w:rsidP="005721B8">
      <w:pPr>
        <w:pStyle w:val="Textkrper"/>
      </w:pPr>
    </w:p>
    <w:p w14:paraId="22F84886" w14:textId="17418AC3" w:rsidR="00785058" w:rsidRDefault="00785058" w:rsidP="005721B8">
      <w:pPr>
        <w:pStyle w:val="Textkrper"/>
      </w:pPr>
    </w:p>
    <w:p w14:paraId="7AB7A46C" w14:textId="01D26968" w:rsidR="00785058" w:rsidRDefault="00785058" w:rsidP="005721B8">
      <w:pPr>
        <w:pStyle w:val="Textkrper"/>
      </w:pPr>
    </w:p>
    <w:p w14:paraId="11A6BB24" w14:textId="77777777" w:rsidR="005D1CF7" w:rsidRDefault="005D1CF7" w:rsidP="005721B8">
      <w:pPr>
        <w:pStyle w:val="Textkrper"/>
      </w:pPr>
    </w:p>
    <w:p w14:paraId="08CD1C57" w14:textId="34A260ED" w:rsidR="00785058" w:rsidRDefault="00785058" w:rsidP="005721B8">
      <w:pPr>
        <w:pStyle w:val="Textkrper"/>
      </w:pPr>
    </w:p>
    <w:p w14:paraId="546D4581" w14:textId="76DD9CD8" w:rsidR="00785058" w:rsidRDefault="00785058" w:rsidP="005721B8">
      <w:pPr>
        <w:pStyle w:val="Textkrper"/>
      </w:pPr>
    </w:p>
    <w:p w14:paraId="2ED7050E" w14:textId="0ADBA7AB" w:rsidR="00785058" w:rsidRDefault="00785058" w:rsidP="005721B8">
      <w:pPr>
        <w:pStyle w:val="Textkrper"/>
      </w:pPr>
    </w:p>
    <w:p w14:paraId="27BBF0E3" w14:textId="61C847B2" w:rsidR="00785058" w:rsidRDefault="00785058" w:rsidP="005721B8">
      <w:pPr>
        <w:pStyle w:val="Textkrper"/>
      </w:pPr>
    </w:p>
    <w:p w14:paraId="5B736D3A" w14:textId="7A8790D8" w:rsidR="00785058" w:rsidRDefault="00785058" w:rsidP="005721B8">
      <w:pPr>
        <w:pStyle w:val="Textkrper"/>
      </w:pPr>
    </w:p>
    <w:p w14:paraId="3DCC9E90" w14:textId="52D7523D" w:rsidR="00785058" w:rsidRDefault="00785058" w:rsidP="005721B8">
      <w:pPr>
        <w:pStyle w:val="Textkrper"/>
      </w:pPr>
    </w:p>
    <w:p w14:paraId="297AD749" w14:textId="78A2CA7B" w:rsidR="00785058" w:rsidRDefault="00785058" w:rsidP="005721B8">
      <w:pPr>
        <w:pStyle w:val="Textkrper"/>
      </w:pPr>
    </w:p>
    <w:p w14:paraId="183EDBC1" w14:textId="3E93EDE5" w:rsidR="00785058" w:rsidRDefault="00785058" w:rsidP="005721B8">
      <w:pPr>
        <w:pStyle w:val="Textkrper"/>
      </w:pPr>
    </w:p>
    <w:p w14:paraId="4C1A2E27" w14:textId="20EEF9EA" w:rsidR="00785058" w:rsidRDefault="00785058" w:rsidP="005721B8">
      <w:pPr>
        <w:pStyle w:val="Textkrper"/>
      </w:pPr>
    </w:p>
    <w:p w14:paraId="0AF64853" w14:textId="2E31F9A7" w:rsidR="00785058" w:rsidRDefault="00785058" w:rsidP="005721B8">
      <w:pPr>
        <w:pStyle w:val="Textkrper"/>
      </w:pPr>
    </w:p>
    <w:p w14:paraId="4E435582" w14:textId="06293E02" w:rsidR="00785058" w:rsidRDefault="00785058" w:rsidP="005721B8">
      <w:pPr>
        <w:pStyle w:val="Textkrper"/>
      </w:pPr>
    </w:p>
    <w:p w14:paraId="773C83CD" w14:textId="77777777" w:rsidR="00785058" w:rsidRDefault="00785058" w:rsidP="005721B8">
      <w:pPr>
        <w:pStyle w:val="Textkrper"/>
      </w:pPr>
    </w:p>
    <w:p w14:paraId="1ED8160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93F9A2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2D16F3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7A39F8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B2C4AD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4480" behindDoc="0" locked="0" layoutInCell="1" allowOverlap="1" wp14:anchorId="3EA03352" wp14:editId="22DDAAB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47" name="Rechteck: abgerundete Ecken 293275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7D5C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A03352" id="Rechteck: abgerundete Ecken 293275247" o:spid="_x0000_s2491" style="position:absolute;left:0;text-align:left;margin-left:.05pt;margin-top:2.85pt;width:64.65pt;height:25.25pt;z-index:25768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3mvw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kRV95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7D7D5C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D3F446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F2F6B9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5504" behindDoc="0" locked="0" layoutInCell="1" allowOverlap="1" wp14:anchorId="2CEA9408" wp14:editId="3E3DCC2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48" name="Rechteck: abgerundete Ecken 293275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46F1C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EA9408" id="Rechteck: abgerundete Ecken 293275248" o:spid="_x0000_s2492" style="position:absolute;left:0;text-align:left;margin-left:.15pt;margin-top:2.6pt;width:282.85pt;height:25.25pt;z-index:25768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XBawQ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DrJ&#10;cF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D46F1C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3657A5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808E41E" w14:textId="25B349A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8241D9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6528" behindDoc="0" locked="0" layoutInCell="1" allowOverlap="1" wp14:anchorId="63CEA8F2" wp14:editId="0A343A8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49" name="Rechteck: abgerundete Ecken 293275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B67D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CEA8F2" id="Rechteck: abgerundete Ecken 293275249" o:spid="_x0000_s2493" style="position:absolute;left:0;text-align:left;margin-left:-.45pt;margin-top:19.85pt;width:354.35pt;height:25.25pt;z-index:25768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L0a0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5B67D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C907A7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C7F209D" w14:textId="4DAA31E2" w:rsidR="005721B8" w:rsidRDefault="00785058" w:rsidP="002841C0">
      <w:pPr>
        <w:pStyle w:val="berschrift3nummeriert"/>
      </w:pPr>
      <w:bookmarkStart w:id="66" w:name="_Toc118817731"/>
      <w:r w:rsidRPr="00785058">
        <w:lastRenderedPageBreak/>
        <w:t>FLT 200: MACHINE: JAM AT DISCHARGE</w:t>
      </w:r>
      <w:bookmarkEnd w:id="66"/>
    </w:p>
    <w:p w14:paraId="64132B4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4DAFCA2" w14:textId="77777777" w:rsidTr="00785058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E7059E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F40FB7E" w14:textId="77777777" w:rsidR="005721B8" w:rsidRDefault="00785058" w:rsidP="00190981">
            <w:pPr>
              <w:pStyle w:val="BulletTabtext"/>
            </w:pPr>
            <w:r w:rsidRPr="00785058">
              <w:t>Test whether correct fault message is displayed on control panel</w:t>
            </w:r>
          </w:p>
          <w:p w14:paraId="47369ABC" w14:textId="3B31C435" w:rsidR="00785058" w:rsidRDefault="00785058" w:rsidP="00785058">
            <w:pPr>
              <w:pStyle w:val="Abstandshalter"/>
            </w:pPr>
          </w:p>
        </w:tc>
      </w:tr>
      <w:tr w:rsidR="005721B8" w14:paraId="3F0B3873" w14:textId="77777777" w:rsidTr="00190981">
        <w:trPr>
          <w:trHeight w:val="170"/>
        </w:trPr>
        <w:tc>
          <w:tcPr>
            <w:tcW w:w="2154" w:type="dxa"/>
          </w:tcPr>
          <w:p w14:paraId="301AA0A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89108C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5DDBCE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C81726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D0F0FC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87C27F6" w14:textId="77777777" w:rsidTr="00785058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11976C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D55FB10" w14:textId="77777777" w:rsidR="00785058" w:rsidRDefault="00785058" w:rsidP="00190981">
            <w:pPr>
              <w:pStyle w:val="BulletTabtext"/>
            </w:pPr>
            <w:r w:rsidRPr="00785058">
              <w:t>Machine is ready in automatic mode</w:t>
            </w:r>
          </w:p>
          <w:p w14:paraId="4EB88968" w14:textId="11DFBAFA" w:rsidR="005721B8" w:rsidRDefault="005721B8" w:rsidP="00190981">
            <w:pPr>
              <w:pStyle w:val="Abstandshalter"/>
            </w:pPr>
            <w:r>
              <w:t xml:space="preserve"> </w:t>
            </w:r>
          </w:p>
        </w:tc>
      </w:tr>
      <w:tr w:rsidR="005721B8" w14:paraId="4611523B" w14:textId="77777777" w:rsidTr="00785058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E15BF4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9BC694F" w14:textId="77777777" w:rsidR="005721B8" w:rsidRDefault="00785058" w:rsidP="00785058">
            <w:pPr>
              <w:pStyle w:val="BulletTabtext"/>
            </w:pPr>
            <w:r w:rsidRPr="00785058">
              <w:t>Cover sensor ”=CAR1.X85-</w:t>
            </w:r>
            <w:commentRangeStart w:id="67"/>
            <w:r w:rsidRPr="00785058">
              <w:t>B01</w:t>
            </w:r>
            <w:commentRangeEnd w:id="67"/>
            <w:r w:rsidR="003A7E1D">
              <w:rPr>
                <w:rStyle w:val="Kommentarzeichen"/>
                <w:rFonts w:asciiTheme="minorHAnsi" w:hAnsiTheme="minorHAnsi"/>
              </w:rPr>
              <w:commentReference w:id="67"/>
            </w:r>
            <w:r w:rsidRPr="00785058">
              <w:t>“</w:t>
            </w:r>
          </w:p>
          <w:p w14:paraId="44A3416A" w14:textId="006ABC0A" w:rsidR="00785058" w:rsidRPr="0008089A" w:rsidRDefault="00785058" w:rsidP="00785058">
            <w:pPr>
              <w:pStyle w:val="Abstandshalter"/>
            </w:pPr>
          </w:p>
        </w:tc>
      </w:tr>
      <w:tr w:rsidR="005721B8" w14:paraId="6E94344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8C694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65C2097" w14:textId="77777777" w:rsidR="00785058" w:rsidRDefault="00785058" w:rsidP="00785058">
            <w:pPr>
              <w:pStyle w:val="BulletTabtext"/>
            </w:pPr>
            <w:r>
              <w:t>Fault message is displayed on control panel</w:t>
            </w:r>
          </w:p>
          <w:p w14:paraId="05A7EEFC" w14:textId="77777777" w:rsidR="005721B8" w:rsidRDefault="00785058" w:rsidP="00785058">
            <w:pPr>
              <w:pStyle w:val="BulletTabtext"/>
            </w:pPr>
            <w:r>
              <w:t>Machine cannot be started as long as fault is active</w:t>
            </w:r>
          </w:p>
          <w:p w14:paraId="0961234F" w14:textId="41B631F9" w:rsidR="00785058" w:rsidRDefault="00785058" w:rsidP="00785058">
            <w:pPr>
              <w:pStyle w:val="Abstandshalter"/>
            </w:pPr>
          </w:p>
        </w:tc>
      </w:tr>
      <w:tr w:rsidR="005721B8" w14:paraId="6A32BFBF" w14:textId="77777777" w:rsidTr="00785058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46A6C34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69DCD2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ED48658" w14:textId="77777777" w:rsidR="005721B8" w:rsidRDefault="005721B8" w:rsidP="00190981">
            <w:pPr>
              <w:pStyle w:val="Abstandshalter"/>
            </w:pPr>
          </w:p>
        </w:tc>
      </w:tr>
      <w:tr w:rsidR="005721B8" w14:paraId="7FC926B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2468C0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A7DD3F5" w14:textId="77777777" w:rsidR="00350BAD" w:rsidRDefault="00350BAD" w:rsidP="00350BAD">
            <w:pPr>
              <w:pStyle w:val="BulletTabtext"/>
            </w:pPr>
            <w:r>
              <w:t>Uncover sensor ”=CAR1.X85-B01“</w:t>
            </w:r>
          </w:p>
          <w:p w14:paraId="5E6E71BD" w14:textId="77777777" w:rsidR="005721B8" w:rsidRDefault="00350BAD" w:rsidP="00350BAD">
            <w:pPr>
              <w:pStyle w:val="BulletTabtext"/>
            </w:pPr>
            <w:r>
              <w:t>Press “Reset”</w:t>
            </w:r>
          </w:p>
          <w:p w14:paraId="5F273FD8" w14:textId="4DC6CB34" w:rsidR="00350BAD" w:rsidRDefault="00350BAD" w:rsidP="00350BAD">
            <w:pPr>
              <w:pStyle w:val="Abstandshalter"/>
            </w:pPr>
          </w:p>
        </w:tc>
      </w:tr>
    </w:tbl>
    <w:p w14:paraId="62DE63B6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C9A9B53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A4306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E2DAB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ED171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913BE4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245A92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577FE16" w14:textId="4DCB1F22" w:rsidR="005721B8" w:rsidRDefault="00350BAD" w:rsidP="00190981">
            <w:pPr>
              <w:pStyle w:val="BulletTabtext"/>
            </w:pPr>
            <w:r w:rsidRPr="00350BA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75B6A8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72128" behindDoc="0" locked="0" layoutInCell="1" allowOverlap="1" wp14:anchorId="10B56AF7" wp14:editId="1AD5422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50" name="Rechteck: abgerundete Ecken 293275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ECA99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B56AF7" id="Rechteck: abgerundete Ecken 293275250" o:spid="_x0000_s2494" style="position:absolute;left:0;text-align:left;margin-left:-2.85pt;margin-top:2.85pt;width:64.65pt;height:25.25pt;z-index:25387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DjKitp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34ECA99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47713F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576700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BB54B2F" w14:textId="79D88F40" w:rsidR="005721B8" w:rsidRPr="005D1B93" w:rsidRDefault="00350BAD" w:rsidP="00190981">
            <w:pPr>
              <w:pStyle w:val="BulletTabtext"/>
            </w:pPr>
            <w:r w:rsidRPr="00350BA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512273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79296" behindDoc="0" locked="0" layoutInCell="1" allowOverlap="1" wp14:anchorId="0256888A" wp14:editId="4CC0D17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51" name="Rechteck: abgerundete Ecken 293275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33174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56888A" id="Rechteck: abgerundete Ecken 293275251" o:spid="_x0000_s2495" style="position:absolute;left:0;text-align:left;margin-left:-2.85pt;margin-top:2.85pt;width:64.65pt;height:25.25pt;z-index:25387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H+2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9sf7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633174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3942A6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EEE701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C4EBC2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76224" behindDoc="0" locked="0" layoutInCell="1" allowOverlap="1" wp14:anchorId="4A62C9DA" wp14:editId="4AE68F2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54" name="Rechteck: abgerundete Ecken 293275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208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62C9DA" id="Rechteck: abgerundete Ecken 293275254" o:spid="_x0000_s2496" style="position:absolute;left:0;text-align:left;margin-left:-.45pt;margin-top:5.7pt;width:354.35pt;height:74.25pt;z-index:25387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NoVvQ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GONo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AD5208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62BD19E" w14:textId="104FAAE9" w:rsidR="005721B8" w:rsidRDefault="005721B8" w:rsidP="005721B8">
      <w:pPr>
        <w:pStyle w:val="Textkrper"/>
      </w:pPr>
    </w:p>
    <w:p w14:paraId="5B5C7865" w14:textId="77777777" w:rsidR="005D1CF7" w:rsidRDefault="005D1CF7" w:rsidP="005721B8">
      <w:pPr>
        <w:pStyle w:val="Textkrper"/>
      </w:pPr>
    </w:p>
    <w:p w14:paraId="5A29372D" w14:textId="059A8E04" w:rsidR="00350BAD" w:rsidRDefault="00350BAD" w:rsidP="005721B8">
      <w:pPr>
        <w:pStyle w:val="Textkrper"/>
      </w:pPr>
    </w:p>
    <w:p w14:paraId="5C0193AD" w14:textId="77777777" w:rsidR="00350BAD" w:rsidRDefault="00350BAD" w:rsidP="005721B8">
      <w:pPr>
        <w:pStyle w:val="Textkrper"/>
      </w:pPr>
    </w:p>
    <w:p w14:paraId="7A155B35" w14:textId="77777777" w:rsidR="005721B8" w:rsidRDefault="005721B8" w:rsidP="005721B8">
      <w:pPr>
        <w:pStyle w:val="Textkrper"/>
      </w:pPr>
    </w:p>
    <w:p w14:paraId="2059050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19DED1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222B24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81E851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5E3C24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8576" behindDoc="0" locked="0" layoutInCell="1" allowOverlap="1" wp14:anchorId="0A0DC427" wp14:editId="4D2AB38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55" name="Rechteck: abgerundete Ecken 293275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4DC8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0DC427" id="Rechteck: abgerundete Ecken 293275255" o:spid="_x0000_s2497" style="position:absolute;left:0;text-align:left;margin-left:.05pt;margin-top:2.85pt;width:64.65pt;height:25.25pt;z-index:2576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b9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zRyb9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D4DC8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DA012B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0FB3E9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89600" behindDoc="0" locked="0" layoutInCell="1" allowOverlap="1" wp14:anchorId="7A354390" wp14:editId="686DD42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56" name="Rechteck: abgerundete Ecken 293275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1DB16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354390" id="Rechteck: abgerundete Ecken 293275256" o:spid="_x0000_s2498" style="position:absolute;left:0;text-align:left;margin-left:.15pt;margin-top:2.6pt;width:282.85pt;height:25.25pt;z-index:2576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UZ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GER&#10;ZR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C1DB16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80CF0F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9D8676" w14:textId="7067E8C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03C477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90624" behindDoc="0" locked="0" layoutInCell="1" allowOverlap="1" wp14:anchorId="5870210C" wp14:editId="60B0BD7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57" name="Rechteck: abgerundete Ecken 293275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2A73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0210C" id="Rechteck: abgerundete Ecken 293275257" o:spid="_x0000_s2499" style="position:absolute;left:0;text-align:left;margin-left:-.45pt;margin-top:19.85pt;width:354.35pt;height:25.25pt;z-index:2576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ksfg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A2A73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38F727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384254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C605476" w14:textId="536BA92D" w:rsidR="005721B8" w:rsidRDefault="00350BAD" w:rsidP="002841C0">
      <w:pPr>
        <w:pStyle w:val="berschrift3nummeriert"/>
      </w:pPr>
      <w:bookmarkStart w:id="68" w:name="_Toc118817732"/>
      <w:r w:rsidRPr="00350BAD">
        <w:lastRenderedPageBreak/>
        <w:t>FLT 201: DOWNSTREAM: STOP FROM MACHINE 1</w:t>
      </w:r>
      <w:bookmarkEnd w:id="68"/>
    </w:p>
    <w:p w14:paraId="2695134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06E74FB" w14:textId="77777777" w:rsidTr="00350BA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012420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EF28C40" w14:textId="77777777" w:rsidR="005721B8" w:rsidRDefault="00350BAD" w:rsidP="00190981">
            <w:pPr>
              <w:pStyle w:val="BulletTabtext"/>
            </w:pPr>
            <w:r w:rsidRPr="00350BAD">
              <w:t>Test whether correct fault message is displayed on control panel</w:t>
            </w:r>
          </w:p>
          <w:p w14:paraId="177C8E5E" w14:textId="582A6F09" w:rsidR="00350BAD" w:rsidRDefault="00350BAD" w:rsidP="00350BAD">
            <w:pPr>
              <w:pStyle w:val="Abstandshalter"/>
            </w:pPr>
          </w:p>
        </w:tc>
      </w:tr>
      <w:tr w:rsidR="005721B8" w14:paraId="2FDF6384" w14:textId="77777777" w:rsidTr="00190981">
        <w:trPr>
          <w:trHeight w:val="170"/>
        </w:trPr>
        <w:tc>
          <w:tcPr>
            <w:tcW w:w="2154" w:type="dxa"/>
          </w:tcPr>
          <w:p w14:paraId="488A89F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5DAA45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8864AE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7F9847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A5C787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AD10ED8" w14:textId="77777777" w:rsidTr="00350BA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9D77A3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97EEEF2" w14:textId="77777777" w:rsidR="005721B8" w:rsidRDefault="00350BAD" w:rsidP="00350BAD">
            <w:pPr>
              <w:pStyle w:val="BulletTabtext"/>
            </w:pPr>
            <w:r w:rsidRPr="00350BAD">
              <w:t>Machine is ready in automatic mode</w:t>
            </w:r>
          </w:p>
          <w:p w14:paraId="288ED6BE" w14:textId="6062CDD3" w:rsidR="00350BAD" w:rsidRDefault="00350BAD" w:rsidP="00350BAD">
            <w:pPr>
              <w:pStyle w:val="Abstandshalter"/>
            </w:pPr>
          </w:p>
        </w:tc>
      </w:tr>
      <w:tr w:rsidR="005721B8" w14:paraId="2D6FD5D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33237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FBBAC8F" w14:textId="1775F00F" w:rsidR="00350BAD" w:rsidRDefault="00350BAD" w:rsidP="00350BAD">
            <w:pPr>
              <w:pStyle w:val="BulletTabtext"/>
            </w:pPr>
            <w:r>
              <w:t>Activate SWS 60 “Line mode downstream equipment”</w:t>
            </w:r>
          </w:p>
          <w:p w14:paraId="6DD7DC96" w14:textId="152645C4" w:rsidR="00350BAD" w:rsidRDefault="00350BAD" w:rsidP="00350BAD">
            <w:pPr>
              <w:pStyle w:val="BulletTabtext"/>
            </w:pPr>
            <w:r>
              <w:t>Press “Start”</w:t>
            </w:r>
          </w:p>
          <w:p w14:paraId="7E7C5AAB" w14:textId="77777777" w:rsidR="005721B8" w:rsidRDefault="00350BAD" w:rsidP="00350BAD">
            <w:pPr>
              <w:pStyle w:val="BulletTabtext"/>
            </w:pPr>
            <w:r>
              <w:t>Press “Stop” at dowstream machine</w:t>
            </w:r>
          </w:p>
          <w:p w14:paraId="69D8638C" w14:textId="5A79674A" w:rsidR="00350BAD" w:rsidRPr="0008089A" w:rsidRDefault="00350BAD" w:rsidP="00350BAD">
            <w:pPr>
              <w:pStyle w:val="Abstandshalter"/>
            </w:pPr>
          </w:p>
        </w:tc>
      </w:tr>
      <w:tr w:rsidR="005721B8" w14:paraId="1C0A461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66A723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E2F400F" w14:textId="77777777" w:rsidR="00350BAD" w:rsidRDefault="00350BAD" w:rsidP="00350BAD">
            <w:pPr>
              <w:pStyle w:val="BulletTabtext"/>
            </w:pPr>
            <w:r>
              <w:t>Machine stops (downstream machine and cartoning line)</w:t>
            </w:r>
          </w:p>
          <w:p w14:paraId="35B9516C" w14:textId="30FCF4E5" w:rsidR="00350BAD" w:rsidRDefault="00350BAD" w:rsidP="00350BAD">
            <w:pPr>
              <w:pStyle w:val="BulletTabtext"/>
            </w:pPr>
            <w:r>
              <w:t>Fault message is displayed on control panel</w:t>
            </w:r>
          </w:p>
          <w:p w14:paraId="16475979" w14:textId="526CAF35" w:rsidR="005721B8" w:rsidRPr="00771895" w:rsidRDefault="00350BAD" w:rsidP="00350BAD">
            <w:pPr>
              <w:pStyle w:val="BulletTabtext"/>
            </w:pPr>
            <w:r>
              <w:t>Machine cannot be started as long as fault is active</w:t>
            </w:r>
          </w:p>
          <w:p w14:paraId="4A4033A6" w14:textId="77777777" w:rsidR="005721B8" w:rsidRDefault="005721B8" w:rsidP="00190981">
            <w:pPr>
              <w:pStyle w:val="Abstandshalter"/>
            </w:pPr>
          </w:p>
        </w:tc>
      </w:tr>
      <w:tr w:rsidR="005721B8" w14:paraId="0980E74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2FB19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5D93D2B" w14:textId="4053D2DD" w:rsidR="00350BAD" w:rsidRDefault="00350BAD" w:rsidP="00350BAD">
            <w:pPr>
              <w:pStyle w:val="BulletTabtext"/>
            </w:pPr>
            <w:r>
              <w:t>Disconnect input “</w:t>
            </w:r>
            <w:commentRangeStart w:id="69"/>
            <w:r>
              <w:t>=.K00-KI08:10“</w:t>
            </w:r>
            <w:commentRangeEnd w:id="69"/>
            <w:r w:rsidR="001139CC">
              <w:rPr>
                <w:rStyle w:val="Kommentarzeichen"/>
                <w:rFonts w:asciiTheme="minorHAnsi" w:hAnsiTheme="minorHAnsi"/>
              </w:rPr>
              <w:commentReference w:id="69"/>
            </w:r>
            <w:r>
              <w:t xml:space="preserve"> to simulate the fault message if no downstream equipment is available</w:t>
            </w:r>
          </w:p>
          <w:p w14:paraId="2DBC50B6" w14:textId="72C55BC9" w:rsidR="005721B8" w:rsidRDefault="00350BAD" w:rsidP="00350BAD">
            <w:pPr>
              <w:pStyle w:val="BulletTabtext"/>
            </w:pPr>
            <w:r>
              <w:t>If required remove jumper</w:t>
            </w:r>
          </w:p>
          <w:p w14:paraId="2C7116B5" w14:textId="77777777" w:rsidR="005721B8" w:rsidRDefault="005721B8" w:rsidP="00190981">
            <w:pPr>
              <w:pStyle w:val="Abstandshalter"/>
            </w:pPr>
          </w:p>
        </w:tc>
      </w:tr>
      <w:tr w:rsidR="005721B8" w14:paraId="6DDA53F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3A0DDD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EC9BC6E" w14:textId="77777777" w:rsidR="00350BAD" w:rsidRDefault="00350BAD" w:rsidP="00350BAD">
            <w:pPr>
              <w:pStyle w:val="BulletTabtext"/>
            </w:pPr>
            <w:r>
              <w:t>Start dowstream machine</w:t>
            </w:r>
          </w:p>
          <w:p w14:paraId="1CFE2258" w14:textId="77777777" w:rsidR="005721B8" w:rsidRDefault="00350BAD" w:rsidP="00350BAD">
            <w:pPr>
              <w:pStyle w:val="BulletTabtext"/>
            </w:pPr>
            <w:r>
              <w:t>Press “Reset”</w:t>
            </w:r>
          </w:p>
          <w:p w14:paraId="57C64F3A" w14:textId="3CA83B77" w:rsidR="00350BAD" w:rsidRDefault="00350BAD" w:rsidP="00350BAD">
            <w:pPr>
              <w:pStyle w:val="Abstandshalter"/>
            </w:pPr>
          </w:p>
        </w:tc>
      </w:tr>
    </w:tbl>
    <w:p w14:paraId="6BD2FF4B" w14:textId="77777777" w:rsidR="005721B8" w:rsidRDefault="005721B8" w:rsidP="005721B8">
      <w:pPr>
        <w:pStyle w:val="Abstandshalter"/>
      </w:pPr>
    </w:p>
    <w:p w14:paraId="4DB0B415" w14:textId="77777777" w:rsidR="00CC23DD" w:rsidRDefault="00CC23D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6F3A21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898C9AC" w14:textId="328905CF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87D94D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4C3CF4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8B85B3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B9E619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6139748" w14:textId="18E2C449" w:rsidR="005721B8" w:rsidRDefault="00350BAD" w:rsidP="00190981">
            <w:pPr>
              <w:pStyle w:val="BulletTabtext"/>
            </w:pPr>
            <w:r w:rsidRPr="00350BA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289F778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88512" behindDoc="0" locked="0" layoutInCell="1" allowOverlap="1" wp14:anchorId="6DAC0D32" wp14:editId="7C8332D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66" name="Rechteck: abgerundete Ecken 293275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319C6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AC0D32" id="Rechteck: abgerundete Ecken 293275266" o:spid="_x0000_s2500" style="position:absolute;left:0;text-align:left;margin-left:-2.85pt;margin-top:2.85pt;width:64.65pt;height:25.25pt;z-index:25388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72avw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Do72a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4319C6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2A7A86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391290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2DF9A4F" w14:textId="6272856D" w:rsidR="005721B8" w:rsidRPr="005D1B93" w:rsidRDefault="00350BAD" w:rsidP="00190981">
            <w:pPr>
              <w:pStyle w:val="BulletTabtext"/>
            </w:pPr>
            <w:r w:rsidRPr="00350BA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72F74F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95680" behindDoc="0" locked="0" layoutInCell="1" allowOverlap="1" wp14:anchorId="50436AA7" wp14:editId="455F7A2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67" name="Rechteck: abgerundete Ecken 293275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4A2E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436AA7" id="Rechteck: abgerundete Ecken 293275267" o:spid="_x0000_s2501" style="position:absolute;left:0;text-align:left;margin-left:-2.85pt;margin-top:2.85pt;width:64.65pt;height:25.25pt;z-index:25389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P5elF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E4A2E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0BFDFB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4F58FB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B96BD03" w14:textId="79CE48D4" w:rsidR="005721B8" w:rsidRPr="005D1B93" w:rsidRDefault="00CC23DD" w:rsidP="00190981">
            <w:pPr>
              <w:pStyle w:val="BulletTabtext"/>
            </w:pPr>
            <w:r w:rsidRPr="00CC23D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0DE070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94656" behindDoc="0" locked="0" layoutInCell="1" allowOverlap="1" wp14:anchorId="7ADF3E07" wp14:editId="615B946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68" name="Rechteck: abgerundete Ecken 293275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D594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DF3E07" id="Rechteck: abgerundete Ecken 293275268" o:spid="_x0000_s2502" style="position:absolute;left:0;text-align:left;margin-left:-2.85pt;margin-top:2.85pt;width:64.65pt;height:25.25pt;z-index:25389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glxeX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ED594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0AD960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CD8D29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5148E8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892608" behindDoc="0" locked="0" layoutInCell="1" allowOverlap="1" wp14:anchorId="65DE9FAE" wp14:editId="28A0C7F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70" name="Rechteck: abgerundete Ecken 293275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960F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DE9FAE" id="Rechteck: abgerundete Ecken 293275270" o:spid="_x0000_s2503" style="position:absolute;left:0;text-align:left;margin-left:-.45pt;margin-top:5.7pt;width:354.35pt;height:74.25pt;z-index:25389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y4vQ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7hsy4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6960F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E609BF3" w14:textId="77777777" w:rsidR="005721B8" w:rsidRDefault="005721B8" w:rsidP="005721B8">
      <w:pPr>
        <w:pStyle w:val="Textkrper"/>
      </w:pPr>
    </w:p>
    <w:p w14:paraId="1B4B8F39" w14:textId="62EC61DF" w:rsidR="005721B8" w:rsidRDefault="005721B8" w:rsidP="005721B8">
      <w:pPr>
        <w:pStyle w:val="Textkrper"/>
      </w:pPr>
    </w:p>
    <w:p w14:paraId="21739CD4" w14:textId="16511C89" w:rsidR="00CC23DD" w:rsidRDefault="00CC23DD" w:rsidP="005721B8">
      <w:pPr>
        <w:pStyle w:val="Textkrper"/>
      </w:pPr>
    </w:p>
    <w:p w14:paraId="40C06F6A" w14:textId="1CC02ACE" w:rsidR="00CC23DD" w:rsidRDefault="00CC23DD" w:rsidP="005721B8">
      <w:pPr>
        <w:pStyle w:val="Textkrper"/>
      </w:pPr>
    </w:p>
    <w:p w14:paraId="1336E0FA" w14:textId="0BA68E06" w:rsidR="00CC23DD" w:rsidRDefault="00CC23DD" w:rsidP="005721B8">
      <w:pPr>
        <w:pStyle w:val="Textkrper"/>
      </w:pPr>
    </w:p>
    <w:p w14:paraId="0FA33C2C" w14:textId="07C42D2A" w:rsidR="00CC23DD" w:rsidRDefault="00CC23DD" w:rsidP="005721B8">
      <w:pPr>
        <w:pStyle w:val="Textkrper"/>
      </w:pPr>
    </w:p>
    <w:p w14:paraId="0C0559FC" w14:textId="64803756" w:rsidR="00CC23DD" w:rsidRDefault="00CC23DD" w:rsidP="005721B8">
      <w:pPr>
        <w:pStyle w:val="Textkrper"/>
      </w:pPr>
    </w:p>
    <w:p w14:paraId="25D7D6F4" w14:textId="0C45D615" w:rsidR="00CC23DD" w:rsidRDefault="00CC23DD" w:rsidP="005721B8">
      <w:pPr>
        <w:pStyle w:val="Textkrper"/>
      </w:pPr>
    </w:p>
    <w:p w14:paraId="6E328D5D" w14:textId="07433A35" w:rsidR="00CC23DD" w:rsidRDefault="00CC23DD" w:rsidP="005721B8">
      <w:pPr>
        <w:pStyle w:val="Textkrper"/>
      </w:pPr>
    </w:p>
    <w:p w14:paraId="391CC4AB" w14:textId="466C450E" w:rsidR="00CC23DD" w:rsidRDefault="00CC23DD" w:rsidP="005721B8">
      <w:pPr>
        <w:pStyle w:val="Textkrper"/>
      </w:pPr>
    </w:p>
    <w:p w14:paraId="0534C149" w14:textId="23F04076" w:rsidR="00CC23DD" w:rsidRDefault="00CC23DD" w:rsidP="005721B8">
      <w:pPr>
        <w:pStyle w:val="Textkrper"/>
      </w:pPr>
    </w:p>
    <w:p w14:paraId="52E5A93C" w14:textId="77777777" w:rsidR="005D1CF7" w:rsidRDefault="005D1CF7" w:rsidP="005721B8">
      <w:pPr>
        <w:pStyle w:val="Textkrper"/>
      </w:pPr>
    </w:p>
    <w:p w14:paraId="2976B468" w14:textId="61501BB4" w:rsidR="00CC23DD" w:rsidRDefault="00CC23DD" w:rsidP="005721B8">
      <w:pPr>
        <w:pStyle w:val="Textkrper"/>
      </w:pPr>
    </w:p>
    <w:p w14:paraId="5943C585" w14:textId="3CA75689" w:rsidR="00CC23DD" w:rsidRDefault="00CC23DD" w:rsidP="005721B8">
      <w:pPr>
        <w:pStyle w:val="Textkrper"/>
      </w:pPr>
    </w:p>
    <w:p w14:paraId="7AAF9783" w14:textId="36940EDA" w:rsidR="00CC23DD" w:rsidRDefault="00CC23DD" w:rsidP="005721B8">
      <w:pPr>
        <w:pStyle w:val="Textkrper"/>
      </w:pPr>
    </w:p>
    <w:p w14:paraId="690A89E0" w14:textId="57E782A9" w:rsidR="00CC23DD" w:rsidRDefault="00CC23DD" w:rsidP="005721B8">
      <w:pPr>
        <w:pStyle w:val="Textkrper"/>
      </w:pPr>
    </w:p>
    <w:p w14:paraId="678C692F" w14:textId="6DE90BB6" w:rsidR="00CC23DD" w:rsidRDefault="00CC23DD" w:rsidP="005721B8">
      <w:pPr>
        <w:pStyle w:val="Textkrper"/>
      </w:pPr>
    </w:p>
    <w:p w14:paraId="710725A4" w14:textId="77777777" w:rsidR="00CC23DD" w:rsidRDefault="00CC23DD" w:rsidP="005721B8">
      <w:pPr>
        <w:pStyle w:val="Textkrper"/>
      </w:pPr>
    </w:p>
    <w:p w14:paraId="3CC23E4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5CB5D4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DCB31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7D040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B4CBD0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96768" behindDoc="0" locked="0" layoutInCell="1" allowOverlap="1" wp14:anchorId="3B23AB24" wp14:editId="6269533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71" name="Rechteck: abgerundete Ecken 293275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E0C9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23AB24" id="Rechteck: abgerundete Ecken 293275271" o:spid="_x0000_s2504" style="position:absolute;left:0;text-align:left;margin-left:.05pt;margin-top:2.85pt;width:64.65pt;height:25.25pt;z-index:2576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n/iOY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5E0C9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9FBAFA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78E367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97792" behindDoc="0" locked="0" layoutInCell="1" allowOverlap="1" wp14:anchorId="7DA9C488" wp14:editId="74E5A30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72" name="Rechteck: abgerundete Ecken 293275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6964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A9C488" id="Rechteck: abgerundete Ecken 293275272" o:spid="_x0000_s2505" style="position:absolute;left:0;text-align:left;margin-left:.15pt;margin-top:2.6pt;width:282.85pt;height:25.25pt;z-index:2576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Rb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aXaRca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XG7hpNLmYBHC5XWOyp6Sx20+iMvK3pZe+E8w/C0vjRoNJK&#10;8ff0KRXS42F/4qxC++u9+4CnqSAtZzsa55y7nxthgTP1TdO8zEaTSZj/KEymFxkJ9lSzOtXoTXON&#10;1A8jWl5GxmPAezUcS4vNC22eZfBKKqEl+c659HYQrn23Zmh3SVguI4xm3gh/p5+MDOSh1KFpn9sX&#10;YU3f3p4G4zsOoy/mbxq8wwZLjcuNx7KO3X+sa/8ItC9iN/W7LSykUzmij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Et&#10;pF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B96964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A10322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5C71B0E" w14:textId="0A56322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265B7E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698816" behindDoc="0" locked="0" layoutInCell="1" allowOverlap="1" wp14:anchorId="28ABDC59" wp14:editId="6430FA9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73" name="Rechteck: abgerundete Ecken 293275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0F70B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ABDC59" id="Rechteck: abgerundete Ecken 293275273" o:spid="_x0000_s2506" style="position:absolute;left:0;text-align:left;margin-left:-.45pt;margin-top:19.85pt;width:354.35pt;height:25.25pt;z-index:2576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3bFO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B0F70B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34C441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8269202" w14:textId="0BE02A34" w:rsidR="005721B8" w:rsidRDefault="00CC23DD" w:rsidP="002841C0">
      <w:pPr>
        <w:pStyle w:val="berschrift3nummeriert"/>
      </w:pPr>
      <w:bookmarkStart w:id="70" w:name="_Toc118817733"/>
      <w:r w:rsidRPr="00CC23DD">
        <w:lastRenderedPageBreak/>
        <w:t>FLT 203: DOWNSTREAM: STOP FROM MACHINE 2</w:t>
      </w:r>
      <w:bookmarkEnd w:id="70"/>
    </w:p>
    <w:p w14:paraId="5ABC488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4B2B752" w14:textId="77777777" w:rsidTr="00CC23D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437D2F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6EFCE6C" w14:textId="77777777" w:rsidR="005721B8" w:rsidRDefault="00CC23DD" w:rsidP="00190981">
            <w:pPr>
              <w:pStyle w:val="BulletTabtext"/>
            </w:pPr>
            <w:r w:rsidRPr="00CC23DD">
              <w:t>Test whether correct fault message is displayed on control panel</w:t>
            </w:r>
          </w:p>
          <w:p w14:paraId="6CA518BB" w14:textId="4C6EEFBC" w:rsidR="00CC23DD" w:rsidRDefault="00CC23DD" w:rsidP="00CC23DD">
            <w:pPr>
              <w:pStyle w:val="Abstandshalter"/>
            </w:pPr>
          </w:p>
        </w:tc>
      </w:tr>
      <w:tr w:rsidR="005721B8" w14:paraId="10EEC7D6" w14:textId="77777777" w:rsidTr="00190981">
        <w:trPr>
          <w:trHeight w:val="170"/>
        </w:trPr>
        <w:tc>
          <w:tcPr>
            <w:tcW w:w="2154" w:type="dxa"/>
          </w:tcPr>
          <w:p w14:paraId="272F822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4A1094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792BB9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3750FB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CE7E6E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01255EA" w14:textId="77777777" w:rsidTr="00CC23D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7EF5DCB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DCA2B80" w14:textId="77777777" w:rsidR="005721B8" w:rsidRDefault="00CC23DD" w:rsidP="00CC23DD">
            <w:pPr>
              <w:pStyle w:val="BulletTabtext"/>
            </w:pPr>
            <w:r w:rsidRPr="00CC23DD">
              <w:t>Machine is ready in automatic mode</w:t>
            </w:r>
          </w:p>
          <w:p w14:paraId="2C9FF8A3" w14:textId="645D63CA" w:rsidR="00CC23DD" w:rsidRDefault="00CC23DD" w:rsidP="00CC23DD">
            <w:pPr>
              <w:pStyle w:val="Abstandshalter"/>
            </w:pPr>
          </w:p>
        </w:tc>
      </w:tr>
      <w:tr w:rsidR="005721B8" w14:paraId="44954CD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A76BD8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ADB3525" w14:textId="417EC2C3" w:rsidR="00CC23DD" w:rsidRDefault="00CC23DD" w:rsidP="00CC23DD">
            <w:pPr>
              <w:pStyle w:val="BulletTabtext"/>
            </w:pPr>
            <w:r>
              <w:t>Activate SWS 60 “Line mode downstream equipment”</w:t>
            </w:r>
          </w:p>
          <w:p w14:paraId="669281F0" w14:textId="18FE3EB4" w:rsidR="00CC23DD" w:rsidRDefault="00CC23DD" w:rsidP="00CC23DD">
            <w:pPr>
              <w:pStyle w:val="BulletTabtext"/>
            </w:pPr>
            <w:r>
              <w:t>Press “Start”</w:t>
            </w:r>
          </w:p>
          <w:p w14:paraId="1AE4C27A" w14:textId="77777777" w:rsidR="005721B8" w:rsidRDefault="00CC23DD" w:rsidP="00CC23DD">
            <w:pPr>
              <w:pStyle w:val="BulletTabtext"/>
            </w:pPr>
            <w:r>
              <w:t>Press “Stop” at dowstream machine 2</w:t>
            </w:r>
          </w:p>
          <w:p w14:paraId="0D3EFDA5" w14:textId="3158132F" w:rsidR="00CC23DD" w:rsidRPr="0008089A" w:rsidRDefault="00CC23DD" w:rsidP="00CC23DD">
            <w:pPr>
              <w:pStyle w:val="Abstandshalter"/>
            </w:pPr>
          </w:p>
        </w:tc>
      </w:tr>
      <w:tr w:rsidR="005721B8" w14:paraId="3BAC161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EB1291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90FB162" w14:textId="77777777" w:rsidR="00CC23DD" w:rsidRDefault="00CC23DD" w:rsidP="00CC23DD">
            <w:pPr>
              <w:pStyle w:val="BulletTabtext"/>
            </w:pPr>
            <w:r>
              <w:t>Machine stops</w:t>
            </w:r>
          </w:p>
          <w:p w14:paraId="4A14ECD8" w14:textId="5EA4C098" w:rsidR="00CC23DD" w:rsidRDefault="00CC23DD" w:rsidP="00CC23DD">
            <w:pPr>
              <w:pStyle w:val="BulletTabtext"/>
            </w:pPr>
            <w:r>
              <w:t>Fault message is displayed on control panel</w:t>
            </w:r>
          </w:p>
          <w:p w14:paraId="1CCC9E90" w14:textId="77777777" w:rsidR="005721B8" w:rsidRDefault="00CC23DD" w:rsidP="00CC23DD">
            <w:pPr>
              <w:pStyle w:val="BulletTabtext"/>
            </w:pPr>
            <w:r>
              <w:t>Machine cannot be started as long as fault is active</w:t>
            </w:r>
          </w:p>
          <w:p w14:paraId="6E7939D2" w14:textId="15594584" w:rsidR="00CC23DD" w:rsidRDefault="00CC23DD" w:rsidP="00CC23DD">
            <w:pPr>
              <w:pStyle w:val="Abstandshalter"/>
            </w:pPr>
          </w:p>
        </w:tc>
      </w:tr>
      <w:tr w:rsidR="005721B8" w14:paraId="4C38F9A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D934D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A6E4151" w14:textId="6DF989F0" w:rsidR="00CC23DD" w:rsidRDefault="00CC23DD" w:rsidP="00CC23DD">
            <w:pPr>
              <w:pStyle w:val="BulletTabtext"/>
            </w:pPr>
            <w:r>
              <w:t xml:space="preserve">Disconnect input </w:t>
            </w:r>
            <w:commentRangeStart w:id="71"/>
            <w:r>
              <w:t>“=.K00-KI08:11“</w:t>
            </w:r>
            <w:commentRangeEnd w:id="71"/>
            <w:r w:rsidR="003A71F3">
              <w:rPr>
                <w:rStyle w:val="Kommentarzeichen"/>
                <w:rFonts w:asciiTheme="minorHAnsi" w:hAnsiTheme="minorHAnsi"/>
              </w:rPr>
              <w:commentReference w:id="71"/>
            </w:r>
            <w:r>
              <w:t xml:space="preserve"> to simulate the fault message if no downstream equipment 2 is available</w:t>
            </w:r>
          </w:p>
          <w:p w14:paraId="3FD5888A" w14:textId="77777777" w:rsidR="005721B8" w:rsidRDefault="00CC23DD" w:rsidP="00CC23DD">
            <w:pPr>
              <w:pStyle w:val="BulletTabtext"/>
            </w:pPr>
            <w:r>
              <w:t>If required remove jumper</w:t>
            </w:r>
          </w:p>
          <w:p w14:paraId="543339B0" w14:textId="27493DD3" w:rsidR="00CC23DD" w:rsidRDefault="00CC23DD" w:rsidP="00CC23DD">
            <w:pPr>
              <w:pStyle w:val="Abstandshalter"/>
            </w:pPr>
          </w:p>
        </w:tc>
      </w:tr>
      <w:tr w:rsidR="005721B8" w14:paraId="652A731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4D3FB6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04861E8" w14:textId="77777777" w:rsidR="00CC23DD" w:rsidRDefault="00CC23DD" w:rsidP="00CC23DD">
            <w:pPr>
              <w:pStyle w:val="BulletTabtext"/>
            </w:pPr>
            <w:r>
              <w:t>Press “Start” at downstream machine 2</w:t>
            </w:r>
          </w:p>
          <w:p w14:paraId="45DF217E" w14:textId="77777777" w:rsidR="005721B8" w:rsidRDefault="00CC23DD" w:rsidP="00CC23DD">
            <w:pPr>
              <w:pStyle w:val="BulletTabtext"/>
            </w:pPr>
            <w:r>
              <w:t>Press “Reset”</w:t>
            </w:r>
          </w:p>
          <w:p w14:paraId="2A8C5876" w14:textId="0299159F" w:rsidR="00CC23DD" w:rsidRDefault="00CC23DD" w:rsidP="00CC23DD">
            <w:pPr>
              <w:pStyle w:val="Abstandshalter"/>
            </w:pPr>
          </w:p>
        </w:tc>
      </w:tr>
    </w:tbl>
    <w:p w14:paraId="288D48F7" w14:textId="77777777" w:rsidR="005721B8" w:rsidRDefault="005721B8" w:rsidP="005721B8">
      <w:pPr>
        <w:pStyle w:val="Abstandshalter"/>
      </w:pPr>
    </w:p>
    <w:p w14:paraId="073C9981" w14:textId="77777777" w:rsidR="00CC23DD" w:rsidRDefault="00CC23D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38C779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F34F3E3" w14:textId="68A46ED4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D7D223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497185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E8E468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ED50DD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E7FA740" w14:textId="5252B4C9" w:rsidR="005721B8" w:rsidRDefault="00CC23DD" w:rsidP="00190981">
            <w:pPr>
              <w:pStyle w:val="BulletTabtext"/>
            </w:pPr>
            <w:r w:rsidRPr="00CC23D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2400F0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04896" behindDoc="0" locked="0" layoutInCell="1" allowOverlap="1" wp14:anchorId="45B320A7" wp14:editId="03F871F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82" name="Rechteck: abgerundete Ecken 293275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626F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B320A7" id="Rechteck: abgerundete Ecken 293275282" o:spid="_x0000_s2507" style="position:absolute;left:0;text-align:left;margin-left:-2.85pt;margin-top:2.85pt;width:64.65pt;height:25.25pt;z-index:25390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sXPvQ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pfrFz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3626F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77609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3349CF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4763CC5" w14:textId="5A41AEA3" w:rsidR="005721B8" w:rsidRPr="005D1B93" w:rsidRDefault="00CC23DD" w:rsidP="00190981">
            <w:pPr>
              <w:pStyle w:val="BulletTabtext"/>
            </w:pPr>
            <w:r w:rsidRPr="00CC23D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7061C4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12064" behindDoc="0" locked="0" layoutInCell="1" allowOverlap="1" wp14:anchorId="6D3925FC" wp14:editId="44732E2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83" name="Rechteck: abgerundete Ecken 293275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55AF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3925FC" id="Rechteck: abgerundete Ecken 293275283" o:spid="_x0000_s2508" style="position:absolute;left:0;text-align:left;margin-left:-2.85pt;margin-top:2.85pt;width:64.65pt;height:25.25pt;z-index:2539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3DQ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R/cN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255AF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FAC654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EC0DB9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7B60BAC" w14:textId="2F903842" w:rsidR="005721B8" w:rsidRPr="005D1B93" w:rsidRDefault="00CC23DD" w:rsidP="00190981">
            <w:pPr>
              <w:pStyle w:val="BulletTabtext"/>
            </w:pPr>
            <w:r w:rsidRPr="00CC23D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DEAB19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11040" behindDoc="0" locked="0" layoutInCell="1" allowOverlap="1" wp14:anchorId="11BE86E1" wp14:editId="5549311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84" name="Rechteck: abgerundete Ecken 293275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432DB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BE86E1" id="Rechteck: abgerundete Ecken 293275284" o:spid="_x0000_s2509" style="position:absolute;left:0;text-align:left;margin-left:-2.85pt;margin-top:2.85pt;width:64.65pt;height:25.25pt;z-index:2539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h07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WTqfUq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cynU882F+uoThgzxnohtFqflfjy94z61bM4PRhM+BGcY/4&#10;KSXg40EvUVKB+fXRvcfjUKCWkj1Oc07tzy0zghL5XeG4XCbTqR//cJjOLlI8mFPN+lSjts0NYD8k&#10;uLs0D6LHOzmIpYHmFRfP0ntFFVMcfeeUOzMcbly3ZXB1cbFcBhiOvGbuXj1r7sl9qX3TvrSvzOi+&#10;vR3OxQMMk8+ydw3eYb2lguXWQVmH7j/WtX8EXBehm/rV5vfR6Tmgj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XmHT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C432DB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6D064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3162D0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4CAAD7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08992" behindDoc="0" locked="0" layoutInCell="1" allowOverlap="1" wp14:anchorId="14BAA25C" wp14:editId="56F3644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286" name="Rechteck: abgerundete Ecken 293275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A679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BAA25C" id="Rechteck: abgerundete Ecken 293275286" o:spid="_x0000_s2510" style="position:absolute;left:0;text-align:left;margin-left:-.45pt;margin-top:5.7pt;width:354.35pt;height:74.25pt;z-index:25390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+Y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liUv&#10;m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8A679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7976332" w14:textId="77777777" w:rsidR="005721B8" w:rsidRDefault="005721B8" w:rsidP="005721B8">
      <w:pPr>
        <w:pStyle w:val="Textkrper"/>
      </w:pPr>
    </w:p>
    <w:p w14:paraId="35C55EBD" w14:textId="77777777" w:rsidR="005721B8" w:rsidRDefault="005721B8" w:rsidP="005721B8">
      <w:pPr>
        <w:pStyle w:val="Textkrper"/>
      </w:pPr>
    </w:p>
    <w:p w14:paraId="6FD04FE0" w14:textId="0701F6C8" w:rsidR="005721B8" w:rsidRDefault="005721B8" w:rsidP="005721B8">
      <w:pPr>
        <w:pStyle w:val="Textkrper"/>
      </w:pPr>
    </w:p>
    <w:p w14:paraId="71651658" w14:textId="73EB8356" w:rsidR="00CC23DD" w:rsidRDefault="00CC23DD" w:rsidP="005721B8">
      <w:pPr>
        <w:pStyle w:val="Textkrper"/>
      </w:pPr>
    </w:p>
    <w:p w14:paraId="2D1A6CF5" w14:textId="23D56F75" w:rsidR="00CC23DD" w:rsidRDefault="00CC23DD" w:rsidP="005721B8">
      <w:pPr>
        <w:pStyle w:val="Textkrper"/>
      </w:pPr>
    </w:p>
    <w:p w14:paraId="4E21A862" w14:textId="418FA31B" w:rsidR="00CC23DD" w:rsidRDefault="00CC23DD" w:rsidP="005721B8">
      <w:pPr>
        <w:pStyle w:val="Textkrper"/>
      </w:pPr>
    </w:p>
    <w:p w14:paraId="3E7116F4" w14:textId="0B2A2803" w:rsidR="00CC23DD" w:rsidRDefault="00CC23DD" w:rsidP="005721B8">
      <w:pPr>
        <w:pStyle w:val="Textkrper"/>
      </w:pPr>
    </w:p>
    <w:p w14:paraId="6B4DADF7" w14:textId="046217AD" w:rsidR="00CC23DD" w:rsidRDefault="00CC23DD" w:rsidP="005721B8">
      <w:pPr>
        <w:pStyle w:val="Textkrper"/>
      </w:pPr>
    </w:p>
    <w:p w14:paraId="4232E8AB" w14:textId="4D541A3D" w:rsidR="00CC23DD" w:rsidRDefault="00CC23DD" w:rsidP="005721B8">
      <w:pPr>
        <w:pStyle w:val="Textkrper"/>
      </w:pPr>
    </w:p>
    <w:p w14:paraId="2E7F7180" w14:textId="13576274" w:rsidR="00CC23DD" w:rsidRDefault="00CC23DD" w:rsidP="005721B8">
      <w:pPr>
        <w:pStyle w:val="Textkrper"/>
      </w:pPr>
    </w:p>
    <w:p w14:paraId="1A68AAAC" w14:textId="1AB3E27F" w:rsidR="00CC23DD" w:rsidRDefault="00CC23DD" w:rsidP="005721B8">
      <w:pPr>
        <w:pStyle w:val="Textkrper"/>
      </w:pPr>
    </w:p>
    <w:p w14:paraId="0204E6DA" w14:textId="212024D5" w:rsidR="00CC23DD" w:rsidRDefault="00CC23DD" w:rsidP="005721B8">
      <w:pPr>
        <w:pStyle w:val="Textkrper"/>
      </w:pPr>
    </w:p>
    <w:p w14:paraId="438FE290" w14:textId="10330790" w:rsidR="00CC23DD" w:rsidRDefault="00CC23DD" w:rsidP="005721B8">
      <w:pPr>
        <w:pStyle w:val="Textkrper"/>
      </w:pPr>
    </w:p>
    <w:p w14:paraId="10B5DF3B" w14:textId="3FEA1DCC" w:rsidR="005D1CF7" w:rsidRDefault="005D1CF7" w:rsidP="005721B8">
      <w:pPr>
        <w:pStyle w:val="Textkrper"/>
      </w:pPr>
    </w:p>
    <w:p w14:paraId="1385F148" w14:textId="77777777" w:rsidR="005D1CF7" w:rsidRDefault="005D1CF7" w:rsidP="005721B8">
      <w:pPr>
        <w:pStyle w:val="Textkrper"/>
      </w:pPr>
    </w:p>
    <w:p w14:paraId="34210D5D" w14:textId="5002E2BD" w:rsidR="00CC23DD" w:rsidRDefault="00CC23DD" w:rsidP="005721B8">
      <w:pPr>
        <w:pStyle w:val="Textkrper"/>
      </w:pPr>
    </w:p>
    <w:p w14:paraId="19C15245" w14:textId="56F7F3A6" w:rsidR="00CC23DD" w:rsidRDefault="00CC23DD" w:rsidP="005721B8">
      <w:pPr>
        <w:pStyle w:val="Textkrper"/>
      </w:pPr>
    </w:p>
    <w:p w14:paraId="014B1574" w14:textId="71F4D8D1" w:rsidR="00CC23DD" w:rsidRDefault="00CC23DD" w:rsidP="005721B8">
      <w:pPr>
        <w:pStyle w:val="Textkrper"/>
      </w:pPr>
    </w:p>
    <w:p w14:paraId="592EAD0E" w14:textId="20D57E6A" w:rsidR="00CC23DD" w:rsidRDefault="00CC23DD" w:rsidP="005721B8">
      <w:pPr>
        <w:pStyle w:val="Textkrper"/>
      </w:pPr>
    </w:p>
    <w:p w14:paraId="395F7F33" w14:textId="77777777" w:rsidR="00CC23DD" w:rsidRDefault="00CC23DD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97DA8B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5952EB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72D59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1C6C0E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0864" behindDoc="0" locked="0" layoutInCell="1" allowOverlap="1" wp14:anchorId="525C1014" wp14:editId="30E19FE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87" name="Rechteck: abgerundete Ecken 293275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824E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5C1014" id="Rechteck: abgerundete Ecken 293275287" o:spid="_x0000_s2511" style="position:absolute;left:0;text-align:left;margin-left:.05pt;margin-top:2.85pt;width:64.65pt;height:25.25pt;z-index:2577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OpW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ni7OKZ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zJbzD3YX65VsceeM6ofRqv5bY0ve8ese2QGpw+bATeKe8BP&#10;KRQ+nhokSiplfn107/E4FKilpMVpzqn9uWUGKBHfJY7LRTKb+fEPh9n8PMWDOdasjzVy21wr7IcE&#10;d5fmQfR4J0axNKp5xcWz8l5RxSRH3znlzoyHa9dvGVxdHFarAMOR18zdyWfNPbkvtW/al+6VGT20&#10;t8O5uFfj5LPsXYP3WG8p1WrrVF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NyOpW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5824E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0E2212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E1F7FF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1888" behindDoc="0" locked="0" layoutInCell="1" allowOverlap="1" wp14:anchorId="5ABFB263" wp14:editId="072B618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288" name="Rechteck: abgerundete Ecken 293275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0B022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BFB263" id="Rechteck: abgerundete Ecken 293275288" o:spid="_x0000_s2512" style="position:absolute;left:0;text-align:left;margin-left:.15pt;margin-top:2.6pt;width:282.85pt;height:25.25pt;z-index:25770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vRS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ym&#10;9FL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30B022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81F2E3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BE1082" w14:textId="431ACA1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A8BFC2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2912" behindDoc="0" locked="0" layoutInCell="1" allowOverlap="1" wp14:anchorId="26491830" wp14:editId="5D31C05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289" name="Rechteck: abgerundete Ecken 293275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5DA69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491830" id="Rechteck: abgerundete Ecken 293275289" o:spid="_x0000_s2513" style="position:absolute;left:0;text-align:left;margin-left:-.45pt;margin-top:19.85pt;width:354.35pt;height:25.25pt;z-index:2577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Em+9H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085DA69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755557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4155315" w14:textId="5488243E" w:rsidR="005721B8" w:rsidRDefault="00C51881" w:rsidP="002841C0">
      <w:pPr>
        <w:pStyle w:val="berschrift3nummeriert"/>
      </w:pPr>
      <w:bookmarkStart w:id="72" w:name="_Toc118817734"/>
      <w:r w:rsidRPr="00C51881">
        <w:lastRenderedPageBreak/>
        <w:t>FLT 210: GUARD OPEN: CARTON MAGAZINE</w:t>
      </w:r>
      <w:bookmarkEnd w:id="72"/>
    </w:p>
    <w:p w14:paraId="4120F3D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144F2E0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83672B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378CD5D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4BDABB01" w14:textId="49F6932C" w:rsidR="00C51881" w:rsidRDefault="00C51881" w:rsidP="00C51881">
            <w:pPr>
              <w:pStyle w:val="Abstandshalter"/>
            </w:pPr>
          </w:p>
        </w:tc>
      </w:tr>
      <w:tr w:rsidR="005721B8" w14:paraId="10DDE1B4" w14:textId="77777777" w:rsidTr="00190981">
        <w:trPr>
          <w:trHeight w:val="170"/>
        </w:trPr>
        <w:tc>
          <w:tcPr>
            <w:tcW w:w="2154" w:type="dxa"/>
          </w:tcPr>
          <w:p w14:paraId="6D26493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0D4055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7C4763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B287D0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B521A3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DDD7277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5DFE67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15BDB4A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7C8C4FC7" w14:textId="5FEAE4E4" w:rsidR="00C51881" w:rsidRDefault="00C51881" w:rsidP="00C51881">
            <w:pPr>
              <w:pStyle w:val="Abstandshalter"/>
            </w:pPr>
          </w:p>
        </w:tc>
      </w:tr>
      <w:tr w:rsidR="005721B8" w14:paraId="6DE53329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37D0BB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3288871" w14:textId="77777777" w:rsidR="005721B8" w:rsidRDefault="00C51881" w:rsidP="00C51881">
            <w:pPr>
              <w:pStyle w:val="BulletTabtext"/>
            </w:pPr>
            <w:r w:rsidRPr="00C51881">
              <w:t>Open guard door carton magazine</w:t>
            </w:r>
          </w:p>
          <w:p w14:paraId="5BBC9D23" w14:textId="7CBF54E3" w:rsidR="00C51881" w:rsidRPr="0008089A" w:rsidRDefault="00C51881" w:rsidP="00C51881">
            <w:pPr>
              <w:pStyle w:val="Abstandshalter"/>
            </w:pPr>
          </w:p>
        </w:tc>
      </w:tr>
      <w:tr w:rsidR="005721B8" w14:paraId="34D008A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E897D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085D5E3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162732FA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5590F33B" w14:textId="72A3EF7B" w:rsidR="00C51881" w:rsidRDefault="00C51881" w:rsidP="00C51881">
            <w:pPr>
              <w:pStyle w:val="Abstandshalter"/>
            </w:pPr>
          </w:p>
        </w:tc>
      </w:tr>
      <w:tr w:rsidR="005721B8" w14:paraId="525A67A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BE9EAC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CE5ABDD" w14:textId="77777777" w:rsidR="005721B8" w:rsidRDefault="00C51881" w:rsidP="00C51881">
            <w:pPr>
              <w:pStyle w:val="BulletTabtext"/>
            </w:pPr>
            <w:r>
              <w:t>Test can only be performed at standstill, because guard is locked while running</w:t>
            </w:r>
          </w:p>
          <w:p w14:paraId="142E6160" w14:textId="379010EA" w:rsidR="00C51881" w:rsidRDefault="00C51881" w:rsidP="00C51881">
            <w:pPr>
              <w:pStyle w:val="Abstandshalter"/>
            </w:pPr>
          </w:p>
        </w:tc>
      </w:tr>
      <w:tr w:rsidR="005721B8" w14:paraId="6E43F79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F2B536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51E13DB" w14:textId="77777777" w:rsidR="00C51881" w:rsidRDefault="00C51881" w:rsidP="00C51881">
            <w:pPr>
              <w:pStyle w:val="BulletTabtext"/>
            </w:pPr>
            <w:r>
              <w:t>Close guard door carton magazine</w:t>
            </w:r>
          </w:p>
          <w:p w14:paraId="326ED38F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57FF0A88" w14:textId="70EC4062" w:rsidR="00C51881" w:rsidRDefault="00C51881" w:rsidP="00C51881">
            <w:pPr>
              <w:pStyle w:val="Abstandshalter"/>
            </w:pPr>
          </w:p>
        </w:tc>
      </w:tr>
    </w:tbl>
    <w:p w14:paraId="407F5E0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BB66B8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147600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3ACCF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CD53DF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DB8CB7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0488C4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A3AAFB9" w14:textId="379444C6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87438E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22304" behindDoc="0" locked="0" layoutInCell="1" allowOverlap="1" wp14:anchorId="3E939E97" wp14:editId="4037E7D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98" name="Rechteck: abgerundete Ecken 293275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6AB36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939E97" id="Rechteck: abgerundete Ecken 293275298" o:spid="_x0000_s2514" style="position:absolute;left:0;text-align:left;margin-left:-2.85pt;margin-top:2.85pt;width:64.65pt;height:25.25pt;z-index:2539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84gvw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s384g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76AB36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9A5DA8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56184B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92E4CEF" w14:textId="11DA6ED2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04A337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29472" behindDoc="0" locked="0" layoutInCell="1" allowOverlap="1" wp14:anchorId="3BC4F20D" wp14:editId="0D86AE3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299" name="Rechteck: abgerundete Ecken 293275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718AA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C4F20D" id="Rechteck: abgerundete Ecken 293275299" o:spid="_x0000_s2515" style="position:absolute;left:0;text-align:left;margin-left:-2.85pt;margin-top:2.85pt;width:64.65pt;height:25.25pt;z-index:25392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gmZr/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3718AA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73761F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575274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A70DF6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26400" behindDoc="0" locked="0" layoutInCell="1" allowOverlap="1" wp14:anchorId="16202E01" wp14:editId="6B91879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02" name="Rechteck: abgerundete Ecken 293275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423EA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202E01" id="Rechteck: abgerundete Ecken 293275302" o:spid="_x0000_s2516" style="position:absolute;left:0;text-align:left;margin-left:-.45pt;margin-top:5.7pt;width:354.35pt;height:74.25pt;z-index:25392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6PS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SB6PS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2423EA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DBE9EC3" w14:textId="72F111B7" w:rsidR="00C51881" w:rsidRDefault="00C51881" w:rsidP="005721B8">
      <w:pPr>
        <w:pStyle w:val="Textkrper"/>
      </w:pPr>
    </w:p>
    <w:p w14:paraId="25419317" w14:textId="499CD5EE" w:rsidR="005D1CF7" w:rsidRDefault="005D1CF7" w:rsidP="005721B8">
      <w:pPr>
        <w:pStyle w:val="Textkrper"/>
      </w:pPr>
    </w:p>
    <w:p w14:paraId="20C7E9CC" w14:textId="77777777" w:rsidR="005D1CF7" w:rsidRDefault="005D1CF7" w:rsidP="005721B8">
      <w:pPr>
        <w:pStyle w:val="Textkrper"/>
      </w:pPr>
    </w:p>
    <w:p w14:paraId="1FB97F01" w14:textId="77777777" w:rsidR="00C51881" w:rsidRDefault="00C51881" w:rsidP="005721B8">
      <w:pPr>
        <w:pStyle w:val="Textkrper"/>
      </w:pPr>
    </w:p>
    <w:p w14:paraId="0E8E1AFD" w14:textId="77777777" w:rsidR="005721B8" w:rsidRDefault="005721B8" w:rsidP="005721B8">
      <w:pPr>
        <w:pStyle w:val="Textkrper"/>
      </w:pPr>
    </w:p>
    <w:p w14:paraId="7CAE23B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95A3A2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F9C179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241D1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1FDA75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4960" behindDoc="0" locked="0" layoutInCell="1" allowOverlap="1" wp14:anchorId="490BCB01" wp14:editId="6477B7B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03" name="Rechteck: abgerundete Ecken 293275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695F6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0BCB01" id="Rechteck: abgerundete Ecken 293275303" o:spid="_x0000_s2517" style="position:absolute;left:0;text-align:left;margin-left:.05pt;margin-top:2.85pt;width:64.65pt;height:25.25pt;z-index:2577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XQK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OIZ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uYXAewv16rYY88Z1Q+j1fy2xpe9Y9Y9MoPTh82AG8U94KcU&#10;Ch9PDRIllTK/Prr3eBwK1FLS4jTn1P7cMgOUiO8Sx+Uimc/9+IfDfHGW4sEca9bHGrltrhX2Q4K7&#10;S/MgerwTo1ga1bzi4ll5r6hikqPvnHJnxsO167cMri4Oq1WA4chr5u7ks+ae3JfaN+1L98qMHtrb&#10;4Vzcq3HyWfauwXust5RqtXWqrEP3H+o6PAKui9BNw2rz++j4HFCHBbz8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BlRdAq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62695F6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B0A1A6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DA40B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5984" behindDoc="0" locked="0" layoutInCell="1" allowOverlap="1" wp14:anchorId="5FCF8C7E" wp14:editId="384DB3A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04" name="Rechteck: abgerundete Ecken 293275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7F00F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CF8C7E" id="Rechteck: abgerundete Ecken 293275304" o:spid="_x0000_s2518" style="position:absolute;left:0;text-align:left;margin-left:.15pt;margin-top:2.6pt;width:282.85pt;height:25.25pt;z-index:2577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+cwQ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A63&#10;P5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F7F00F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60FD71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5754E99" w14:textId="7EB655F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054FD0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7008" behindDoc="0" locked="0" layoutInCell="1" allowOverlap="1" wp14:anchorId="17F14358" wp14:editId="1DB1334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05" name="Rechteck: abgerundete Ecken 293275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54BC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F14358" id="Rechteck: abgerundete Ecken 293275305" o:spid="_x0000_s2519" style="position:absolute;left:0;text-align:left;margin-left:-.45pt;margin-top:19.85pt;width:354.35pt;height:25.25pt;z-index:2577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iSJ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aKJI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654BC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77CC1C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2226511" w14:textId="04C2CC11" w:rsidR="005721B8" w:rsidRDefault="00C51881" w:rsidP="002841C0">
      <w:pPr>
        <w:pStyle w:val="berschrift3nummeriert"/>
      </w:pPr>
      <w:bookmarkStart w:id="73" w:name="_Toc118817735"/>
      <w:r w:rsidRPr="00C51881">
        <w:lastRenderedPageBreak/>
        <w:t>FLT 210: GUARD 6 OPEN</w:t>
      </w:r>
      <w:bookmarkEnd w:id="73"/>
    </w:p>
    <w:p w14:paraId="0C8C1C9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33FFDC3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6307C8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4C5E841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3D272EED" w14:textId="54BD7F35" w:rsidR="00C51881" w:rsidRDefault="00C51881" w:rsidP="00C51881">
            <w:pPr>
              <w:pStyle w:val="Abstandshalter"/>
            </w:pPr>
          </w:p>
        </w:tc>
      </w:tr>
      <w:tr w:rsidR="005721B8" w14:paraId="74946344" w14:textId="77777777" w:rsidTr="00190981">
        <w:trPr>
          <w:trHeight w:val="170"/>
        </w:trPr>
        <w:tc>
          <w:tcPr>
            <w:tcW w:w="2154" w:type="dxa"/>
          </w:tcPr>
          <w:p w14:paraId="68F6D62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081F4A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8FCACE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BB1206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5354DF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A82FDB3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38D4CA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44CDA8D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093E6A5C" w14:textId="4DD29FE4" w:rsidR="00C51881" w:rsidRDefault="00C51881" w:rsidP="00C51881">
            <w:pPr>
              <w:pStyle w:val="Abstandshalter"/>
            </w:pPr>
          </w:p>
        </w:tc>
      </w:tr>
      <w:tr w:rsidR="005721B8" w14:paraId="19A3AB66" w14:textId="77777777" w:rsidTr="00C51881">
        <w:trPr>
          <w:trHeight w:val="266"/>
        </w:trPr>
        <w:tc>
          <w:tcPr>
            <w:tcW w:w="2154" w:type="dxa"/>
            <w:shd w:val="clear" w:color="auto" w:fill="F2F2F2" w:themeFill="background1" w:themeFillShade="F2"/>
          </w:tcPr>
          <w:p w14:paraId="4E4B914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2AAEF50" w14:textId="77777777" w:rsidR="005721B8" w:rsidRDefault="00C51881" w:rsidP="00C51881">
            <w:pPr>
              <w:pStyle w:val="BulletTabtext"/>
            </w:pPr>
            <w:r w:rsidRPr="00C51881">
              <w:t>Open guard door 6</w:t>
            </w:r>
          </w:p>
          <w:p w14:paraId="55EDAA1B" w14:textId="2763972A" w:rsidR="00C51881" w:rsidRPr="0008089A" w:rsidRDefault="00C51881" w:rsidP="00C51881">
            <w:pPr>
              <w:pStyle w:val="Abstandshalter"/>
            </w:pPr>
          </w:p>
        </w:tc>
      </w:tr>
      <w:tr w:rsidR="005721B8" w14:paraId="05C9230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6F3168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E2757FB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2FC446C5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0A8E07AD" w14:textId="3B2C5BA3" w:rsidR="00C51881" w:rsidRDefault="00C51881" w:rsidP="00C51881">
            <w:pPr>
              <w:pStyle w:val="Abstandshalter"/>
            </w:pPr>
          </w:p>
        </w:tc>
      </w:tr>
      <w:tr w:rsidR="005721B8" w14:paraId="4621B08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050CF2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728EE2F" w14:textId="787495B8" w:rsidR="005721B8" w:rsidRDefault="00C51881" w:rsidP="00C51881">
            <w:pPr>
              <w:pStyle w:val="BulletTabtext"/>
            </w:pPr>
            <w:r>
              <w:t>Test can only be performed at standstill, because guard is locked while running</w:t>
            </w:r>
          </w:p>
          <w:p w14:paraId="484625B7" w14:textId="77777777" w:rsidR="005721B8" w:rsidRDefault="005721B8" w:rsidP="00190981">
            <w:pPr>
              <w:pStyle w:val="Abstandshalter"/>
            </w:pPr>
          </w:p>
        </w:tc>
      </w:tr>
      <w:tr w:rsidR="005721B8" w14:paraId="5E3E16C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F94C2F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00BBC7C" w14:textId="77777777" w:rsidR="00C51881" w:rsidRDefault="00C51881" w:rsidP="00C51881">
            <w:pPr>
              <w:pStyle w:val="BulletTabtext"/>
            </w:pPr>
            <w:r>
              <w:t>Close guard door 6</w:t>
            </w:r>
          </w:p>
          <w:p w14:paraId="23CE72D4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69B19F6D" w14:textId="63829657" w:rsidR="00C51881" w:rsidRDefault="00C51881" w:rsidP="00C51881">
            <w:pPr>
              <w:pStyle w:val="Abstandshalter"/>
            </w:pPr>
          </w:p>
        </w:tc>
      </w:tr>
    </w:tbl>
    <w:p w14:paraId="0EFCA5A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C9C685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6B33C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AE6A2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2A521A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5176BB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75AC01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F883C74" w14:textId="34D7A85A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883D88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30496" behindDoc="0" locked="0" layoutInCell="1" allowOverlap="1" wp14:anchorId="32080581" wp14:editId="78C7E4E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06" name="Rechteck: abgerundete Ecken 293275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CD46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080581" id="Rechteck: abgerundete Ecken 293275306" o:spid="_x0000_s2520" style="position:absolute;left:0;text-align:left;margin-left:-2.85pt;margin-top:2.85pt;width:64.65pt;height:25.25pt;z-index:25393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Me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OJT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cwv5h7sL9eq2GPPGdUPo9X8tsaXvWPWPTKD04fNgBvFPeCn&#10;FAofTw0SJZUyvz6693gcCtRS0uI059T+3DIDlIjvEsflIpnP/fiHw3xxluLBHGvWxxq5ba4V9kOC&#10;u0vzIHq8E6NYGtW84uJZea+oYpKj75xyZ8bDteu3DK4uDqtVgOHIa+bu5LPmntyX2jftS/fKjB7a&#10;2+Fc3Ktx8ln2rsF7rLeUarV1qq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cBkx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BDCD46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9C4F6B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E8C4B3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72F0B1A" w14:textId="0841F132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2C990C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37664" behindDoc="0" locked="0" layoutInCell="1" allowOverlap="1" wp14:anchorId="27A45C5D" wp14:editId="6778205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07" name="Rechteck: abgerundete Ecken 293275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CC4C0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A45C5D" id="Rechteck: abgerundete Ecken 293275307" o:spid="_x0000_s2521" style="position:absolute;left:0;text-align:left;margin-left:-2.85pt;margin-top:2.85pt;width:64.65pt;height:25.25pt;z-index:2539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8fB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OIz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XMLxYe7C/XUOyx5wz0w2g1v63xZe+YdY/M4PRhM+BGcQ/4&#10;KSXg48EgUVKB+fXRvcfjUKCWkhanOaf255YZQYn8rnBcLpL53I9/OMwXZ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tHx8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1CC4C0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658783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EB8F0E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7FE6AE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34592" behindDoc="0" locked="0" layoutInCell="1" allowOverlap="1" wp14:anchorId="3054E0B4" wp14:editId="433D190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10" name="Rechteck: abgerundete Ecken 293275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91C5C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54E0B4" id="Rechteck: abgerundete Ecken 293275310" o:spid="_x0000_s2522" style="position:absolute;left:0;text-align:left;margin-left:-.45pt;margin-top:5.7pt;width:354.35pt;height:74.25pt;z-index:25393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qCQ74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E91C5C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B097ED8" w14:textId="31DE8038" w:rsidR="005721B8" w:rsidRDefault="005721B8" w:rsidP="005721B8">
      <w:pPr>
        <w:pStyle w:val="Textkrper"/>
      </w:pPr>
    </w:p>
    <w:p w14:paraId="3FE9B531" w14:textId="35D6D242" w:rsidR="00C51881" w:rsidRDefault="00C51881" w:rsidP="005721B8">
      <w:pPr>
        <w:pStyle w:val="Textkrper"/>
      </w:pPr>
    </w:p>
    <w:p w14:paraId="0D4CF8D5" w14:textId="77777777" w:rsidR="005D1CF7" w:rsidRDefault="005D1CF7" w:rsidP="005721B8">
      <w:pPr>
        <w:pStyle w:val="Textkrper"/>
      </w:pPr>
    </w:p>
    <w:p w14:paraId="331B82A9" w14:textId="04BF15FB" w:rsidR="005721B8" w:rsidRDefault="005721B8" w:rsidP="005721B8">
      <w:pPr>
        <w:pStyle w:val="Textkrper"/>
      </w:pPr>
    </w:p>
    <w:p w14:paraId="31BAFE2C" w14:textId="05A0304A" w:rsidR="005D1CF7" w:rsidRDefault="005D1CF7" w:rsidP="005721B8">
      <w:pPr>
        <w:pStyle w:val="Textkrper"/>
      </w:pPr>
    </w:p>
    <w:p w14:paraId="6D69345D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380BAE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1705AF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E5DCFA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FF510E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09056" behindDoc="0" locked="0" layoutInCell="1" allowOverlap="1" wp14:anchorId="19F51D5F" wp14:editId="6B748F7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11" name="Rechteck: abgerundete Ecken 293275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5DCDD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F51D5F" id="Rechteck: abgerundete Ecken 293275311" o:spid="_x0000_s2523" style="position:absolute;left:0;text-align:left;margin-left:.05pt;margin-top:2.85pt;width:64.65pt;height:25.25pt;z-index:2577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O+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Vf/O+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95DCDD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796BE8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D17C22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0080" behindDoc="0" locked="0" layoutInCell="1" allowOverlap="1" wp14:anchorId="71B0ACC8" wp14:editId="21E16BD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12" name="Rechteck: abgerundete Ecken 293275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ADB97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B0ACC8" id="Rechteck: abgerundete Ecken 293275312" o:spid="_x0000_s2524" style="position:absolute;left:0;text-align:left;margin-left:.15pt;margin-top:2.6pt;width:282.85pt;height:25.25pt;z-index:25771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GCi&#10;Zh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EADB97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876919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C8EC3C5" w14:textId="62EFF2B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BF961F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1104" behindDoc="0" locked="0" layoutInCell="1" allowOverlap="1" wp14:anchorId="5FF3FD30" wp14:editId="2E44F69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13" name="Rechteck: abgerundete Ecken 293275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B021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F3FD30" id="Rechteck: abgerundete Ecken 293275313" o:spid="_x0000_s2525" style="position:absolute;left:0;text-align:left;margin-left:-.45pt;margin-top:19.85pt;width:354.35pt;height:25.25pt;z-index:2577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iffQ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9B021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92F1A5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65A5FDD" w14:textId="0BA91F08" w:rsidR="005721B8" w:rsidRDefault="00C51881" w:rsidP="002841C0">
      <w:pPr>
        <w:pStyle w:val="berschrift3nummeriert"/>
      </w:pPr>
      <w:bookmarkStart w:id="74" w:name="_Toc118817736"/>
      <w:r w:rsidRPr="00C51881">
        <w:lastRenderedPageBreak/>
        <w:t>FLT 212: GUARD OPEN: DISCHARGE TOP</w:t>
      </w:r>
      <w:bookmarkEnd w:id="74"/>
    </w:p>
    <w:p w14:paraId="541C525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42234EC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D9092A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43D6ED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0E56D47B" w14:textId="445AFA5F" w:rsidR="00C51881" w:rsidRDefault="00C51881" w:rsidP="00C51881">
            <w:pPr>
              <w:pStyle w:val="Abstandshalter"/>
            </w:pPr>
          </w:p>
        </w:tc>
      </w:tr>
      <w:tr w:rsidR="005721B8" w14:paraId="722CBA58" w14:textId="77777777" w:rsidTr="00190981">
        <w:trPr>
          <w:trHeight w:val="170"/>
        </w:trPr>
        <w:tc>
          <w:tcPr>
            <w:tcW w:w="2154" w:type="dxa"/>
          </w:tcPr>
          <w:p w14:paraId="1F550B1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C97448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86EF0A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8F5B0D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48EE18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40E90DD" w14:textId="77777777" w:rsidTr="00C51881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4AB95AD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62D6FC0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1167BEC7" w14:textId="588BCC67" w:rsidR="00C51881" w:rsidRDefault="00C51881" w:rsidP="00C51881">
            <w:pPr>
              <w:pStyle w:val="Abstandshalter"/>
            </w:pPr>
          </w:p>
        </w:tc>
      </w:tr>
      <w:tr w:rsidR="005721B8" w14:paraId="1BED5E57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4DD84D7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8D65C42" w14:textId="77777777" w:rsidR="005721B8" w:rsidRDefault="00C51881" w:rsidP="00C51881">
            <w:pPr>
              <w:pStyle w:val="BulletTabtext"/>
            </w:pPr>
            <w:r w:rsidRPr="00C51881">
              <w:t>Open guard door discharge top</w:t>
            </w:r>
          </w:p>
          <w:p w14:paraId="7DAAC8FC" w14:textId="3185107D" w:rsidR="00C51881" w:rsidRPr="0008089A" w:rsidRDefault="00C51881" w:rsidP="00C51881">
            <w:pPr>
              <w:pStyle w:val="Abstandshalter"/>
            </w:pPr>
          </w:p>
        </w:tc>
      </w:tr>
      <w:tr w:rsidR="005721B8" w14:paraId="4CD5C14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C48ED9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3314F31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2C678DBA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2912AF24" w14:textId="4E263FB9" w:rsidR="00C51881" w:rsidRDefault="00C51881" w:rsidP="00C51881">
            <w:pPr>
              <w:pStyle w:val="Abstandshalter"/>
            </w:pPr>
          </w:p>
        </w:tc>
      </w:tr>
      <w:tr w:rsidR="005721B8" w14:paraId="5DBF78A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F64D2C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9F609A9" w14:textId="57201903" w:rsidR="005721B8" w:rsidRDefault="00C51881" w:rsidP="00C51881">
            <w:pPr>
              <w:pStyle w:val="BulletTabtext"/>
            </w:pPr>
            <w:r>
              <w:t>Test can only be performed at standstill, because guard is locked while running</w:t>
            </w:r>
          </w:p>
          <w:p w14:paraId="0EDD602E" w14:textId="77777777" w:rsidR="005721B8" w:rsidRDefault="005721B8" w:rsidP="00190981">
            <w:pPr>
              <w:pStyle w:val="Abstandshalter"/>
            </w:pPr>
          </w:p>
        </w:tc>
      </w:tr>
      <w:tr w:rsidR="005721B8" w14:paraId="11E32D0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FB0CA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4D0430B" w14:textId="77777777" w:rsidR="00C51881" w:rsidRDefault="00C51881" w:rsidP="00C51881">
            <w:pPr>
              <w:pStyle w:val="BulletTabtext"/>
            </w:pPr>
            <w:r>
              <w:t>Close guard door discharge top</w:t>
            </w:r>
          </w:p>
          <w:p w14:paraId="7AD4747F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56B2513B" w14:textId="207670DC" w:rsidR="00C51881" w:rsidRDefault="00C51881" w:rsidP="00C51881">
            <w:pPr>
              <w:pStyle w:val="Abstandshalter"/>
            </w:pPr>
          </w:p>
        </w:tc>
      </w:tr>
    </w:tbl>
    <w:p w14:paraId="53437BA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71FE061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EA7C4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AF3AE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73EB8A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3A4068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CEFBB8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3F95501" w14:textId="0E46CC79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F3EB4A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38688" behindDoc="0" locked="0" layoutInCell="1" allowOverlap="1" wp14:anchorId="26B53575" wp14:editId="10D0963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14" name="Rechteck: abgerundete Ecken 293275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F5C8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B53575" id="Rechteck: abgerundete Ecken 293275314" o:spid="_x0000_s2526" style="position:absolute;left:0;text-align:left;margin-left:-2.85pt;margin-top:2.85pt;width:64.65pt;height:25.25pt;z-index:25393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+kwZv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4F5C8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2ED47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69AA5C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5D5D91F" w14:textId="06F28B09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7F7456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45856" behindDoc="0" locked="0" layoutInCell="1" allowOverlap="1" wp14:anchorId="2D202F46" wp14:editId="46C2621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15" name="Rechteck: abgerundete Ecken 293275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1D0B7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202F46" id="Rechteck: abgerundete Ecken 293275315" o:spid="_x0000_s2527" style="position:absolute;left:0;text-align:left;margin-left:-2.85pt;margin-top:2.85pt;width:64.65pt;height:25.25pt;z-index:2539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k1h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JIF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oWcQD7yzUUe+w5A/0wWs1va3zZO2bdIzM4fdgMuFHcA35K&#10;Cfh4MEiUVGB+fXTv8TgUqKWkxWnOqf25ZUZQIr8rHJeLZD734x8O88VZigdzrFkfa9S2uQbshwR3&#10;l+ZB9HgnR7E00Lzi4ll5r6hiiqPvnHJnxsO167cMri4uVqsAw5HXzN2pZ809uS+1b9qX7pUZPbS3&#10;w7m4h3HyWfauwXust1Sw2joo69D9h7oOj4DrInTTsNr8Pjo+B9RhAS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gpNY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41D0B7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74E4D4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809527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8ACC6A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42784" behindDoc="0" locked="0" layoutInCell="1" allowOverlap="1" wp14:anchorId="11BE8616" wp14:editId="552AA82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18" name="Rechteck: abgerundete Ecken 293275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6D441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BE8616" id="Rechteck: abgerundete Ecken 293275318" o:spid="_x0000_s2528" style="position:absolute;left:0;text-align:left;margin-left:-.45pt;margin-top:5.7pt;width:354.35pt;height:74.25pt;z-index:25394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xfyvQ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7Gxfy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E6D441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1F7C814" w14:textId="77777777" w:rsidR="005721B8" w:rsidRDefault="005721B8" w:rsidP="005721B8">
      <w:pPr>
        <w:pStyle w:val="Textkrper"/>
      </w:pPr>
    </w:p>
    <w:p w14:paraId="06A37EFB" w14:textId="0A30B7E2" w:rsidR="00C51881" w:rsidRDefault="00C51881" w:rsidP="005721B8">
      <w:pPr>
        <w:pStyle w:val="Textkrper"/>
      </w:pPr>
    </w:p>
    <w:p w14:paraId="0A0B1280" w14:textId="5AC88CDB" w:rsidR="005D1CF7" w:rsidRDefault="005D1CF7" w:rsidP="005721B8">
      <w:pPr>
        <w:pStyle w:val="Textkrper"/>
      </w:pPr>
    </w:p>
    <w:p w14:paraId="5AD093E9" w14:textId="77777777" w:rsidR="005D1CF7" w:rsidRDefault="005D1CF7" w:rsidP="005721B8">
      <w:pPr>
        <w:pStyle w:val="Textkrper"/>
      </w:pPr>
    </w:p>
    <w:p w14:paraId="2481B9A9" w14:textId="77777777" w:rsidR="00C51881" w:rsidRDefault="00C51881" w:rsidP="005721B8">
      <w:pPr>
        <w:pStyle w:val="Textkrper"/>
      </w:pPr>
    </w:p>
    <w:p w14:paraId="4D8FEB3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58ACE8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53FA92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649D10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8E5D84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3152" behindDoc="0" locked="0" layoutInCell="1" allowOverlap="1" wp14:anchorId="60818F72" wp14:editId="6568F9D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19" name="Rechteck: abgerundete Ecken 293275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DAC3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818F72" id="Rechteck: abgerundete Ecken 293275319" o:spid="_x0000_s2529" style="position:absolute;left:0;text-align:left;margin-left:.05pt;margin-top:2.85pt;width:64.65pt;height:25.25pt;z-index:2577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/J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JIL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Us4pk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hdt/J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0DAC3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4A725F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B68261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4176" behindDoc="0" locked="0" layoutInCell="1" allowOverlap="1" wp14:anchorId="0746208D" wp14:editId="285B7A7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20" name="Rechteck: abgerundete Ecken 293275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9A7E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46208D" id="Rechteck: abgerundete Ecken 293275320" o:spid="_x0000_s2530" style="position:absolute;left:0;text-align:left;margin-left:.15pt;margin-top:2.6pt;width:282.85pt;height:25.25pt;z-index:2577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mcsN&#10;a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39A7E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02FAFD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22AAB4" w14:textId="625F138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1FB66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5200" behindDoc="0" locked="0" layoutInCell="1" allowOverlap="1" wp14:anchorId="58761EBD" wp14:editId="46862DF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21" name="Rechteck: abgerundete Ecken 293275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E208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61EBD" id="Rechteck: abgerundete Ecken 293275321" o:spid="_x0000_s2531" style="position:absolute;left:0;text-align:left;margin-left:-.45pt;margin-top:19.85pt;width:354.35pt;height:25.25pt;z-index:2577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H2Fn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8E208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49FBA6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DE623BB" w14:textId="31265695" w:rsidR="005721B8" w:rsidRDefault="00C51881" w:rsidP="002841C0">
      <w:pPr>
        <w:pStyle w:val="berschrift3nummeriert"/>
      </w:pPr>
      <w:bookmarkStart w:id="75" w:name="_Toc118817737"/>
      <w:r w:rsidRPr="00C51881">
        <w:lastRenderedPageBreak/>
        <w:t>FLT 212: GUARD 9 OPEN</w:t>
      </w:r>
      <w:bookmarkEnd w:id="75"/>
    </w:p>
    <w:p w14:paraId="50F5797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C675E56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4420E2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B14117D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25266116" w14:textId="6AC3229F" w:rsidR="00C51881" w:rsidRDefault="00C51881" w:rsidP="00C51881">
            <w:pPr>
              <w:pStyle w:val="Abstandshalter"/>
            </w:pPr>
          </w:p>
        </w:tc>
      </w:tr>
      <w:tr w:rsidR="005721B8" w14:paraId="4514C598" w14:textId="77777777" w:rsidTr="00190981">
        <w:trPr>
          <w:trHeight w:val="170"/>
        </w:trPr>
        <w:tc>
          <w:tcPr>
            <w:tcW w:w="2154" w:type="dxa"/>
          </w:tcPr>
          <w:p w14:paraId="349ADED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46295A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E04B5C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8ED377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F7531C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D3066D7" w14:textId="77777777" w:rsidTr="00C51881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174D06B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0AC5D37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4500079A" w14:textId="143A6E76" w:rsidR="00C51881" w:rsidRDefault="00C51881" w:rsidP="00C51881">
            <w:pPr>
              <w:pStyle w:val="Abstandshalter"/>
            </w:pPr>
          </w:p>
        </w:tc>
      </w:tr>
      <w:tr w:rsidR="005721B8" w14:paraId="44338636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34E600B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3FB8E16" w14:textId="77777777" w:rsidR="005721B8" w:rsidRDefault="00C51881" w:rsidP="00C51881">
            <w:pPr>
              <w:pStyle w:val="BulletTabtext"/>
            </w:pPr>
            <w:r w:rsidRPr="00C51881">
              <w:t>Open guard door 9</w:t>
            </w:r>
          </w:p>
          <w:p w14:paraId="0FC64436" w14:textId="4B36E4FD" w:rsidR="00C51881" w:rsidRPr="0008089A" w:rsidRDefault="00C51881" w:rsidP="00C51881">
            <w:pPr>
              <w:pStyle w:val="Abstandshalter"/>
            </w:pPr>
          </w:p>
        </w:tc>
      </w:tr>
      <w:tr w:rsidR="005721B8" w14:paraId="2AA1125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7B0A11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34431E8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439D13FF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2B31A559" w14:textId="0AED1075" w:rsidR="00C51881" w:rsidRDefault="00C51881" w:rsidP="00C51881">
            <w:pPr>
              <w:pStyle w:val="Abstandshalter"/>
            </w:pPr>
          </w:p>
        </w:tc>
      </w:tr>
      <w:tr w:rsidR="005721B8" w14:paraId="3794AA0D" w14:textId="77777777" w:rsidTr="00C51881">
        <w:trPr>
          <w:trHeight w:val="640"/>
        </w:trPr>
        <w:tc>
          <w:tcPr>
            <w:tcW w:w="2154" w:type="dxa"/>
            <w:shd w:val="clear" w:color="auto" w:fill="F2F2F2" w:themeFill="background1" w:themeFillShade="F2"/>
          </w:tcPr>
          <w:p w14:paraId="00494BC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6EC6A39" w14:textId="217C9E4E" w:rsidR="005721B8" w:rsidRDefault="00C51881" w:rsidP="00C51881">
            <w:pPr>
              <w:pStyle w:val="BulletTabtext"/>
            </w:pPr>
            <w:r>
              <w:t>Test can only be performed at standstill, because guard is locked while running</w:t>
            </w:r>
          </w:p>
          <w:p w14:paraId="06B3B789" w14:textId="77777777" w:rsidR="005721B8" w:rsidRDefault="005721B8" w:rsidP="00190981">
            <w:pPr>
              <w:pStyle w:val="Abstandshalter"/>
            </w:pPr>
          </w:p>
        </w:tc>
      </w:tr>
      <w:tr w:rsidR="005721B8" w14:paraId="44930BE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656468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253A4F5" w14:textId="77777777" w:rsidR="00C51881" w:rsidRDefault="00C51881" w:rsidP="00C51881">
            <w:pPr>
              <w:pStyle w:val="BulletTabtext"/>
            </w:pPr>
            <w:r>
              <w:t>Close guard door 9</w:t>
            </w:r>
          </w:p>
          <w:p w14:paraId="66EF702E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03C8AC9F" w14:textId="38852529" w:rsidR="00C51881" w:rsidRDefault="00C51881" w:rsidP="00C51881">
            <w:pPr>
              <w:pStyle w:val="Abstandshalter"/>
            </w:pPr>
          </w:p>
        </w:tc>
      </w:tr>
    </w:tbl>
    <w:p w14:paraId="583D7DD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EA311A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A111C1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6F4B5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1A9154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1E011E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0E7FB1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E99AAF4" w14:textId="0DF0A7A0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840328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46880" behindDoc="0" locked="0" layoutInCell="1" allowOverlap="1" wp14:anchorId="249F7AB6" wp14:editId="1533614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22" name="Rechteck: abgerundete Ecken 293275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6E9E3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9F7AB6" id="Rechteck: abgerundete Ecken 293275322" o:spid="_x0000_s2532" style="position:absolute;left:0;text-align:left;margin-left:-2.85pt;margin-top:2.85pt;width:64.65pt;height:25.25pt;z-index:25394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jZX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K6Nl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26E9E3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064A24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C1AC99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AB4926D" w14:textId="12A51763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C62410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54048" behindDoc="0" locked="0" layoutInCell="1" allowOverlap="1" wp14:anchorId="6F269283" wp14:editId="35CFA99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23" name="Rechteck: abgerundete Ecken 293275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B8055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269283" id="Rechteck: abgerundete Ecken 293275323" o:spid="_x0000_s2533" style="position:absolute;left:0;text-align:left;margin-left:-2.85pt;margin-top:2.85pt;width:64.65pt;height:25.25pt;z-index:25395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KI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NIZ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oW8Zk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78Yo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8B8055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05AC48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9216EF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2AADFD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50976" behindDoc="0" locked="0" layoutInCell="1" allowOverlap="1" wp14:anchorId="35FA022C" wp14:editId="533220C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26" name="Rechteck: abgerundete Ecken 293275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1864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FA022C" id="Rechteck: abgerundete Ecken 293275326" o:spid="_x0000_s2534" style="position:absolute;left:0;text-align:left;margin-left:-.45pt;margin-top:5.7pt;width:354.35pt;height:74.25pt;z-index:25395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qcJ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RTqn&#10;C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71864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0C8FA28" w14:textId="410F8456" w:rsidR="00C51881" w:rsidRDefault="00C51881" w:rsidP="005721B8">
      <w:pPr>
        <w:pStyle w:val="Textkrper"/>
      </w:pPr>
    </w:p>
    <w:p w14:paraId="0B54AE63" w14:textId="64D73C9B" w:rsidR="005D1CF7" w:rsidRDefault="005D1CF7" w:rsidP="005721B8">
      <w:pPr>
        <w:pStyle w:val="Textkrper"/>
      </w:pPr>
    </w:p>
    <w:p w14:paraId="303D0277" w14:textId="304F7CBA" w:rsidR="005D1CF7" w:rsidRDefault="005D1CF7" w:rsidP="005721B8">
      <w:pPr>
        <w:pStyle w:val="Textkrper"/>
      </w:pPr>
    </w:p>
    <w:p w14:paraId="7470C422" w14:textId="77777777" w:rsidR="005D1CF7" w:rsidRDefault="005D1CF7" w:rsidP="005721B8">
      <w:pPr>
        <w:pStyle w:val="Textkrper"/>
      </w:pPr>
    </w:p>
    <w:p w14:paraId="62385623" w14:textId="77777777" w:rsidR="00C51881" w:rsidRDefault="00C51881" w:rsidP="005721B8">
      <w:pPr>
        <w:pStyle w:val="Textkrper"/>
      </w:pPr>
    </w:p>
    <w:p w14:paraId="1334BF6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51CACE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99FE7D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68D6AD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A485DC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7248" behindDoc="0" locked="0" layoutInCell="1" allowOverlap="1" wp14:anchorId="45218256" wp14:editId="3191EE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27" name="Rechteck: abgerundete Ecken 293275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D60C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218256" id="Rechteck: abgerundete Ecken 293275327" o:spid="_x0000_s2535" style="position:absolute;left:0;text-align:left;margin-left:.05pt;margin-top:2.85pt;width:64.65pt;height:25.25pt;z-index:25771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OcqVTa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DD60C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5423A1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8BB50F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8272" behindDoc="0" locked="0" layoutInCell="1" allowOverlap="1" wp14:anchorId="467BE0EA" wp14:editId="19704FB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28" name="Rechteck: abgerundete Ecken 293275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973E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7BE0EA" id="Rechteck: abgerundete Ecken 293275328" o:spid="_x0000_s2536" style="position:absolute;left:0;text-align:left;margin-left:.15pt;margin-top:2.6pt;width:282.85pt;height:25.25pt;z-index:2577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B3xsXZ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57973E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215859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820F53B" w14:textId="56035B7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36C827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19296" behindDoc="0" locked="0" layoutInCell="1" allowOverlap="1" wp14:anchorId="04AF101A" wp14:editId="4B09692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29" name="Rechteck: abgerundete Ecken 293275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3B3C4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AF101A" id="Rechteck: abgerundete Ecken 293275329" o:spid="_x0000_s2537" style="position:absolute;left:0;text-align:left;margin-left:-.45pt;margin-top:19.85pt;width:354.35pt;height:25.25pt;z-index:2577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z/vez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03B3C4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4D60B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EA1A981" w14:textId="7BDB891E" w:rsidR="005721B8" w:rsidRDefault="00C51881" w:rsidP="002841C0">
      <w:pPr>
        <w:pStyle w:val="berschrift3nummeriert"/>
      </w:pPr>
      <w:bookmarkStart w:id="76" w:name="_Toc118817738"/>
      <w:r w:rsidRPr="00C51881">
        <w:lastRenderedPageBreak/>
        <w:t>FLT 213: CARTON: OVERLOAD SIDE FLAP FOLDER</w:t>
      </w:r>
      <w:bookmarkEnd w:id="76"/>
    </w:p>
    <w:p w14:paraId="6AF0858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E4C67AA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83FEA8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74DEF67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37143BF1" w14:textId="0A3751E8" w:rsidR="00C51881" w:rsidRDefault="00C51881" w:rsidP="00C51881">
            <w:pPr>
              <w:pStyle w:val="Abstandshalter"/>
            </w:pPr>
          </w:p>
        </w:tc>
      </w:tr>
      <w:tr w:rsidR="005721B8" w14:paraId="6A26AF26" w14:textId="77777777" w:rsidTr="00190981">
        <w:trPr>
          <w:trHeight w:val="170"/>
        </w:trPr>
        <w:tc>
          <w:tcPr>
            <w:tcW w:w="2154" w:type="dxa"/>
          </w:tcPr>
          <w:p w14:paraId="7431B9C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2B1CD8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967AB0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91A2F5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C9774C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E2303F6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71278C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EBDB3CE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485F6142" w14:textId="5F1F4C44" w:rsidR="00C51881" w:rsidRDefault="00C51881" w:rsidP="00C51881">
            <w:pPr>
              <w:pStyle w:val="Abstandshalter"/>
            </w:pPr>
          </w:p>
        </w:tc>
      </w:tr>
      <w:tr w:rsidR="005721B8" w14:paraId="7BCE7F8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05BA5D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9495070" w14:textId="77777777" w:rsidR="00C51881" w:rsidRDefault="00C51881" w:rsidP="00C51881">
            <w:pPr>
              <w:pStyle w:val="BulletTabtext"/>
            </w:pPr>
            <w:r>
              <w:t>Open guard door of cartoner</w:t>
            </w:r>
          </w:p>
          <w:p w14:paraId="1856BB80" w14:textId="77777777" w:rsidR="005721B8" w:rsidRDefault="00C51881" w:rsidP="00190981">
            <w:pPr>
              <w:pStyle w:val="BulletTabtext"/>
            </w:pPr>
            <w:r>
              <w:t>Simulate overload at sensor “=CAR1.B37-B01“ (pull guide)</w:t>
            </w:r>
          </w:p>
          <w:p w14:paraId="7ECC39B3" w14:textId="2A2CEB97" w:rsidR="00C51881" w:rsidRPr="0008089A" w:rsidRDefault="00C51881" w:rsidP="00C51881">
            <w:pPr>
              <w:pStyle w:val="Abstandshalter"/>
            </w:pPr>
          </w:p>
        </w:tc>
      </w:tr>
      <w:tr w:rsidR="005721B8" w14:paraId="764C3E0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FFA02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97BDD65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5C63373B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6A526727" w14:textId="4132FEBC" w:rsidR="00C51881" w:rsidRDefault="00C51881" w:rsidP="00C51881">
            <w:pPr>
              <w:pStyle w:val="Abstandshalter"/>
            </w:pPr>
          </w:p>
        </w:tc>
      </w:tr>
      <w:tr w:rsidR="005721B8" w14:paraId="7EBD36F2" w14:textId="77777777" w:rsidTr="00C51881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65F54E5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ECC374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B7265EE" w14:textId="77777777" w:rsidR="005721B8" w:rsidRDefault="005721B8" w:rsidP="00190981">
            <w:pPr>
              <w:pStyle w:val="Abstandshalter"/>
            </w:pPr>
          </w:p>
        </w:tc>
      </w:tr>
      <w:tr w:rsidR="005721B8" w14:paraId="5BCBA72B" w14:textId="77777777" w:rsidTr="00C51881">
        <w:trPr>
          <w:trHeight w:val="298"/>
        </w:trPr>
        <w:tc>
          <w:tcPr>
            <w:tcW w:w="2154" w:type="dxa"/>
            <w:shd w:val="clear" w:color="auto" w:fill="F2F2F2" w:themeFill="background1" w:themeFillShade="F2"/>
          </w:tcPr>
          <w:p w14:paraId="3667754B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A0B885A" w14:textId="3B84DD59" w:rsidR="005721B8" w:rsidRDefault="00C51881" w:rsidP="00190981">
            <w:pPr>
              <w:pStyle w:val="BulletTabtext"/>
            </w:pPr>
            <w:r w:rsidRPr="00C51881">
              <w:t>Press “Reset”</w:t>
            </w:r>
          </w:p>
          <w:p w14:paraId="34C09973" w14:textId="77777777" w:rsidR="005721B8" w:rsidRDefault="005721B8" w:rsidP="00C51881">
            <w:pPr>
              <w:pStyle w:val="Abstandshalter"/>
            </w:pPr>
          </w:p>
        </w:tc>
      </w:tr>
    </w:tbl>
    <w:p w14:paraId="2ED9070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D38EB9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EF21F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F6975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51978B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3F01FD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BB28A9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B7ADBFA" w14:textId="57115229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355F6F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55072" behindDoc="0" locked="0" layoutInCell="1" allowOverlap="1" wp14:anchorId="43139705" wp14:editId="619567D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30" name="Rechteck: abgerundete Ecken 293275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84E16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139705" id="Rechteck: abgerundete Ecken 293275330" o:spid="_x0000_s2538" style="position:absolute;left:0;text-align:left;margin-left:-2.85pt;margin-top:2.85pt;width:64.65pt;height:25.25pt;z-index:25395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YOhtT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B84E16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635685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E02919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39710F7" w14:textId="15FE1BE7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5728A6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62240" behindDoc="0" locked="0" layoutInCell="1" allowOverlap="1" wp14:anchorId="3BBD98D2" wp14:editId="739C717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31" name="Rechteck: abgerundete Ecken 293275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C9578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BD98D2" id="Rechteck: abgerundete Ecken 293275331" o:spid="_x0000_s2539" style="position:absolute;left:0;text-align:left;margin-left:-2.85pt;margin-top:2.85pt;width:64.65pt;height:25.25pt;z-index:25396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jmT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GYJ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oWycyD/eUaij32nIF+GK3mtzW+7B2z7pEZnD5sBtwo7gE/&#10;pQR8PBgkSiowvz6693gcCtRS0uI059T+3DIjKJHfFY7LRTKf+/EPh/niLMWDOdasjzVq21wD9gOO&#10;AkYXRI93chRLA80rLp6V94oqpjj6zil3Zjxcu37L4OriYrUKMBx5zdydetbck/tS+6Z96V6Z0UN7&#10;O5yLexgnn2XvGrzHeksFq62Dsg7df6jr8Ai4LkI3DavN76Pjc0AdFvDy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yuOZ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3C9578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C74478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F11C19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73C396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59168" behindDoc="0" locked="0" layoutInCell="1" allowOverlap="1" wp14:anchorId="1606658B" wp14:editId="0E723A0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34" name="Rechteck: abgerundete Ecken 293275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1D0B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06658B" id="Rechteck: abgerundete Ecken 293275334" o:spid="_x0000_s2540" style="position:absolute;left:0;text-align:left;margin-left:-.45pt;margin-top:5.7pt;width:354.35pt;height:74.25pt;z-index:25395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JUuz&#10;O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B1D0B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3E8F34A" w14:textId="75248309" w:rsidR="005721B8" w:rsidRDefault="005721B8" w:rsidP="005721B8">
      <w:pPr>
        <w:pStyle w:val="Textkrper"/>
      </w:pPr>
    </w:p>
    <w:p w14:paraId="14C3D7AC" w14:textId="73DAC99E" w:rsidR="00C51881" w:rsidRDefault="00C51881" w:rsidP="005721B8">
      <w:pPr>
        <w:pStyle w:val="Textkrper"/>
      </w:pPr>
    </w:p>
    <w:p w14:paraId="2B75B06E" w14:textId="77777777" w:rsidR="005D1CF7" w:rsidRDefault="005D1CF7" w:rsidP="005721B8">
      <w:pPr>
        <w:pStyle w:val="Textkrper"/>
      </w:pPr>
    </w:p>
    <w:p w14:paraId="4CE1DB57" w14:textId="77777777" w:rsidR="00C51881" w:rsidRDefault="00C51881" w:rsidP="005721B8">
      <w:pPr>
        <w:pStyle w:val="Textkrper"/>
      </w:pPr>
    </w:p>
    <w:p w14:paraId="2ACA3148" w14:textId="77777777" w:rsidR="005721B8" w:rsidRDefault="005721B8" w:rsidP="005721B8">
      <w:pPr>
        <w:pStyle w:val="Textkrper"/>
      </w:pPr>
    </w:p>
    <w:p w14:paraId="29D1510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9F4BF3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E1D4F8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580E8C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D6EE1F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1344" behindDoc="0" locked="0" layoutInCell="1" allowOverlap="1" wp14:anchorId="4F28B851" wp14:editId="6833E7D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35" name="Rechteck: abgerundete Ecken 293275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5098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28B851" id="Rechteck: abgerundete Ecken 293275335" o:spid="_x0000_s2541" style="position:absolute;left:0;text-align:left;margin-left:.05pt;margin-top:2.85pt;width:64.65pt;height:25.25pt;z-index:2577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ze2uY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45098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1E0ED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CFD3C0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2368" behindDoc="0" locked="0" layoutInCell="1" allowOverlap="1" wp14:anchorId="2A52434E" wp14:editId="30ECC82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36" name="Rechteck: abgerundete Ecken 293275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F492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52434E" id="Rechteck: abgerundete Ecken 293275336" o:spid="_x0000_s2542" style="position:absolute;left:0;text-align:left;margin-left:.15pt;margin-top:2.6pt;width:282.85pt;height:25.25pt;z-index:2577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EJi&#10;DDX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2F492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7B7C8C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D57CC2A" w14:textId="5873DFD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C40296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3392" behindDoc="0" locked="0" layoutInCell="1" allowOverlap="1" wp14:anchorId="06C73838" wp14:editId="23C46AB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37" name="Rechteck: abgerundete Ecken 293275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91BBE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C73838" id="Rechteck: abgerundete Ecken 293275337" o:spid="_x0000_s2543" style="position:absolute;left:0;text-align:left;margin-left:-.45pt;margin-top:19.85pt;width:354.35pt;height:25.25pt;z-index:2577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pfFy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B91BBE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481D69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09D7E4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5029F1E" w14:textId="41E041AC" w:rsidR="005721B8" w:rsidRDefault="00C51881" w:rsidP="002841C0">
      <w:pPr>
        <w:pStyle w:val="berschrift3nummeriert"/>
      </w:pPr>
      <w:bookmarkStart w:id="77" w:name="_Toc118817739"/>
      <w:r w:rsidRPr="00C51881">
        <w:lastRenderedPageBreak/>
        <w:t>FLT 219: CARTON BELT: LOWER POSITION NOT REACHED</w:t>
      </w:r>
      <w:bookmarkEnd w:id="77"/>
    </w:p>
    <w:p w14:paraId="609F319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2C6E981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563F4D9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F06E12B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558FA557" w14:textId="4A0AE52E" w:rsidR="00C51881" w:rsidRDefault="00C51881" w:rsidP="00C51881">
            <w:pPr>
              <w:pStyle w:val="Abstandshalter"/>
            </w:pPr>
          </w:p>
        </w:tc>
      </w:tr>
      <w:tr w:rsidR="005721B8" w14:paraId="4AC291CF" w14:textId="77777777" w:rsidTr="00190981">
        <w:trPr>
          <w:trHeight w:val="170"/>
        </w:trPr>
        <w:tc>
          <w:tcPr>
            <w:tcW w:w="2154" w:type="dxa"/>
          </w:tcPr>
          <w:p w14:paraId="23F8A6B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521BFA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35F810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5607CC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19EC7B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962350" w14:textId="77777777" w:rsidTr="00C51881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0C6FEF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AF7BBED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394DB143" w14:textId="4041E4EA" w:rsidR="00C51881" w:rsidRDefault="00C51881" w:rsidP="00C51881">
            <w:pPr>
              <w:pStyle w:val="Abstandshalter"/>
            </w:pPr>
          </w:p>
        </w:tc>
      </w:tr>
      <w:tr w:rsidR="005721B8" w14:paraId="4287740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ED5BB4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E7F497F" w14:textId="77777777" w:rsidR="00C51881" w:rsidRDefault="00C51881" w:rsidP="00C51881">
            <w:pPr>
              <w:pStyle w:val="BulletTabtext"/>
            </w:pPr>
            <w:r>
              <w:t>Open guard door carton magazine top</w:t>
            </w:r>
          </w:p>
          <w:p w14:paraId="54336314" w14:textId="52B0142B" w:rsidR="00C51881" w:rsidRDefault="00C51881" w:rsidP="00C51881">
            <w:pPr>
              <w:pStyle w:val="BulletTabtext"/>
            </w:pPr>
            <w:r>
              <w:t>Open guard door carton belt</w:t>
            </w:r>
          </w:p>
          <w:p w14:paraId="12E44988" w14:textId="77777777" w:rsidR="005721B8" w:rsidRDefault="00C51881" w:rsidP="00C51881">
            <w:pPr>
              <w:pStyle w:val="BulletTabtext"/>
            </w:pPr>
            <w:r>
              <w:t>Lift carton belt up (“=CAR1.W31-B53” is not activated)</w:t>
            </w:r>
          </w:p>
          <w:p w14:paraId="5FFB30AE" w14:textId="38CFB1C9" w:rsidR="00C51881" w:rsidRPr="0008089A" w:rsidRDefault="00C51881" w:rsidP="00C51881">
            <w:pPr>
              <w:pStyle w:val="Abstandshalter"/>
            </w:pPr>
          </w:p>
        </w:tc>
      </w:tr>
      <w:tr w:rsidR="005721B8" w14:paraId="3B7DC23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17C05B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1B0562A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5DDC0457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3A49C7AB" w14:textId="2C373AEB" w:rsidR="00C51881" w:rsidRDefault="00C51881" w:rsidP="00C51881">
            <w:pPr>
              <w:pStyle w:val="Abstandshalter"/>
            </w:pPr>
          </w:p>
        </w:tc>
      </w:tr>
      <w:tr w:rsidR="005721B8" w14:paraId="00C1F4E3" w14:textId="77777777" w:rsidTr="00C51881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628F87D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75A821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63CACE8" w14:textId="77777777" w:rsidR="005721B8" w:rsidRDefault="005721B8" w:rsidP="00190981">
            <w:pPr>
              <w:pStyle w:val="Abstandshalter"/>
            </w:pPr>
          </w:p>
        </w:tc>
      </w:tr>
      <w:tr w:rsidR="005721B8" w14:paraId="50078BD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1FABA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8CDF690" w14:textId="77777777" w:rsidR="00C51881" w:rsidRDefault="00C51881" w:rsidP="00C51881">
            <w:pPr>
              <w:pStyle w:val="BulletTabtext"/>
            </w:pPr>
            <w:r>
              <w:t>Lower carton belt</w:t>
            </w:r>
          </w:p>
          <w:p w14:paraId="5078D358" w14:textId="1544932C" w:rsidR="00C51881" w:rsidRDefault="00C51881" w:rsidP="00C51881">
            <w:pPr>
              <w:pStyle w:val="BulletTabtext"/>
            </w:pPr>
            <w:r>
              <w:t>Close guard door carton magazine top</w:t>
            </w:r>
          </w:p>
          <w:p w14:paraId="4650B96D" w14:textId="404AD4E7" w:rsidR="00C51881" w:rsidRDefault="00C51881" w:rsidP="00C51881">
            <w:pPr>
              <w:pStyle w:val="BulletTabtext"/>
            </w:pPr>
            <w:r>
              <w:t>Close guard door carton belt</w:t>
            </w:r>
          </w:p>
          <w:p w14:paraId="7735DF18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1B0CAAF7" w14:textId="02FB2137" w:rsidR="00C51881" w:rsidRDefault="00C51881" w:rsidP="00C51881">
            <w:pPr>
              <w:pStyle w:val="Abstandshalter"/>
            </w:pPr>
          </w:p>
        </w:tc>
      </w:tr>
    </w:tbl>
    <w:p w14:paraId="4C8D77B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3C72AC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A36D74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ED042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3C410D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C8FBDC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AC0D4E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2B3AB9B" w14:textId="32E9F097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1CB3A7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63264" behindDoc="0" locked="0" layoutInCell="1" allowOverlap="1" wp14:anchorId="413F25C1" wp14:editId="2E98423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38" name="Rechteck: abgerundete Ecken 293275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E265B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F25C1" id="Rechteck: abgerundete Ecken 293275338" o:spid="_x0000_s2544" style="position:absolute;left:0;text-align:left;margin-left:-2.85pt;margin-top:2.85pt;width:64.65pt;height:25.25pt;z-index:2539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oAJvA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0E265B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F4A3DE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1714CF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2A39F49" w14:textId="087E12FF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A22ACC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70432" behindDoc="0" locked="0" layoutInCell="1" allowOverlap="1" wp14:anchorId="22302CEA" wp14:editId="2D37E20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39" name="Rechteck: abgerundete Ecken 293275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64CAF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302CEA" id="Rechteck: abgerundete Ecken 293275339" o:spid="_x0000_s2545" style="position:absolute;left:0;text-align:left;margin-left:-2.85pt;margin-top:2.85pt;width:64.65pt;height:25.25pt;z-index:2539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kRs8f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864CAF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0E7907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CA8472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EBE2D9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67360" behindDoc="0" locked="0" layoutInCell="1" allowOverlap="1" wp14:anchorId="2E914DE4" wp14:editId="1765F08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42" name="Rechteck: abgerundete Ecken 293275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7AA8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914DE4" id="Rechteck: abgerundete Ecken 293275342" o:spid="_x0000_s2546" style="position:absolute;left:0;text-align:left;margin-left:-.45pt;margin-top:5.7pt;width:354.35pt;height:74.25pt;z-index:2539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Bny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l0Bny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17AA8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D686832" w14:textId="22FCF536" w:rsidR="005721B8" w:rsidRDefault="005721B8" w:rsidP="005721B8">
      <w:pPr>
        <w:pStyle w:val="Textkrper"/>
      </w:pPr>
    </w:p>
    <w:p w14:paraId="5D57E531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000EC4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721F0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A1D39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E3C0A1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5440" behindDoc="0" locked="0" layoutInCell="1" allowOverlap="1" wp14:anchorId="3CCA1ACE" wp14:editId="3073128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43" name="Rechteck: abgerundete Ecken 293275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922C3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CA1ACE" id="Rechteck: abgerundete Ecken 293275343" o:spid="_x0000_s2547" style="position:absolute;left:0;text-align:left;margin-left:.05pt;margin-top:2.85pt;width:64.65pt;height:25.25pt;z-index:2577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8BC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OYz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SzSAPaXa1XsseeM6ofRan5b48veMesemcHpw2bAjeIe8FMK&#10;hY+nBomSSplfH917PA4FailpcZpzan9umQFKxHeJ43KRzOd+/MNhvjhL8WCONetjjdw21wr7IcHd&#10;pXkQPd6JUSyNal5x8ay8V1QxydF3Trkz4+Ha9VsGVxeH1SrAcOQ1c3fyWXNP7kvtm/ale2VGD+3t&#10;cC7u1Tj5LHvX4D3WW0q12jpV1qH7D3UdHgHXReimYbX5fXR8DqjDAl7+Bg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NgXwEK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9922C3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05B90F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3D5E6B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6464" behindDoc="0" locked="0" layoutInCell="1" allowOverlap="1" wp14:anchorId="499B6A2A" wp14:editId="6A4496E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44" name="Rechteck: abgerundete Ecken 293275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B66B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9B6A2A" id="Rechteck: abgerundete Ecken 293275344" o:spid="_x0000_s2548" style="position:absolute;left:0;text-align:left;margin-left:.15pt;margin-top:2.6pt;width:282.85pt;height:25.25pt;z-index:25772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IW8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Dlg&#10;hb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7B66B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9E2C8D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E75F613" w14:textId="244772F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E6E28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7488" behindDoc="0" locked="0" layoutInCell="1" allowOverlap="1" wp14:anchorId="645E57B0" wp14:editId="1256DC1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45" name="Rechteck: abgerundete Ecken 293275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3F73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5E57B0" id="Rechteck: abgerundete Ecken 293275345" o:spid="_x0000_s2549" style="position:absolute;left:0;text-align:left;margin-left:-.45pt;margin-top:19.85pt;width:354.35pt;height:25.25pt;z-index:2577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Fdnq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C3F73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30BB22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0BFE4E6" w14:textId="1E72E265" w:rsidR="005721B8" w:rsidRDefault="00C51881" w:rsidP="002841C0">
      <w:pPr>
        <w:pStyle w:val="berschrift3nummeriert"/>
      </w:pPr>
      <w:bookmarkStart w:id="78" w:name="_Toc118817740"/>
      <w:r w:rsidRPr="00C51881">
        <w:lastRenderedPageBreak/>
        <w:t>FLT 220: CARTON: STOCK AT THE END</w:t>
      </w:r>
      <w:bookmarkEnd w:id="78"/>
    </w:p>
    <w:p w14:paraId="5CBCFE3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E24D0BD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971090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A6A2D1F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607330D2" w14:textId="3D240896" w:rsidR="00C51881" w:rsidRDefault="00C51881" w:rsidP="00C51881">
            <w:pPr>
              <w:pStyle w:val="Abstandshalter"/>
            </w:pPr>
          </w:p>
        </w:tc>
      </w:tr>
      <w:tr w:rsidR="005721B8" w14:paraId="54E2E5C8" w14:textId="77777777" w:rsidTr="00190981">
        <w:trPr>
          <w:trHeight w:val="170"/>
        </w:trPr>
        <w:tc>
          <w:tcPr>
            <w:tcW w:w="2154" w:type="dxa"/>
          </w:tcPr>
          <w:p w14:paraId="2568C47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F44FE7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3182B9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F961F9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D46E04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3509E9A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782381D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4F1888F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214A8803" w14:textId="57842E50" w:rsidR="00C51881" w:rsidRDefault="00C51881" w:rsidP="00C51881">
            <w:pPr>
              <w:pStyle w:val="Abstandshalter"/>
            </w:pPr>
          </w:p>
        </w:tc>
      </w:tr>
      <w:tr w:rsidR="005721B8" w14:paraId="7C252BD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6E146A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764A3BB" w14:textId="38CE3279" w:rsidR="00C51881" w:rsidRDefault="00C51881" w:rsidP="00C51881">
            <w:pPr>
              <w:pStyle w:val="BulletTabtext"/>
            </w:pPr>
            <w:r>
              <w:t xml:space="preserve">Empty carton magazine nearly to sensor </w:t>
            </w:r>
            <w:r w:rsidR="00931088">
              <w:t>"</w:t>
            </w:r>
            <w:commentRangeStart w:id="79"/>
            <w:r>
              <w:t>=CAR1.A30-B02“</w:t>
            </w:r>
            <w:commentRangeEnd w:id="79"/>
            <w:r w:rsidR="00F069DE">
              <w:rPr>
                <w:rStyle w:val="Kommentarzeichen"/>
                <w:rFonts w:asciiTheme="minorHAnsi" w:hAnsiTheme="minorHAnsi"/>
              </w:rPr>
              <w:commentReference w:id="79"/>
            </w:r>
          </w:p>
          <w:p w14:paraId="790470BF" w14:textId="77777777" w:rsidR="005721B8" w:rsidRDefault="00C51881" w:rsidP="00C51881">
            <w:pPr>
              <w:pStyle w:val="BulletTabtext"/>
            </w:pPr>
            <w:r>
              <w:t>Press “Start”</w:t>
            </w:r>
          </w:p>
          <w:p w14:paraId="33346576" w14:textId="0BA2A0EE" w:rsidR="00C51881" w:rsidRPr="0008089A" w:rsidRDefault="00C51881" w:rsidP="00C51881">
            <w:pPr>
              <w:pStyle w:val="Abstandshalter"/>
            </w:pPr>
          </w:p>
        </w:tc>
      </w:tr>
      <w:tr w:rsidR="005721B8" w14:paraId="019F441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0FDE5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9618C59" w14:textId="77777777" w:rsidR="00C51881" w:rsidRDefault="00C51881" w:rsidP="00C51881">
            <w:pPr>
              <w:pStyle w:val="BulletTabtext"/>
            </w:pPr>
            <w:r>
              <w:t>Machine stops</w:t>
            </w:r>
          </w:p>
          <w:p w14:paraId="7E51F098" w14:textId="7C63244C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15AAD420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221B0519" w14:textId="736570F1" w:rsidR="00C51881" w:rsidRDefault="00C51881" w:rsidP="00C51881">
            <w:pPr>
              <w:pStyle w:val="Abstandshalter"/>
            </w:pPr>
          </w:p>
        </w:tc>
      </w:tr>
      <w:tr w:rsidR="005721B8" w14:paraId="4D8ADD90" w14:textId="77777777" w:rsidTr="00C51881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5603CCB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AD188A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3757EB7" w14:textId="77777777" w:rsidR="005721B8" w:rsidRDefault="005721B8" w:rsidP="00190981">
            <w:pPr>
              <w:pStyle w:val="Abstandshalter"/>
            </w:pPr>
          </w:p>
        </w:tc>
      </w:tr>
      <w:tr w:rsidR="005721B8" w14:paraId="6C8300D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30142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0FDE048" w14:textId="77777777" w:rsidR="00C51881" w:rsidRDefault="00C51881" w:rsidP="00C51881">
            <w:pPr>
              <w:pStyle w:val="BulletTabtext"/>
            </w:pPr>
            <w:r>
              <w:t>Fill up carton magazine</w:t>
            </w:r>
          </w:p>
          <w:p w14:paraId="7462EFE0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25D4B726" w14:textId="3A94AAA3" w:rsidR="00C51881" w:rsidRDefault="00C51881" w:rsidP="00C51881">
            <w:pPr>
              <w:pStyle w:val="Abstandshalter"/>
            </w:pPr>
          </w:p>
        </w:tc>
      </w:tr>
    </w:tbl>
    <w:p w14:paraId="78C5639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F80E20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789BBE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FB052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E01A0C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835C7E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E6D1A1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A8F9B03" w14:textId="189D9A55" w:rsidR="005721B8" w:rsidRDefault="00C51881" w:rsidP="00190981">
            <w:pPr>
              <w:pStyle w:val="BulletTabtext"/>
            </w:pPr>
            <w:r w:rsidRPr="00C51881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623A78B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71456" behindDoc="0" locked="0" layoutInCell="1" allowOverlap="1" wp14:anchorId="29475B4B" wp14:editId="3186116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46" name="Rechteck: abgerundete Ecken 293275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4AE2A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475B4B" id="Rechteck: abgerundete Ecken 293275346" o:spid="_x0000_s2550" style="position:absolute;left:0;text-align:left;margin-left:-2.85pt;margin-top:2.85pt;width:64.65pt;height:25.25pt;z-index:2539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dW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ZHJ1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94AE2A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46CAC3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243482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A32F806" w14:textId="78E8F61E" w:rsidR="005721B8" w:rsidRPr="005D1B93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061D67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78624" behindDoc="0" locked="0" layoutInCell="1" allowOverlap="1" wp14:anchorId="7F568F5B" wp14:editId="36C6885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47" name="Rechteck: abgerundete Ecken 293275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E616A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568F5B" id="Rechteck: abgerundete Ecken 293275347" o:spid="_x0000_s2551" style="position:absolute;left:0;text-align:left;margin-left:-2.85pt;margin-top:2.85pt;width:64.65pt;height:25.25pt;z-index:2539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XOJ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oBc4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8E616A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F668B9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8172A1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BB6D5D3" w14:textId="3E78A1A8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035EA3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77600" behindDoc="0" locked="0" layoutInCell="1" allowOverlap="1" wp14:anchorId="7968B223" wp14:editId="4086EEB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48" name="Rechteck: abgerundete Ecken 293275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0EE4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68B223" id="Rechteck: abgerundete Ecken 293275348" o:spid="_x0000_s2552" style="position:absolute;left:0;text-align:left;margin-left:-2.85pt;margin-top:2.85pt;width:64.65pt;height:25.25pt;z-index:25397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VzjV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E00EE4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725099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F5507F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C20889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75552" behindDoc="0" locked="0" layoutInCell="1" allowOverlap="1" wp14:anchorId="7A6C7FCD" wp14:editId="2F6FCAF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50" name="Rechteck: abgerundete Ecken 293275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9C7C6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6C7FCD" id="Rechteck: abgerundete Ecken 293275350" o:spid="_x0000_s2553" style="position:absolute;left:0;text-align:left;margin-left:-.45pt;margin-top:5.7pt;width:354.35pt;height:74.25pt;z-index:25397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" filled="f" strokecolor="black [3213]" strokeweight=".5pt">
                      <v:textbox>
                        <w:txbxContent>
                          <w:p w14:paraId="679C7C6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B6D5250" w14:textId="69093DBA" w:rsidR="005721B8" w:rsidRDefault="005721B8" w:rsidP="005721B8">
      <w:pPr>
        <w:pStyle w:val="Textkrper"/>
      </w:pPr>
    </w:p>
    <w:p w14:paraId="2291F9CA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CC8908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BFBA08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F4A303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C295BD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29536" behindDoc="0" locked="0" layoutInCell="1" allowOverlap="1" wp14:anchorId="6ECA4A5B" wp14:editId="6193831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51" name="Rechteck: abgerundete Ecken 293275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5C739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CA4A5B" id="Rechteck: abgerundete Ecken 293275351" o:spid="_x0000_s2554" style="position:absolute;left:0;text-align:left;margin-left:.05pt;margin-top:2.85pt;width:64.65pt;height:25.25pt;z-index:2577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rlU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2WSWUK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cyS+ce7C/XUByw5wx0w2g1v6vxZe+ZdStmcPqwGXCjuEf8&#10;lBLw8aCXKKnA/Pro3uNxKFBLyR6nOaf255YZQYn8rnBcLpPp1I9/OExnFykezKlmfapR2+YGsB9w&#10;FDC6IHq8k4NYGmhecfEsvVdUMcXRd065M8PhxnVbBlcXF8tlgOHIa+bu1bPmntyX2jftS/vKjO7b&#10;2+FcPMAw+Sx71+Ad1lsqWG4dlHXo/mNd+0fAdRG6qV9tfh+dngPqu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CGrlU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95C739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9B626F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C01D1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0560" behindDoc="0" locked="0" layoutInCell="1" allowOverlap="1" wp14:anchorId="7318D0E9" wp14:editId="1A13666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52" name="Rechteck: abgerundete Ecken 293275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A9C2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18D0E9" id="Rechteck: abgerundete Ecken 293275352" o:spid="_x0000_s2555" style="position:absolute;left:0;text-align:left;margin-left:.15pt;margin-top:2.6pt;width:282.85pt;height:25.25pt;z-index:2577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EX&#10;FLb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ACA9C2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F17B75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55D8566" w14:textId="44ED623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FD38BA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1584" behindDoc="0" locked="0" layoutInCell="1" allowOverlap="1" wp14:anchorId="754BEBF5" wp14:editId="7CA809D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53" name="Rechteck: abgerundete Ecken 293275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D659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4BEBF5" id="Rechteck: abgerundete Ecken 293275353" o:spid="_x0000_s2556" style="position:absolute;left:0;text-align:left;margin-left:-.45pt;margin-top:19.85pt;width:354.35pt;height:25.25pt;z-index:2577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yWV3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9D659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1A120D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BE1BFB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BDF3A10" w14:textId="32656C7D" w:rsidR="005721B8" w:rsidRDefault="00C51881" w:rsidP="002841C0">
      <w:pPr>
        <w:pStyle w:val="berschrift3nummeriert"/>
      </w:pPr>
      <w:bookmarkStart w:id="80" w:name="_Toc118817741"/>
      <w:r w:rsidRPr="00C51881">
        <w:lastRenderedPageBreak/>
        <w:t>FLT 221: MACHINE: COVER RAIL OPEN</w:t>
      </w:r>
      <w:bookmarkEnd w:id="80"/>
    </w:p>
    <w:p w14:paraId="0DC33C3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42BB1DF" w14:textId="77777777" w:rsidTr="00C51881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15EA2A5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EF93EDD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5366A744" w14:textId="4599F92E" w:rsidR="00C51881" w:rsidRDefault="00C51881" w:rsidP="00C51881">
            <w:pPr>
              <w:pStyle w:val="Abstandshalter"/>
            </w:pPr>
          </w:p>
        </w:tc>
      </w:tr>
      <w:tr w:rsidR="005721B8" w14:paraId="34D20561" w14:textId="77777777" w:rsidTr="00190981">
        <w:trPr>
          <w:trHeight w:val="170"/>
        </w:trPr>
        <w:tc>
          <w:tcPr>
            <w:tcW w:w="2154" w:type="dxa"/>
          </w:tcPr>
          <w:p w14:paraId="3B538D8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F68715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DD6EB5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825391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70C4C4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F68172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D3B5FC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9B2F504" w14:textId="77777777" w:rsidR="00C51881" w:rsidRDefault="00C51881" w:rsidP="00C51881">
            <w:pPr>
              <w:pStyle w:val="BulletTabtext"/>
            </w:pPr>
            <w:r>
              <w:t>Machine is ready in automatic mode</w:t>
            </w:r>
          </w:p>
          <w:p w14:paraId="5EAED197" w14:textId="77777777" w:rsidR="005721B8" w:rsidRDefault="00C51881" w:rsidP="00C51881">
            <w:pPr>
              <w:pStyle w:val="BulletTabtext"/>
            </w:pPr>
            <w:r>
              <w:t>Guard doors are closed</w:t>
            </w:r>
          </w:p>
          <w:p w14:paraId="6347AA96" w14:textId="3ABC239B" w:rsidR="00C51881" w:rsidRDefault="00C51881" w:rsidP="00C51881">
            <w:pPr>
              <w:pStyle w:val="Abstandshalter"/>
            </w:pPr>
          </w:p>
        </w:tc>
      </w:tr>
      <w:tr w:rsidR="005721B8" w14:paraId="7D8AAB87" w14:textId="77777777" w:rsidTr="00C51881">
        <w:trPr>
          <w:trHeight w:val="212"/>
        </w:trPr>
        <w:tc>
          <w:tcPr>
            <w:tcW w:w="2154" w:type="dxa"/>
            <w:shd w:val="clear" w:color="auto" w:fill="F2F2F2" w:themeFill="background1" w:themeFillShade="F2"/>
          </w:tcPr>
          <w:p w14:paraId="674D2B2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C27B321" w14:textId="77777777" w:rsidR="005721B8" w:rsidRDefault="00C51881" w:rsidP="00C51881">
            <w:pPr>
              <w:pStyle w:val="BulletTabtext"/>
            </w:pPr>
            <w:r w:rsidRPr="00C51881">
              <w:t>Activate SWS 50 “Machine: cover rail” and lift up the cover rail</w:t>
            </w:r>
          </w:p>
          <w:p w14:paraId="1F2F883F" w14:textId="7E9F30FF" w:rsidR="00C51881" w:rsidRPr="0008089A" w:rsidRDefault="00C51881" w:rsidP="00C51881">
            <w:pPr>
              <w:pStyle w:val="Abstandshalter"/>
            </w:pPr>
          </w:p>
        </w:tc>
      </w:tr>
      <w:tr w:rsidR="005721B8" w14:paraId="06B54C6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BE367A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4E10CCC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6F16723C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70F51F0E" w14:textId="7D02CA43" w:rsidR="00C51881" w:rsidRDefault="00C51881" w:rsidP="00C51881">
            <w:pPr>
              <w:pStyle w:val="Abstandshalter"/>
            </w:pPr>
          </w:p>
        </w:tc>
      </w:tr>
      <w:tr w:rsidR="005721B8" w14:paraId="36E622E8" w14:textId="77777777" w:rsidTr="00C51881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7440F00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45D40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3E3D819" w14:textId="77777777" w:rsidR="005721B8" w:rsidRDefault="005721B8" w:rsidP="00190981">
            <w:pPr>
              <w:pStyle w:val="Abstandshalter"/>
            </w:pPr>
          </w:p>
        </w:tc>
      </w:tr>
      <w:tr w:rsidR="005721B8" w14:paraId="5A29943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1AC7C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E765313" w14:textId="77777777" w:rsidR="00C51881" w:rsidRDefault="00C51881" w:rsidP="00C51881">
            <w:pPr>
              <w:pStyle w:val="BulletTabtext"/>
            </w:pPr>
            <w:r>
              <w:t>Lower cover rail</w:t>
            </w:r>
          </w:p>
          <w:p w14:paraId="2C5DD88B" w14:textId="3C0499E6" w:rsidR="00C51881" w:rsidRDefault="00C51881" w:rsidP="00C51881">
            <w:pPr>
              <w:pStyle w:val="BulletTabtext"/>
            </w:pPr>
            <w:r>
              <w:t>Deactivate SWS “Machine: cover rail”</w:t>
            </w:r>
          </w:p>
          <w:p w14:paraId="0BFE8D50" w14:textId="2E2AFB10" w:rsidR="005721B8" w:rsidRDefault="00C51881" w:rsidP="00C51881">
            <w:pPr>
              <w:pStyle w:val="BulletTabtext"/>
            </w:pPr>
            <w:r>
              <w:t xml:space="preserve">Press </w:t>
            </w:r>
            <w:r w:rsidR="00931088">
              <w:t>"</w:t>
            </w:r>
            <w:r>
              <w:t>Reset“</w:t>
            </w:r>
          </w:p>
          <w:p w14:paraId="6160D072" w14:textId="75F9D21D" w:rsidR="00C51881" w:rsidRDefault="00C51881" w:rsidP="00C51881">
            <w:pPr>
              <w:pStyle w:val="Abstandshalter"/>
            </w:pPr>
          </w:p>
        </w:tc>
      </w:tr>
    </w:tbl>
    <w:p w14:paraId="08288E1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E41ADF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6DF454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7238A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EF3E91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0291E6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8BC70D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041CF48" w14:textId="368D518C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7B9DB9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87840" behindDoc="0" locked="0" layoutInCell="1" allowOverlap="1" wp14:anchorId="34E48B33" wp14:editId="3EBCED7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62" name="Rechteck: abgerundete Ecken 293275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1E57F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E48B33" id="Rechteck: abgerundete Ecken 293275362" o:spid="_x0000_s2557" style="position:absolute;left:0;text-align:left;margin-left:-2.85pt;margin-top:2.85pt;width:64.65pt;height:25.25pt;z-index:25398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8iz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E5T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SxmAewv16rYY88Z1Q+j1fy2xpe9Y9Y9MoPTh82AG8U94KcU&#10;Ch9PDRIllTK/Prr3eBwK1FLS4jTn1P7cMgOUiO8Sx+Uimc/9+IfDfHGW4sEca9bHGrltrhX2Q4K7&#10;S/MgerwTo1ga1bzi4ll5r6hikqPvnHJnxsO167cMri4Oq1WA4chr5u7ks+ae3JfaN+1L98qMHtrb&#10;4Vzcq3HyWfauwXust5RqtXWqrEP3H+o6PAKui9BNw2rz++j4HFCHBbz8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3MPIs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21E57F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EFB345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480D96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E21C2F2" w14:textId="19E4B7C8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040BF6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95008" behindDoc="0" locked="0" layoutInCell="1" allowOverlap="1" wp14:anchorId="70EF6C3C" wp14:editId="2C1830D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63" name="Rechteck: abgerundete Ecken 293275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20DE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EF6C3C" id="Rechteck: abgerundete Ecken 293275363" o:spid="_x0000_s2558" style="position:absolute;left:0;text-align:left;margin-left:-2.85pt;margin-top:2.85pt;width:64.65pt;height:25.25pt;z-index:2539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n2s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1Gfa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120DE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7F2486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4B2612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A472F6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91936" behindDoc="0" locked="0" layoutInCell="1" allowOverlap="1" wp14:anchorId="6C469BC9" wp14:editId="6BD3626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66" name="Rechteck: abgerundete Ecken 293275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7885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469BC9" id="Rechteck: abgerundete Ecken 293275366" o:spid="_x0000_s2559" style="position:absolute;left:0;text-align:left;margin-left:-.45pt;margin-top:5.7pt;width:354.35pt;height:74.25pt;z-index:2539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AUIBq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D7885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4D063EB" w14:textId="5E44CDD1" w:rsidR="005721B8" w:rsidRDefault="005721B8" w:rsidP="005721B8">
      <w:pPr>
        <w:pStyle w:val="Textkrper"/>
      </w:pPr>
    </w:p>
    <w:p w14:paraId="1098BCD0" w14:textId="77777777" w:rsidR="005D1CF7" w:rsidRDefault="005D1CF7" w:rsidP="005721B8">
      <w:pPr>
        <w:pStyle w:val="Textkrper"/>
      </w:pPr>
    </w:p>
    <w:p w14:paraId="599619AB" w14:textId="77777777" w:rsidR="005721B8" w:rsidRDefault="005721B8" w:rsidP="005721B8">
      <w:pPr>
        <w:pStyle w:val="Textkrper"/>
      </w:pPr>
    </w:p>
    <w:p w14:paraId="6E63932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299E5D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D113DC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97C940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B48819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3632" behindDoc="0" locked="0" layoutInCell="1" allowOverlap="1" wp14:anchorId="277226E4" wp14:editId="614AB1D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67" name="Rechteck: abgerundete Ecken 293275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A8CD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7226E4" id="Rechteck: abgerundete Ecken 293275367" o:spid="_x0000_s2560" style="position:absolute;left:0;text-align:left;margin-left:.05pt;margin-top:2.85pt;width:64.65pt;height:25.25pt;z-index:2577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+n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iky+n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3A8CD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79FCFD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8F5A3C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4656" behindDoc="0" locked="0" layoutInCell="1" allowOverlap="1" wp14:anchorId="0995B471" wp14:editId="4F38080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68" name="Rechteck: abgerundete Ecken 2932753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D6748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95B471" id="Rechteck: abgerundete Ecken 293275368" o:spid="_x0000_s2561" style="position:absolute;left:0;text-align:left;margin-left:.15pt;margin-top:2.6pt;width:282.85pt;height:25.25pt;z-index:2577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DFS&#10;6f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DD6748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A26874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5140277" w14:textId="25376DE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BAF450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5680" behindDoc="0" locked="0" layoutInCell="1" allowOverlap="1" wp14:anchorId="3398B821" wp14:editId="04DC9DB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69" name="Rechteck: abgerundete Ecken 293275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4131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98B821" id="Rechteck: abgerundete Ecken 293275369" o:spid="_x0000_s2562" style="position:absolute;left:0;text-align:left;margin-left:-.45pt;margin-top:19.85pt;width:354.35pt;height:25.25pt;z-index:2577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Mv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SsEy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74131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DF8076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32115CB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74E0CDF" w14:textId="3BCDD567" w:rsidR="005721B8" w:rsidRDefault="00C51881" w:rsidP="002841C0">
      <w:pPr>
        <w:pStyle w:val="berschrift3nummeriert"/>
      </w:pPr>
      <w:bookmarkStart w:id="81" w:name="_Toc118817742"/>
      <w:r w:rsidRPr="00C51881">
        <w:lastRenderedPageBreak/>
        <w:t>FLT 222: CARTON: CONSECUTIVE FAULT CROSSCHECK</w:t>
      </w:r>
      <w:bookmarkEnd w:id="81"/>
    </w:p>
    <w:p w14:paraId="6850B83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E1A6F33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BB874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AF67BAC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6E5AD7EC" w14:textId="52705840" w:rsidR="00C51881" w:rsidRDefault="00C51881" w:rsidP="00C51881">
            <w:pPr>
              <w:pStyle w:val="Abstandshalter"/>
            </w:pPr>
          </w:p>
        </w:tc>
      </w:tr>
      <w:tr w:rsidR="005721B8" w14:paraId="1A82C7D2" w14:textId="77777777" w:rsidTr="00190981">
        <w:trPr>
          <w:trHeight w:val="170"/>
        </w:trPr>
        <w:tc>
          <w:tcPr>
            <w:tcW w:w="2154" w:type="dxa"/>
          </w:tcPr>
          <w:p w14:paraId="4728B1B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F37CB6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97EF06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6388CF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283E89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649D6E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BA80F1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67320E2" w14:textId="77777777" w:rsidR="00C51881" w:rsidRDefault="00C51881" w:rsidP="00C51881">
            <w:pPr>
              <w:pStyle w:val="BulletTabtext"/>
            </w:pPr>
            <w:r>
              <w:t>Machine is ready in automatic mode</w:t>
            </w:r>
          </w:p>
          <w:p w14:paraId="04998023" w14:textId="77777777" w:rsidR="005721B8" w:rsidRDefault="00C51881" w:rsidP="00C51881">
            <w:pPr>
              <w:pStyle w:val="BulletTabtext"/>
            </w:pPr>
            <w:r>
              <w:t>Counter consecutive fault carton crosscheck is set to 3</w:t>
            </w:r>
          </w:p>
          <w:p w14:paraId="25C51F2D" w14:textId="4378992F" w:rsidR="00C51881" w:rsidRDefault="00C51881" w:rsidP="00C51881">
            <w:pPr>
              <w:pStyle w:val="Abstandshalter"/>
            </w:pPr>
          </w:p>
        </w:tc>
      </w:tr>
      <w:tr w:rsidR="005721B8" w14:paraId="0A2577B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9C6B97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13BE690" w14:textId="77777777" w:rsidR="00C51881" w:rsidRDefault="00C51881" w:rsidP="00C51881">
            <w:pPr>
              <w:pStyle w:val="BulletTabtext"/>
            </w:pPr>
            <w:r>
              <w:t>Counter 210 “Carton: consecutive fault cross check“ is set to 3</w:t>
            </w:r>
          </w:p>
          <w:p w14:paraId="52090B70" w14:textId="749F1AE1" w:rsidR="00C51881" w:rsidRDefault="00C51881" w:rsidP="00C51881">
            <w:pPr>
              <w:pStyle w:val="BulletTabtext"/>
            </w:pPr>
            <w:r>
              <w:t>Counter 240 “Carton: consecutive fault code reader“ is set to 5</w:t>
            </w:r>
          </w:p>
          <w:p w14:paraId="40089B75" w14:textId="3DCE67E6" w:rsidR="00C51881" w:rsidRDefault="00C51881" w:rsidP="00C51881">
            <w:pPr>
              <w:pStyle w:val="BulletTabtext"/>
            </w:pPr>
            <w:r>
              <w:t>Cover sensor “</w:t>
            </w:r>
            <w:commentRangeStart w:id="82"/>
            <w:r>
              <w:t>=CAR1.B32-B01</w:t>
            </w:r>
            <w:commentRangeEnd w:id="82"/>
            <w:r w:rsidR="00605915">
              <w:rPr>
                <w:rStyle w:val="Kommentarzeichen"/>
                <w:rFonts w:asciiTheme="minorHAnsi" w:hAnsiTheme="minorHAnsi"/>
              </w:rPr>
              <w:commentReference w:id="82"/>
            </w:r>
            <w:r>
              <w:t>”</w:t>
            </w:r>
          </w:p>
          <w:p w14:paraId="2540B431" w14:textId="7ED41A1A" w:rsidR="00C51881" w:rsidRDefault="00C51881" w:rsidP="00C51881">
            <w:pPr>
              <w:pStyle w:val="BulletTabtext"/>
            </w:pPr>
            <w:r>
              <w:t>Cover sensor “=</w:t>
            </w:r>
            <w:commentRangeStart w:id="83"/>
            <w:r>
              <w:t>CAR1.A30-B02</w:t>
            </w:r>
            <w:commentRangeEnd w:id="83"/>
            <w:r w:rsidR="00605915">
              <w:rPr>
                <w:rStyle w:val="Kommentarzeichen"/>
                <w:rFonts w:asciiTheme="minorHAnsi" w:hAnsiTheme="minorHAnsi"/>
              </w:rPr>
              <w:commentReference w:id="83"/>
            </w:r>
            <w:r>
              <w:t>”</w:t>
            </w:r>
          </w:p>
          <w:p w14:paraId="3FA97AD0" w14:textId="74DAF2BE" w:rsidR="00C51881" w:rsidRDefault="00C51881" w:rsidP="00C51881">
            <w:pPr>
              <w:pStyle w:val="BulletTabtext"/>
            </w:pPr>
            <w:r>
              <w:t xml:space="preserve">Remove </w:t>
            </w:r>
            <w:r>
              <w:rPr>
                <w:rFonts w:cs="Arial"/>
              </w:rPr>
              <w:t>≥</w:t>
            </w:r>
            <w:r>
              <w:t xml:space="preserve"> 3x cartons from carton magazine in front of sensor “=CAR1.A30-B01” one after the other</w:t>
            </w:r>
          </w:p>
          <w:p w14:paraId="73B1250D" w14:textId="77777777" w:rsidR="005721B8" w:rsidRDefault="00C51881" w:rsidP="00C51881">
            <w:pPr>
              <w:pStyle w:val="BulletTabtext"/>
            </w:pPr>
            <w:r>
              <w:t>Press “Start” with product</w:t>
            </w:r>
          </w:p>
          <w:p w14:paraId="1371A722" w14:textId="7BC5F0BB" w:rsidR="00C51881" w:rsidRPr="0008089A" w:rsidRDefault="00C51881" w:rsidP="00C51881">
            <w:pPr>
              <w:pStyle w:val="Abstandshalter"/>
            </w:pPr>
          </w:p>
        </w:tc>
      </w:tr>
      <w:tr w:rsidR="005721B8" w14:paraId="4231CA2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A6EF32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7B08600" w14:textId="77777777" w:rsidR="00C51881" w:rsidRDefault="00C51881" w:rsidP="00C51881">
            <w:pPr>
              <w:pStyle w:val="BulletTabtext"/>
            </w:pPr>
            <w:r>
              <w:t>After 3 undetected cartons machine stops</w:t>
            </w:r>
          </w:p>
          <w:p w14:paraId="62DA0E63" w14:textId="77777777" w:rsidR="005721B8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6FC3B634" w14:textId="0B47F6F7" w:rsidR="00C51881" w:rsidRDefault="00C51881" w:rsidP="00C51881">
            <w:pPr>
              <w:pStyle w:val="Abstandshalter"/>
            </w:pPr>
          </w:p>
        </w:tc>
      </w:tr>
      <w:tr w:rsidR="005721B8" w14:paraId="03F9704E" w14:textId="77777777" w:rsidTr="00C51881">
        <w:trPr>
          <w:trHeight w:val="220"/>
        </w:trPr>
        <w:tc>
          <w:tcPr>
            <w:tcW w:w="2154" w:type="dxa"/>
            <w:shd w:val="clear" w:color="auto" w:fill="F2F2F2" w:themeFill="background1" w:themeFillShade="F2"/>
          </w:tcPr>
          <w:p w14:paraId="0B24E4F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170339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878F91B" w14:textId="77777777" w:rsidR="005721B8" w:rsidRDefault="005721B8" w:rsidP="00190981">
            <w:pPr>
              <w:pStyle w:val="Abstandshalter"/>
            </w:pPr>
          </w:p>
        </w:tc>
      </w:tr>
      <w:tr w:rsidR="005721B8" w14:paraId="0EB76BF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B8226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290A91A" w14:textId="77777777" w:rsidR="00C51881" w:rsidRDefault="00C51881" w:rsidP="00C51881">
            <w:pPr>
              <w:pStyle w:val="BulletTabtext"/>
            </w:pPr>
            <w:r>
              <w:t>Uncover sensor “=</w:t>
            </w:r>
            <w:commentRangeStart w:id="84"/>
            <w:r>
              <w:t>CAR1.B32-B01”</w:t>
            </w:r>
            <w:commentRangeEnd w:id="84"/>
            <w:r w:rsidR="00605915">
              <w:rPr>
                <w:rStyle w:val="Kommentarzeichen"/>
                <w:rFonts w:asciiTheme="minorHAnsi" w:hAnsiTheme="minorHAnsi"/>
              </w:rPr>
              <w:commentReference w:id="84"/>
            </w:r>
          </w:p>
          <w:p w14:paraId="12B42C9B" w14:textId="1CDB65C0" w:rsidR="00C51881" w:rsidRDefault="00C51881" w:rsidP="00C51881">
            <w:pPr>
              <w:pStyle w:val="BulletTabtext"/>
            </w:pPr>
            <w:r>
              <w:t>Uncover sensor “=</w:t>
            </w:r>
            <w:commentRangeStart w:id="85"/>
            <w:r>
              <w:t>CAR1.A30-B02”</w:t>
            </w:r>
            <w:commentRangeEnd w:id="85"/>
            <w:r w:rsidR="00605915">
              <w:rPr>
                <w:rStyle w:val="Kommentarzeichen"/>
                <w:rFonts w:asciiTheme="minorHAnsi" w:hAnsiTheme="minorHAnsi"/>
              </w:rPr>
              <w:commentReference w:id="85"/>
            </w:r>
          </w:p>
          <w:p w14:paraId="24103E82" w14:textId="2BFD6208" w:rsidR="005721B8" w:rsidRDefault="00C51881" w:rsidP="00C51881">
            <w:pPr>
              <w:pStyle w:val="BulletTabtext"/>
            </w:pPr>
            <w:r>
              <w:t>Press “Reset</w:t>
            </w:r>
            <w:r w:rsidR="0018272D">
              <w:t>”</w:t>
            </w:r>
          </w:p>
          <w:p w14:paraId="2870E96B" w14:textId="0BFA8014" w:rsidR="00C51881" w:rsidRDefault="00C51881" w:rsidP="00C51881">
            <w:pPr>
              <w:pStyle w:val="Abstandshalter"/>
            </w:pPr>
          </w:p>
        </w:tc>
      </w:tr>
    </w:tbl>
    <w:p w14:paraId="2DB692A4" w14:textId="77777777" w:rsidR="005721B8" w:rsidRDefault="005721B8" w:rsidP="005721B8">
      <w:pPr>
        <w:pStyle w:val="Abstandshalter"/>
      </w:pPr>
    </w:p>
    <w:p w14:paraId="38287B92" w14:textId="77777777" w:rsidR="00C51881" w:rsidRDefault="00C51881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4D58D1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0246D3A" w14:textId="6A5774CB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7F272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0D0DC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5F420A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F936FD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6378BCA" w14:textId="3DC3C10D" w:rsidR="005721B8" w:rsidRDefault="00C51881" w:rsidP="00190981">
            <w:pPr>
              <w:pStyle w:val="BulletTabtext"/>
            </w:pPr>
            <w:r w:rsidRPr="00C51881">
              <w:t>After 3 undetected cartons 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0BFA8CB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996032" behindDoc="0" locked="0" layoutInCell="1" allowOverlap="1" wp14:anchorId="1E9A184B" wp14:editId="18A2C74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70" name="Rechteck: abgerundete Ecken 293275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0515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9A184B" id="Rechteck: abgerundete Ecken 293275370" o:spid="_x0000_s2563" style="position:absolute;left:0;text-align:left;margin-left:-2.85pt;margin-top:2.85pt;width:64.65pt;height:25.25pt;z-index:2539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0O1PB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B0515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6D723B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195123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EE88B43" w14:textId="08DDFEB6" w:rsidR="005721B8" w:rsidRPr="005D1B93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A338DE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03200" behindDoc="0" locked="0" layoutInCell="1" allowOverlap="1" wp14:anchorId="37C45E1D" wp14:editId="035B5E8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71" name="Rechteck: abgerundete Ecken 293275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0C0BB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C45E1D" id="Rechteck: abgerundete Ecken 293275371" o:spid="_x0000_s2564" style="position:absolute;left:0;text-align:left;margin-left:-2.85pt;margin-top:2.85pt;width:64.65pt;height:25.25pt;z-index:2540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33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zqLf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D0C0BB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857F6B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4615C6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6236EA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00128" behindDoc="0" locked="0" layoutInCell="1" allowOverlap="1" wp14:anchorId="2FD4B436" wp14:editId="0E12364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74" name="Rechteck: abgerundete Ecken 293275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9467F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D4B436" id="Rechteck: abgerundete Ecken 293275374" o:spid="_x0000_s2565" style="position:absolute;left:0;text-align:left;margin-left:-.45pt;margin-top:5.7pt;width:354.35pt;height:74.25pt;z-index:2540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V3Pq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C9467F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19FED33" w14:textId="77777777" w:rsidR="005721B8" w:rsidRDefault="005721B8" w:rsidP="005721B8">
      <w:pPr>
        <w:pStyle w:val="Textkrper"/>
      </w:pPr>
    </w:p>
    <w:p w14:paraId="6F5B6B88" w14:textId="3DDCE604" w:rsidR="005721B8" w:rsidRDefault="005721B8" w:rsidP="005721B8">
      <w:pPr>
        <w:pStyle w:val="Textkrper"/>
      </w:pPr>
    </w:p>
    <w:p w14:paraId="5E70EB90" w14:textId="111D26A6" w:rsidR="00C51881" w:rsidRDefault="00C51881" w:rsidP="005721B8">
      <w:pPr>
        <w:pStyle w:val="Textkrper"/>
      </w:pPr>
    </w:p>
    <w:p w14:paraId="2660677A" w14:textId="01E08321" w:rsidR="00C51881" w:rsidRDefault="00C51881" w:rsidP="005721B8">
      <w:pPr>
        <w:pStyle w:val="Textkrper"/>
      </w:pPr>
    </w:p>
    <w:p w14:paraId="1D13411D" w14:textId="5EE4E691" w:rsidR="00C51881" w:rsidRDefault="00C51881" w:rsidP="005721B8">
      <w:pPr>
        <w:pStyle w:val="Textkrper"/>
      </w:pPr>
    </w:p>
    <w:p w14:paraId="0E6E43A3" w14:textId="52D50B6E" w:rsidR="00C51881" w:rsidRDefault="00C51881" w:rsidP="005721B8">
      <w:pPr>
        <w:pStyle w:val="Textkrper"/>
      </w:pPr>
    </w:p>
    <w:p w14:paraId="52246C7A" w14:textId="48E552B0" w:rsidR="00C51881" w:rsidRDefault="00C51881" w:rsidP="005721B8">
      <w:pPr>
        <w:pStyle w:val="Textkrper"/>
      </w:pPr>
    </w:p>
    <w:p w14:paraId="20A202BB" w14:textId="4D23C1E8" w:rsidR="00C51881" w:rsidRDefault="00C51881" w:rsidP="005721B8">
      <w:pPr>
        <w:pStyle w:val="Textkrper"/>
      </w:pPr>
    </w:p>
    <w:p w14:paraId="6FD2AF81" w14:textId="06000992" w:rsidR="00C51881" w:rsidRDefault="00C51881" w:rsidP="005721B8">
      <w:pPr>
        <w:pStyle w:val="Textkrper"/>
      </w:pPr>
    </w:p>
    <w:p w14:paraId="4A7BC8CE" w14:textId="181A0710" w:rsidR="00C51881" w:rsidRDefault="00C51881" w:rsidP="005721B8">
      <w:pPr>
        <w:pStyle w:val="Textkrper"/>
      </w:pPr>
    </w:p>
    <w:p w14:paraId="398DA8DC" w14:textId="17259EB1" w:rsidR="00C51881" w:rsidRDefault="00C51881" w:rsidP="005721B8">
      <w:pPr>
        <w:pStyle w:val="Textkrper"/>
      </w:pPr>
    </w:p>
    <w:p w14:paraId="1945A360" w14:textId="17E0675D" w:rsidR="00C51881" w:rsidRDefault="00C51881" w:rsidP="005721B8">
      <w:pPr>
        <w:pStyle w:val="Textkrper"/>
      </w:pPr>
    </w:p>
    <w:p w14:paraId="16EA1528" w14:textId="29756C07" w:rsidR="00C51881" w:rsidRDefault="00C51881" w:rsidP="005721B8">
      <w:pPr>
        <w:pStyle w:val="Textkrper"/>
      </w:pPr>
    </w:p>
    <w:p w14:paraId="69C9E712" w14:textId="29E96040" w:rsidR="00C51881" w:rsidRDefault="00C51881" w:rsidP="005721B8">
      <w:pPr>
        <w:pStyle w:val="Textkrper"/>
      </w:pPr>
    </w:p>
    <w:p w14:paraId="791E3E34" w14:textId="3EED0A65" w:rsidR="005D1CF7" w:rsidRDefault="005D1CF7" w:rsidP="005721B8">
      <w:pPr>
        <w:pStyle w:val="Textkrper"/>
      </w:pPr>
    </w:p>
    <w:p w14:paraId="26B4988A" w14:textId="77777777" w:rsidR="005D1CF7" w:rsidRDefault="005D1CF7" w:rsidP="005721B8">
      <w:pPr>
        <w:pStyle w:val="Textkrper"/>
      </w:pPr>
    </w:p>
    <w:p w14:paraId="21CA623E" w14:textId="2426CE9C" w:rsidR="00C51881" w:rsidRDefault="00C51881" w:rsidP="005721B8">
      <w:pPr>
        <w:pStyle w:val="Textkrper"/>
      </w:pPr>
    </w:p>
    <w:p w14:paraId="7FD0FDC6" w14:textId="328AC9CD" w:rsidR="00C51881" w:rsidRDefault="00C51881" w:rsidP="005721B8">
      <w:pPr>
        <w:pStyle w:val="Textkrper"/>
      </w:pPr>
    </w:p>
    <w:p w14:paraId="116C8A81" w14:textId="44C21DF2" w:rsidR="00C51881" w:rsidRDefault="00C51881" w:rsidP="005721B8">
      <w:pPr>
        <w:pStyle w:val="Textkrper"/>
      </w:pPr>
    </w:p>
    <w:p w14:paraId="6603A1F5" w14:textId="74A4DE15" w:rsidR="00C51881" w:rsidRDefault="00C51881" w:rsidP="005721B8">
      <w:pPr>
        <w:pStyle w:val="Textkrper"/>
      </w:pPr>
    </w:p>
    <w:p w14:paraId="73E8CB87" w14:textId="77777777" w:rsidR="00C51881" w:rsidRDefault="00C51881" w:rsidP="005721B8">
      <w:pPr>
        <w:pStyle w:val="Textkrper"/>
      </w:pPr>
    </w:p>
    <w:p w14:paraId="21392E7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C41F49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9B8DD4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40CE5C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DD7AAA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7728" behindDoc="0" locked="0" layoutInCell="1" allowOverlap="1" wp14:anchorId="6BB970F9" wp14:editId="442FF43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75" name="Rechteck: abgerundete Ecken 293275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65264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B970F9" id="Rechteck: abgerundete Ecken 293275375" o:spid="_x0000_s2566" style="position:absolute;left:0;text-align:left;margin-left:.05pt;margin-top:2.85pt;width:64.65pt;height:25.25pt;z-index:2577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LRogF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465264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5B9CA3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38E7C4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8752" behindDoc="0" locked="0" layoutInCell="1" allowOverlap="1" wp14:anchorId="7EB8FA9B" wp14:editId="19730C9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76" name="Rechteck: abgerundete Ecken 293275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79560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B8FA9B" id="Rechteck: abgerundete Ecken 293275376" o:spid="_x0000_s2567" style="position:absolute;left:0;text-align:left;margin-left:.15pt;margin-top:2.6pt;width:282.85pt;height:25.25pt;z-index:2577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QAA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EN&#10;AAD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779560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F9E831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9517EC1" w14:textId="11B0521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6787E8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39776" behindDoc="0" locked="0" layoutInCell="1" allowOverlap="1" wp14:anchorId="6DB6AF21" wp14:editId="1469809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77" name="Rechteck: abgerundete Ecken 293275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E5BF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B6AF21" id="Rechteck: abgerundete Ecken 293275377" o:spid="_x0000_s2568" style="position:absolute;left:0;text-align:left;margin-left:-.45pt;margin-top:19.85pt;width:354.35pt;height:25.25pt;z-index:2577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Tz+tW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4E5BF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79B587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31B11BA" w14:textId="6EDFB96F" w:rsidR="005721B8" w:rsidRDefault="00C51881" w:rsidP="002841C0">
      <w:pPr>
        <w:pStyle w:val="berschrift3nummeriert"/>
      </w:pPr>
      <w:bookmarkStart w:id="86" w:name="_Toc118817743"/>
      <w:r w:rsidRPr="00C51881">
        <w:lastRenderedPageBreak/>
        <w:t>FLT 223: CARTON: PICKUP CHECK</w:t>
      </w:r>
      <w:bookmarkEnd w:id="86"/>
    </w:p>
    <w:p w14:paraId="5083FD0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D5460F6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28F34C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9FFE6C7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7AE7E54B" w14:textId="3CFFBCEF" w:rsidR="00C51881" w:rsidRDefault="00C51881" w:rsidP="00C51881">
            <w:pPr>
              <w:pStyle w:val="Abstandshalter"/>
            </w:pPr>
          </w:p>
        </w:tc>
      </w:tr>
      <w:tr w:rsidR="005721B8" w14:paraId="3884413D" w14:textId="77777777" w:rsidTr="00190981">
        <w:trPr>
          <w:trHeight w:val="170"/>
        </w:trPr>
        <w:tc>
          <w:tcPr>
            <w:tcW w:w="2154" w:type="dxa"/>
          </w:tcPr>
          <w:p w14:paraId="19189AC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FF797B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65D689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4C7A15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98675A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A302E29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46E422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899CA1A" w14:textId="77777777" w:rsidR="005721B8" w:rsidRDefault="00C51881" w:rsidP="00C51881">
            <w:pPr>
              <w:pStyle w:val="BulletTabtext"/>
            </w:pPr>
            <w:r w:rsidRPr="00C51881">
              <w:t>Machine is ready in setup mode</w:t>
            </w:r>
          </w:p>
          <w:p w14:paraId="679F0282" w14:textId="748FB82F" w:rsidR="00C51881" w:rsidRDefault="00C51881" w:rsidP="00C51881">
            <w:pPr>
              <w:pStyle w:val="Abstandshalter"/>
            </w:pPr>
          </w:p>
        </w:tc>
      </w:tr>
      <w:tr w:rsidR="005721B8" w14:paraId="07BD4C18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0567BB2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7561D9D" w14:textId="77777777" w:rsidR="005721B8" w:rsidRDefault="00C51881" w:rsidP="00C51881">
            <w:pPr>
              <w:pStyle w:val="BulletTabtext"/>
            </w:pPr>
            <w:r w:rsidRPr="00C51881">
              <w:t>Cover sensor “</w:t>
            </w:r>
            <w:commentRangeStart w:id="87"/>
            <w:r w:rsidRPr="00C51881">
              <w:t>=CAR1.A30-B04</w:t>
            </w:r>
            <w:commentRangeEnd w:id="87"/>
            <w:r w:rsidR="00605915">
              <w:rPr>
                <w:rStyle w:val="Kommentarzeichen"/>
                <w:rFonts w:asciiTheme="minorHAnsi" w:hAnsiTheme="minorHAnsi"/>
              </w:rPr>
              <w:commentReference w:id="87"/>
            </w:r>
            <w:r w:rsidRPr="00C51881">
              <w:t>”</w:t>
            </w:r>
          </w:p>
          <w:p w14:paraId="5B813AE5" w14:textId="268B4155" w:rsidR="00C51881" w:rsidRPr="0008089A" w:rsidRDefault="00C51881" w:rsidP="00C51881">
            <w:pPr>
              <w:pStyle w:val="Abstandshalter"/>
            </w:pPr>
          </w:p>
        </w:tc>
      </w:tr>
      <w:tr w:rsidR="005721B8" w14:paraId="5C19DD9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41CF39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5EBE208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6163F188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2EAA7366" w14:textId="7958DEB0" w:rsidR="00C51881" w:rsidRDefault="00C51881" w:rsidP="00C51881">
            <w:pPr>
              <w:pStyle w:val="Abstandshalter"/>
            </w:pPr>
          </w:p>
        </w:tc>
      </w:tr>
      <w:tr w:rsidR="005721B8" w14:paraId="26AD6D24" w14:textId="77777777" w:rsidTr="00C51881">
        <w:trPr>
          <w:trHeight w:val="215"/>
        </w:trPr>
        <w:tc>
          <w:tcPr>
            <w:tcW w:w="2154" w:type="dxa"/>
            <w:shd w:val="clear" w:color="auto" w:fill="F2F2F2" w:themeFill="background1" w:themeFillShade="F2"/>
          </w:tcPr>
          <w:p w14:paraId="67575D1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D9A6C9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84553D2" w14:textId="77777777" w:rsidR="005721B8" w:rsidRDefault="005721B8" w:rsidP="00190981">
            <w:pPr>
              <w:pStyle w:val="Abstandshalter"/>
            </w:pPr>
          </w:p>
        </w:tc>
      </w:tr>
      <w:tr w:rsidR="005721B8" w14:paraId="5DE7B15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FA97F2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40DD541" w14:textId="77777777" w:rsidR="00C51881" w:rsidRDefault="00C51881" w:rsidP="00C51881">
            <w:pPr>
              <w:pStyle w:val="BulletTabtext"/>
            </w:pPr>
            <w:r>
              <w:t>Uncover sensor “</w:t>
            </w:r>
            <w:commentRangeStart w:id="88"/>
            <w:r>
              <w:t>=CAR1.A30-B04</w:t>
            </w:r>
            <w:commentRangeEnd w:id="88"/>
            <w:r w:rsidR="00605915">
              <w:rPr>
                <w:rStyle w:val="Kommentarzeichen"/>
                <w:rFonts w:asciiTheme="minorHAnsi" w:hAnsiTheme="minorHAnsi"/>
              </w:rPr>
              <w:commentReference w:id="88"/>
            </w:r>
            <w:r>
              <w:t>”</w:t>
            </w:r>
          </w:p>
          <w:p w14:paraId="2146A0DF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0FD79E7C" w14:textId="5D806244" w:rsidR="00C51881" w:rsidRDefault="00C51881" w:rsidP="00C51881">
            <w:pPr>
              <w:pStyle w:val="Abstandshalter"/>
            </w:pPr>
          </w:p>
        </w:tc>
      </w:tr>
    </w:tbl>
    <w:p w14:paraId="1C8C6E7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82723C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275B23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43385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5D5DA5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C280A1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094B57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402F2E6" w14:textId="73E01510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02D126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12416" behindDoc="0" locked="0" layoutInCell="1" allowOverlap="1" wp14:anchorId="66963794" wp14:editId="2BDF1F6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86" name="Rechteck: abgerundete Ecken 293275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4964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963794" id="Rechteck: abgerundete Ecken 293275386" o:spid="_x0000_s2569" style="position:absolute;left:0;text-align:left;margin-left:-2.85pt;margin-top:2.85pt;width:64.65pt;height:25.25pt;z-index:25401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ASiQ+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64964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4CE92B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7187DF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1A5FC0C" w14:textId="44ACA945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7C3277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19584" behindDoc="0" locked="0" layoutInCell="1" allowOverlap="1" wp14:anchorId="29C39452" wp14:editId="4F1DDD9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87" name="Rechteck: abgerundete Ecken 293275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93E9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C39452" id="Rechteck: abgerundete Ecken 293275387" o:spid="_x0000_s2570" style="position:absolute;left:0;text-align:left;margin-left:-2.85pt;margin-top:2.85pt;width:64.65pt;height:25.25pt;z-index:25401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iN7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6TiN7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893E9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BE43BB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1F292E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1F9815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16512" behindDoc="0" locked="0" layoutInCell="1" allowOverlap="1" wp14:anchorId="7D0C9BAA" wp14:editId="67BCC22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390" name="Rechteck: abgerundete Ecken 293275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06CD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0C9BAA" id="Rechteck: abgerundete Ecken 293275390" o:spid="_x0000_s2571" style="position:absolute;left:0;text-align:left;margin-left:-.45pt;margin-top:5.7pt;width:354.35pt;height:74.25pt;z-index:25401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BZSvQ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64BZS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606CD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DD33257" w14:textId="65EB23D0" w:rsidR="005721B8" w:rsidRDefault="005721B8" w:rsidP="005721B8">
      <w:pPr>
        <w:pStyle w:val="Textkrper"/>
      </w:pPr>
    </w:p>
    <w:p w14:paraId="08C9D847" w14:textId="77777777" w:rsidR="005D1CF7" w:rsidRDefault="005D1CF7" w:rsidP="005721B8">
      <w:pPr>
        <w:pStyle w:val="Textkrper"/>
      </w:pPr>
    </w:p>
    <w:p w14:paraId="12F94EF6" w14:textId="459FD01F" w:rsidR="00C51881" w:rsidRDefault="00C51881" w:rsidP="005721B8">
      <w:pPr>
        <w:pStyle w:val="Textkrper"/>
      </w:pPr>
    </w:p>
    <w:p w14:paraId="09448BB8" w14:textId="77777777" w:rsidR="00C51881" w:rsidRDefault="00C51881" w:rsidP="005721B8">
      <w:pPr>
        <w:pStyle w:val="Textkrper"/>
      </w:pPr>
    </w:p>
    <w:p w14:paraId="2A3F3E99" w14:textId="77777777" w:rsidR="005721B8" w:rsidRDefault="005721B8" w:rsidP="005721B8">
      <w:pPr>
        <w:pStyle w:val="Textkrper"/>
      </w:pPr>
    </w:p>
    <w:p w14:paraId="57514B5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482537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C37D8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AB37D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2EB590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41824" behindDoc="0" locked="0" layoutInCell="1" allowOverlap="1" wp14:anchorId="4F70C2CF" wp14:editId="33EE4FF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391" name="Rechteck: abgerundete Ecken 293275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FADA4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70C2CF" id="Rechteck: abgerundete Ecken 293275391" o:spid="_x0000_s2572" style="position:absolute;left:0;text-align:left;margin-left:.05pt;margin-top:2.85pt;width:64.65pt;height:25.25pt;z-index:2577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cE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C4S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Us5qce7C/XUOyx5wz0w2g1v63xZe+YdY/M4PRhM+BGcQ/4&#10;KSXg48EgUVKB+fXRvcfjUKCWkhanOaf255YZQYn8rnBcLpL53I9/OMwXZykezLFmfaxR2+YasB9w&#10;FDC6IHq8k6NYGmhecfGsvFdUMcXRd065M+Ph2vVbBlcXF6tVgOHIa+bu1LPmntyX2jftS/fKjB7a&#10;2+Fc3MM4+Sx71+A91lsqWG0dlHXo/kNdh0fAdRG6aVhtfh8dnwPqsIC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EdhcE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DFADA4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9C3698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8B4A0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42848" behindDoc="0" locked="0" layoutInCell="1" allowOverlap="1" wp14:anchorId="587ED5F4" wp14:editId="14E2CAF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392" name="Rechteck: abgerundete Ecken 293275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9554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ED5F4" id="Rechteck: abgerundete Ecken 293275392" o:spid="_x0000_s2573" style="position:absolute;left:0;text-align:left;margin-left:.15pt;margin-top:2.6pt;width:282.85pt;height:25.25pt;z-index:2577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ale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6XiWca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XG7hpNJxcBHC5XWOyp6Sx20+iMvK3pZe+E8w/C0vjRoNJK&#10;8ff0KRXS42F/4qxC++u9+4CnqSAtZzsa55y7nxthgTP1TdO8zEaTSZj/KEymFxkJ9lSzOtXoTXON&#10;1A8jWl5GxmPAezUcS4vNC22eZfBKKqEl+c659HYQrn23Zmh3SVguI4xm3gh/p5+MDOSh1KFpn9sX&#10;YU3f3p4G4zsOoy/mbxq8wwZLjcuNx7KO3X+sa/8ItC9iN/W7LSykUzmij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3J&#10;qV7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B9554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6FF631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6C8F16B" w14:textId="14BEC1D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5E2730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43872" behindDoc="0" locked="0" layoutInCell="1" allowOverlap="1" wp14:anchorId="5B90E042" wp14:editId="5FF83A3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393" name="Rechteck: abgerundete Ecken 293275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EAAE1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90E042" id="Rechteck: abgerundete Ecken 293275393" o:spid="_x0000_s2574" style="position:absolute;left:0;text-align:left;margin-left:-.45pt;margin-top:19.85pt;width:354.35pt;height:25.25pt;z-index:2577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W1hGS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AEAAE1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B62E5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E88C08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EA1534F" w14:textId="4BF3368D" w:rsidR="005721B8" w:rsidRDefault="00C51881" w:rsidP="002841C0">
      <w:pPr>
        <w:pStyle w:val="berschrift3nummeriert"/>
      </w:pPr>
      <w:bookmarkStart w:id="89" w:name="_Toc118817744"/>
      <w:r w:rsidRPr="00C51881">
        <w:lastRenderedPageBreak/>
        <w:t>FLT 224: CARTON BELT: OVERLOAD</w:t>
      </w:r>
      <w:bookmarkEnd w:id="89"/>
    </w:p>
    <w:p w14:paraId="0E06030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29860CB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7ADCFE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937FAFD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020C72AF" w14:textId="55CD1F56" w:rsidR="00C51881" w:rsidRDefault="00C51881" w:rsidP="00C51881">
            <w:pPr>
              <w:pStyle w:val="Abstandshalter"/>
            </w:pPr>
          </w:p>
        </w:tc>
      </w:tr>
      <w:tr w:rsidR="005721B8" w14:paraId="63134982" w14:textId="77777777" w:rsidTr="00190981">
        <w:trPr>
          <w:trHeight w:val="170"/>
        </w:trPr>
        <w:tc>
          <w:tcPr>
            <w:tcW w:w="2154" w:type="dxa"/>
          </w:tcPr>
          <w:p w14:paraId="1AC60E9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B2A5BD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C9AF2F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5F7F5B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49A402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737E063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520C80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8A42964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200D3F08" w14:textId="71F6EB0C" w:rsidR="00C51881" w:rsidRDefault="00C51881" w:rsidP="00C51881">
            <w:pPr>
              <w:pStyle w:val="Abstandshalter"/>
            </w:pPr>
          </w:p>
        </w:tc>
      </w:tr>
      <w:tr w:rsidR="005721B8" w14:paraId="7F754FD6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5A7FE9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10FD106" w14:textId="77777777" w:rsidR="005721B8" w:rsidRDefault="00C51881" w:rsidP="00C51881">
            <w:pPr>
              <w:pStyle w:val="BulletTabtext"/>
            </w:pPr>
            <w:r w:rsidRPr="00C51881">
              <w:t>Switch off protective motor switch “31Q10”</w:t>
            </w:r>
          </w:p>
          <w:p w14:paraId="35B1C23C" w14:textId="74692726" w:rsidR="00C51881" w:rsidRPr="0008089A" w:rsidRDefault="00C51881" w:rsidP="00C51881">
            <w:pPr>
              <w:pStyle w:val="Abstandshalter"/>
            </w:pPr>
          </w:p>
        </w:tc>
      </w:tr>
      <w:tr w:rsidR="005721B8" w14:paraId="21B8978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84AEF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E9F0C2F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01F2BA6A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6E4D2CB2" w14:textId="6828D7FC" w:rsidR="00C51881" w:rsidRDefault="00C51881" w:rsidP="00C51881">
            <w:pPr>
              <w:pStyle w:val="Abstandshalter"/>
            </w:pPr>
          </w:p>
        </w:tc>
      </w:tr>
      <w:tr w:rsidR="005721B8" w14:paraId="53A527C7" w14:textId="77777777" w:rsidTr="00C51881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419B1C3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6957C6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FD39918" w14:textId="77777777" w:rsidR="005721B8" w:rsidRDefault="005721B8" w:rsidP="00190981">
            <w:pPr>
              <w:pStyle w:val="Abstandshalter"/>
            </w:pPr>
          </w:p>
        </w:tc>
      </w:tr>
      <w:tr w:rsidR="005721B8" w14:paraId="000756B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59E54D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099D18D" w14:textId="77777777" w:rsidR="00C51881" w:rsidRDefault="00C51881" w:rsidP="00C51881">
            <w:pPr>
              <w:pStyle w:val="BulletTabtext"/>
            </w:pPr>
            <w:r>
              <w:t>Switch on protective motor switch “31Q10”</w:t>
            </w:r>
          </w:p>
          <w:p w14:paraId="2949935A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07A27FA3" w14:textId="741D7620" w:rsidR="00C51881" w:rsidRDefault="00C51881" w:rsidP="00C51881">
            <w:pPr>
              <w:pStyle w:val="Abstandshalter"/>
            </w:pPr>
          </w:p>
        </w:tc>
      </w:tr>
    </w:tbl>
    <w:p w14:paraId="3496DC8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E357F5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95FB4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6D514F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7929A4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F0F4B7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564105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AD4AA1B" w14:textId="42E9CE1F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B8EC45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28800" behindDoc="0" locked="0" layoutInCell="1" allowOverlap="1" wp14:anchorId="113A71E4" wp14:editId="0A2FE41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02" name="Rechteck: abgerundete Ecken 293275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0170E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3A71E4" id="Rechteck: abgerundete Ecken 293275402" o:spid="_x0000_s2575" style="position:absolute;left:0;text-align:left;margin-left:-2.85pt;margin-top:2.85pt;width:64.65pt;height:25.25pt;z-index:2540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jLw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wiMv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50170E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D5D2AD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8CE285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7EE2F81" w14:textId="442D486E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7A12D8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35968" behindDoc="0" locked="0" layoutInCell="1" allowOverlap="1" wp14:anchorId="6A4EED6C" wp14:editId="70F72D9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03" name="Rechteck: abgerundete Ecken 293275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55CE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4EED6C" id="Rechteck: abgerundete Ecken 293275403" o:spid="_x0000_s2576" style="position:absolute;left:0;text-align:left;margin-left:-2.85pt;margin-top:2.85pt;width:64.65pt;height:25.25pt;z-index:2540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XYPv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355CE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BAECC8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B56FCE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3310C3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32896" behindDoc="0" locked="0" layoutInCell="1" allowOverlap="1" wp14:anchorId="789AB42F" wp14:editId="61FF63E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06" name="Rechteck: abgerundete Ecken 293275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F6963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9AB42F" id="Rechteck: abgerundete Ecken 293275406" o:spid="_x0000_s2577" style="position:absolute;left:0;text-align:left;margin-left:-.45pt;margin-top:5.7pt;width:354.35pt;height:74.25pt;z-index:2540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/9AoE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EF6963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BE977D7" w14:textId="6B42DE4C" w:rsidR="005721B8" w:rsidRDefault="005721B8" w:rsidP="005721B8">
      <w:pPr>
        <w:pStyle w:val="Textkrper"/>
      </w:pPr>
    </w:p>
    <w:p w14:paraId="7F56F128" w14:textId="7EE62820" w:rsidR="00C51881" w:rsidRDefault="00C51881" w:rsidP="005721B8">
      <w:pPr>
        <w:pStyle w:val="Textkrper"/>
      </w:pPr>
    </w:p>
    <w:p w14:paraId="5E9E606A" w14:textId="77777777" w:rsidR="005D1CF7" w:rsidRDefault="005D1CF7" w:rsidP="005721B8">
      <w:pPr>
        <w:pStyle w:val="Textkrper"/>
      </w:pPr>
    </w:p>
    <w:p w14:paraId="292A399B" w14:textId="77777777" w:rsidR="00C51881" w:rsidRDefault="00C51881" w:rsidP="005721B8">
      <w:pPr>
        <w:pStyle w:val="Textkrper"/>
      </w:pPr>
    </w:p>
    <w:p w14:paraId="36A74574" w14:textId="77777777" w:rsidR="005721B8" w:rsidRDefault="005721B8" w:rsidP="005721B8">
      <w:pPr>
        <w:pStyle w:val="Textkrper"/>
      </w:pPr>
    </w:p>
    <w:p w14:paraId="4A203E8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F489EF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0B43D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535780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F4B5D5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45920" behindDoc="0" locked="0" layoutInCell="1" allowOverlap="1" wp14:anchorId="1DA7DC33" wp14:editId="4BB7571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07" name="Rechteck: abgerundete Ecken 293275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EE141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A7DC33" id="Rechteck: abgerundete Ecken 293275407" o:spid="_x0000_s2578" style="position:absolute;left:0;text-align:left;margin-left:.05pt;margin-top:2.85pt;width:64.65pt;height:25.25pt;z-index:2577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N6k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BjN6k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4EE141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949C66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E4D1C6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46944" behindDoc="0" locked="0" layoutInCell="1" allowOverlap="1" wp14:anchorId="5395AB0E" wp14:editId="2FD028C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08" name="Rechteck: abgerundete Ecken 293275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84F10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95AB0E" id="Rechteck: abgerundete Ecken 293275408" o:spid="_x0000_s2579" style="position:absolute;left:0;text-align:left;margin-left:.15pt;margin-top:2.6pt;width:282.85pt;height:25.25pt;z-index:2577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V3&#10;0c7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C84F10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E9436E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00694D7" w14:textId="3256C91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788B74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47968" behindDoc="0" locked="0" layoutInCell="1" allowOverlap="1" wp14:anchorId="5FB93B53" wp14:editId="6025C19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09" name="Rechteck: abgerundete Ecken 293275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20328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B93B53" id="Rechteck: abgerundete Ecken 293275409" o:spid="_x0000_s2580" style="position:absolute;left:0;text-align:left;margin-left:-.45pt;margin-top:19.85pt;width:354.35pt;height:25.25pt;z-index:2577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FsImU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320328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2ECCB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70A4BD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B6F4833" w14:textId="06A801DA" w:rsidR="005721B8" w:rsidRDefault="00C51881" w:rsidP="002841C0">
      <w:pPr>
        <w:pStyle w:val="berschrift3nummeriert"/>
      </w:pPr>
      <w:bookmarkStart w:id="90" w:name="_Toc118817745"/>
      <w:r w:rsidRPr="00C51881">
        <w:lastRenderedPageBreak/>
        <w:t>FLT 225: CARTON: CONSECUTIVE FAULT CODE READER</w:t>
      </w:r>
      <w:bookmarkEnd w:id="90"/>
    </w:p>
    <w:p w14:paraId="2731AD6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FE4C864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7D669B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44DDDCC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37A35446" w14:textId="20CF85D4" w:rsidR="00C51881" w:rsidRDefault="00C51881" w:rsidP="00C51881">
            <w:pPr>
              <w:pStyle w:val="Abstandshalter"/>
            </w:pPr>
          </w:p>
        </w:tc>
      </w:tr>
      <w:tr w:rsidR="005721B8" w14:paraId="27B378DA" w14:textId="77777777" w:rsidTr="00190981">
        <w:trPr>
          <w:trHeight w:val="170"/>
        </w:trPr>
        <w:tc>
          <w:tcPr>
            <w:tcW w:w="2154" w:type="dxa"/>
          </w:tcPr>
          <w:p w14:paraId="56E8585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A916A9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9C05B0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B30140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E7DC37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644B2B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E5C6BC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AC625F9" w14:textId="77777777" w:rsidR="00C51881" w:rsidRDefault="00C51881" w:rsidP="00C51881">
            <w:pPr>
              <w:pStyle w:val="BulletTabtext"/>
            </w:pPr>
            <w:r>
              <w:t>Machine is ready in automatic mode with product</w:t>
            </w:r>
          </w:p>
          <w:p w14:paraId="169AC818" w14:textId="77777777" w:rsidR="005721B8" w:rsidRDefault="00C51881" w:rsidP="00C51881">
            <w:pPr>
              <w:pStyle w:val="BulletTabtext"/>
            </w:pPr>
            <w:r>
              <w:t>Counter 240 ”Carton: consecutive fault code reader” is set to 3</w:t>
            </w:r>
          </w:p>
          <w:p w14:paraId="0909C12E" w14:textId="602F6DF9" w:rsidR="00C51881" w:rsidRDefault="00C51881" w:rsidP="00C51881">
            <w:pPr>
              <w:pStyle w:val="Abstandshalter"/>
            </w:pPr>
          </w:p>
        </w:tc>
      </w:tr>
      <w:tr w:rsidR="005721B8" w14:paraId="3C778FE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488E86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909A050" w14:textId="77777777" w:rsidR="00C51881" w:rsidRDefault="00C51881" w:rsidP="00C51881">
            <w:pPr>
              <w:pStyle w:val="BulletTabtext"/>
            </w:pPr>
            <w:r>
              <w:t>Place 3 cartons without or with wrong code in the carton magazine</w:t>
            </w:r>
          </w:p>
          <w:p w14:paraId="3CF7E303" w14:textId="77777777" w:rsidR="005721B8" w:rsidRDefault="00C51881" w:rsidP="00C51881">
            <w:pPr>
              <w:pStyle w:val="BulletTabtext"/>
            </w:pPr>
            <w:r>
              <w:t>Press “Start”</w:t>
            </w:r>
          </w:p>
          <w:p w14:paraId="7002F4D5" w14:textId="01127AA6" w:rsidR="00C51881" w:rsidRPr="0008089A" w:rsidRDefault="00C51881" w:rsidP="00C51881">
            <w:pPr>
              <w:pStyle w:val="Abstandshalter"/>
            </w:pPr>
          </w:p>
        </w:tc>
      </w:tr>
      <w:tr w:rsidR="005721B8" w14:paraId="39FD30F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D7985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32CD9E9" w14:textId="77777777" w:rsidR="00C51881" w:rsidRDefault="00C51881" w:rsidP="00C51881">
            <w:pPr>
              <w:pStyle w:val="BulletTabtext"/>
            </w:pPr>
            <w:r>
              <w:t>Machine stops</w:t>
            </w:r>
          </w:p>
          <w:p w14:paraId="7AB0B055" w14:textId="268E7E3D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44899D78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6BA52805" w14:textId="2631189A" w:rsidR="00C51881" w:rsidRDefault="00C51881" w:rsidP="00C51881">
            <w:pPr>
              <w:pStyle w:val="Abstandshalter"/>
            </w:pPr>
          </w:p>
        </w:tc>
      </w:tr>
      <w:tr w:rsidR="005721B8" w14:paraId="64FF5054" w14:textId="77777777" w:rsidTr="00C51881">
        <w:trPr>
          <w:trHeight w:val="131"/>
        </w:trPr>
        <w:tc>
          <w:tcPr>
            <w:tcW w:w="2154" w:type="dxa"/>
            <w:shd w:val="clear" w:color="auto" w:fill="F2F2F2" w:themeFill="background1" w:themeFillShade="F2"/>
          </w:tcPr>
          <w:p w14:paraId="414B616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3E4435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6F87722" w14:textId="77777777" w:rsidR="005721B8" w:rsidRDefault="005721B8" w:rsidP="00190981">
            <w:pPr>
              <w:pStyle w:val="Abstandshalter"/>
            </w:pPr>
          </w:p>
        </w:tc>
      </w:tr>
      <w:tr w:rsidR="005721B8" w14:paraId="455944EF" w14:textId="77777777" w:rsidTr="00C51881">
        <w:trPr>
          <w:trHeight w:val="281"/>
        </w:trPr>
        <w:tc>
          <w:tcPr>
            <w:tcW w:w="2154" w:type="dxa"/>
            <w:shd w:val="clear" w:color="auto" w:fill="F2F2F2" w:themeFill="background1" w:themeFillShade="F2"/>
          </w:tcPr>
          <w:p w14:paraId="1F95B93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39BD5B3" w14:textId="77777777" w:rsidR="005721B8" w:rsidRDefault="00C51881" w:rsidP="00C51881">
            <w:pPr>
              <w:pStyle w:val="BulletTabtext"/>
            </w:pPr>
            <w:r w:rsidRPr="00C51881">
              <w:t>Press “Reset”</w:t>
            </w:r>
          </w:p>
          <w:p w14:paraId="045B8065" w14:textId="18DA8E8F" w:rsidR="00C51881" w:rsidRDefault="00C51881" w:rsidP="00C51881">
            <w:pPr>
              <w:pStyle w:val="Abstandshalter"/>
            </w:pPr>
          </w:p>
        </w:tc>
      </w:tr>
    </w:tbl>
    <w:p w14:paraId="0CB65F0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CB2325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68D0C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F1E73C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4D75F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58BFA1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B41BEE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446279F" w14:textId="07A84E03" w:rsidR="005721B8" w:rsidRDefault="00C51881" w:rsidP="00190981">
            <w:pPr>
              <w:pStyle w:val="BulletTabtext"/>
            </w:pPr>
            <w:r w:rsidRPr="00C51881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26AC81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45184" behindDoc="0" locked="0" layoutInCell="1" allowOverlap="1" wp14:anchorId="1A3FB189" wp14:editId="188A867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18" name="Rechteck: abgerundete Ecken 293275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40BC8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FB189" id="Rechteck: abgerundete Ecken 293275418" o:spid="_x0000_s2581" style="position:absolute;left:0;text-align:left;margin-left:-2.85pt;margin-top:2.85pt;width:64.65pt;height:25.25pt;z-index:25404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tbfq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840BC8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C22142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6054FD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4D4DA00" w14:textId="61391B9C" w:rsidR="005721B8" w:rsidRPr="005D1B93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4BC053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52352" behindDoc="0" locked="0" layoutInCell="1" allowOverlap="1" wp14:anchorId="1554ADAA" wp14:editId="6C971BF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19" name="Rechteck: abgerundete Ecken 293275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8C6A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54ADAA" id="Rechteck: abgerundete Ecken 293275419" o:spid="_x0000_s2582" style="position:absolute;left:0;text-align:left;margin-left:-2.85pt;margin-top:2.85pt;width:64.65pt;height:25.25pt;z-index:2540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su4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ksuKF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cyn595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a3su4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68C6A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81FCF5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26C2D4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B12DCF4" w14:textId="24CBF2CE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DB371C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51328" behindDoc="0" locked="0" layoutInCell="1" allowOverlap="1" wp14:anchorId="7C1897F6" wp14:editId="568AB24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20" name="Rechteck: abgerundete Ecken 293275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D3B98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897F6" id="Rechteck: abgerundete Ecken 293275420" o:spid="_x0000_s2583" style="position:absolute;left:0;text-align:left;margin-left:-2.85pt;margin-top:2.85pt;width:64.65pt;height:25.25pt;z-index:25405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bbqN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3D3B98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922B84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947EFA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7C2D99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49280" behindDoc="0" locked="0" layoutInCell="1" allowOverlap="1" wp14:anchorId="38A6FF50" wp14:editId="799D61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22" name="Rechteck: abgerundete Ecken 293275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8F548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A6FF50" id="Rechteck: abgerundete Ecken 293275422" o:spid="_x0000_s2584" style="position:absolute;left:0;text-align:left;margin-left:-.45pt;margin-top:5.7pt;width:354.35pt;height:74.25pt;z-index:25404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qG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CCyqG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38F548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5F73524" w14:textId="7F85C604" w:rsidR="005721B8" w:rsidRDefault="005721B8" w:rsidP="005721B8">
      <w:pPr>
        <w:pStyle w:val="Textkrper"/>
      </w:pPr>
    </w:p>
    <w:p w14:paraId="4A0A8A47" w14:textId="77777777" w:rsidR="005D1CF7" w:rsidRDefault="005D1CF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037400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7BE6C2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F474E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D8F483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54112" behindDoc="0" locked="0" layoutInCell="1" allowOverlap="1" wp14:anchorId="25A2EF66" wp14:editId="76C6E48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23" name="Rechteck: abgerundete Ecken 293275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A9D27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A2EF66" id="Rechteck: abgerundete Ecken 293275423" o:spid="_x0000_s2585" style="position:absolute;left:0;text-align:left;margin-left:.05pt;margin-top:2.85pt;width:64.65pt;height:25.25pt;z-index:2577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joB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NMZ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oWiwsP9pdrKPbYcwb6YbSa39b4snfMukdmcPqwGXCjuAf8&#10;lBLw8WCQKKnA/Pro3uNxKFBLSYvTnFP7c8uMoER+VzguF8l87sc/HOaLsxQP5lizPtaobXMN2A8J&#10;7i7Ng+jxTo5iaaB5xcWz8l5RxRRH3znlzoyHa9dvGVxdXKxWAYYjr5m7U8+ae3Jfat+0L90rM3po&#10;b4dzcQ/j5LPsXYP3WG+pYLV1UNah+w91HR4B10XopmG1+X10fA6ow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49joB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CA9D27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CD39D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5711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55136" behindDoc="0" locked="0" layoutInCell="1" allowOverlap="1" wp14:anchorId="473941DE" wp14:editId="7AA0B83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24" name="Rechteck: abgerundete Ecken 293275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FC3E4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3941DE" id="Rechteck: abgerundete Ecken 293275424" o:spid="_x0000_s2586" style="position:absolute;left:0;text-align:left;margin-left:.15pt;margin-top:2.6pt;width:282.85pt;height:25.25pt;z-index:2577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ALt0&#10;D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9FC3E4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A5CEEF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A00784" w14:textId="43D882D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04D048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56160" behindDoc="0" locked="0" layoutInCell="1" allowOverlap="1" wp14:anchorId="02C701C7" wp14:editId="279BD7F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25" name="Rechteck: abgerundete Ecken 293275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EF01B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C701C7" id="Rechteck: abgerundete Ecken 293275425" o:spid="_x0000_s2587" style="position:absolute;left:0;text-align:left;margin-left:-.45pt;margin-top:19.85pt;width:354.35pt;height:25.25pt;z-index:2577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uIZvG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CEF01B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5B49ED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A48C4D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4B5162B" w14:textId="5D712B79" w:rsidR="005721B8" w:rsidRDefault="00C51881" w:rsidP="002841C0">
      <w:pPr>
        <w:pStyle w:val="berschrift3nummeriert"/>
      </w:pPr>
      <w:bookmarkStart w:id="91" w:name="_Toc118817746"/>
      <w:r w:rsidRPr="00C51881">
        <w:lastRenderedPageBreak/>
        <w:t>FLT 226: CARTON: FAULT CODE READER</w:t>
      </w:r>
      <w:bookmarkEnd w:id="91"/>
    </w:p>
    <w:p w14:paraId="62205F3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92E1F99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EF0A01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CDAD644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403B2CB0" w14:textId="4B253123" w:rsidR="00C51881" w:rsidRDefault="00C51881" w:rsidP="00C51881">
            <w:pPr>
              <w:pStyle w:val="Abstandshalter"/>
            </w:pPr>
          </w:p>
        </w:tc>
      </w:tr>
      <w:tr w:rsidR="005721B8" w14:paraId="64E00477" w14:textId="77777777" w:rsidTr="00190981">
        <w:trPr>
          <w:trHeight w:val="170"/>
        </w:trPr>
        <w:tc>
          <w:tcPr>
            <w:tcW w:w="2154" w:type="dxa"/>
          </w:tcPr>
          <w:p w14:paraId="397F0B3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9DF417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16CCAF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11841F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AA685E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FE27DD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567A7E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7578140" w14:textId="77777777" w:rsidR="00C51881" w:rsidRDefault="00C51881" w:rsidP="00C51881">
            <w:pPr>
              <w:pStyle w:val="BulletTabtext"/>
            </w:pPr>
            <w:r>
              <w:t>Machine is ready in automatic mode</w:t>
            </w:r>
          </w:p>
          <w:p w14:paraId="39D5276D" w14:textId="77777777" w:rsidR="005721B8" w:rsidRDefault="00C51881" w:rsidP="00C51881">
            <w:pPr>
              <w:pStyle w:val="BulletTabtext"/>
            </w:pPr>
            <w:r>
              <w:t>SWS 200 “Code reader carton” is activated</w:t>
            </w:r>
          </w:p>
          <w:p w14:paraId="17908F9F" w14:textId="633D182B" w:rsidR="00C51881" w:rsidRDefault="00C51881" w:rsidP="00C51881">
            <w:pPr>
              <w:pStyle w:val="Abstandshalter"/>
            </w:pPr>
          </w:p>
        </w:tc>
      </w:tr>
      <w:tr w:rsidR="005721B8" w14:paraId="51AD73B8" w14:textId="77777777" w:rsidTr="00C51881">
        <w:trPr>
          <w:trHeight w:val="212"/>
        </w:trPr>
        <w:tc>
          <w:tcPr>
            <w:tcW w:w="2154" w:type="dxa"/>
            <w:shd w:val="clear" w:color="auto" w:fill="F2F2F2" w:themeFill="background1" w:themeFillShade="F2"/>
          </w:tcPr>
          <w:p w14:paraId="4F0241A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304E3B8" w14:textId="77777777" w:rsidR="005721B8" w:rsidRDefault="00C51881" w:rsidP="00C51881">
            <w:pPr>
              <w:pStyle w:val="BulletTabtext"/>
            </w:pPr>
            <w:r w:rsidRPr="00C51881">
              <w:t>Disconnect input “=.K00-KI04:12”</w:t>
            </w:r>
          </w:p>
          <w:p w14:paraId="7DD78F9D" w14:textId="5F7F55A1" w:rsidR="00C51881" w:rsidRPr="0008089A" w:rsidRDefault="00C51881" w:rsidP="00C51881">
            <w:pPr>
              <w:pStyle w:val="Abstandshalter"/>
            </w:pPr>
          </w:p>
        </w:tc>
      </w:tr>
      <w:tr w:rsidR="005721B8" w14:paraId="58730E9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63D331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664361B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2AFA21E8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789A7478" w14:textId="1C595AB9" w:rsidR="00C51881" w:rsidRDefault="00C51881" w:rsidP="00C51881">
            <w:pPr>
              <w:pStyle w:val="Abstandshalter"/>
            </w:pPr>
          </w:p>
        </w:tc>
      </w:tr>
      <w:tr w:rsidR="005721B8" w14:paraId="36672994" w14:textId="77777777" w:rsidTr="00C51881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5102849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8A5DD1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E1E95D7" w14:textId="77777777" w:rsidR="005721B8" w:rsidRDefault="005721B8" w:rsidP="00190981">
            <w:pPr>
              <w:pStyle w:val="Abstandshalter"/>
            </w:pPr>
          </w:p>
        </w:tc>
      </w:tr>
      <w:tr w:rsidR="005721B8" w14:paraId="33C7030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715394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70BE5DD" w14:textId="77777777" w:rsidR="00C51881" w:rsidRDefault="00C51881" w:rsidP="00C51881">
            <w:pPr>
              <w:pStyle w:val="BulletTabtext"/>
            </w:pPr>
            <w:r>
              <w:t>Reconnect input “=.K00-KI04:12”</w:t>
            </w:r>
          </w:p>
          <w:p w14:paraId="7ABD5F28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173A5476" w14:textId="7BFED850" w:rsidR="00C51881" w:rsidRDefault="00C51881" w:rsidP="00C51881">
            <w:pPr>
              <w:pStyle w:val="Abstandshalter"/>
            </w:pPr>
          </w:p>
        </w:tc>
      </w:tr>
    </w:tbl>
    <w:p w14:paraId="74CC7E1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675EDA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0ECC1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B878F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05FAD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49FF7B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52A81F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AC9F02D" w14:textId="6344FD58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00FAE5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53376" behindDoc="0" locked="0" layoutInCell="1" allowOverlap="1" wp14:anchorId="20B983DE" wp14:editId="080491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26" name="Rechteck: abgerundete Ecken 293275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21992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B983DE" id="Rechteck: abgerundete Ecken 293275426" o:spid="_x0000_s2588" style="position:absolute;left:0;text-align:left;margin-left:-2.85pt;margin-top:2.85pt;width:64.65pt;height:25.25pt;z-index:25405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62Lvg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MnrY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821992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4677AC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7EF764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8999C5E" w14:textId="1021067E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810B7C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60544" behindDoc="0" locked="0" layoutInCell="1" allowOverlap="1" wp14:anchorId="3246EC8C" wp14:editId="65ED8BD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27" name="Rechteck: abgerundete Ecken 293275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FC64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46EC8C" id="Rechteck: abgerundete Ecken 293275427" o:spid="_x0000_s2589" style="position:absolute;left:0;text-align:left;margin-left:-2.85pt;margin-top:2.85pt;width:64.65pt;height:25.25pt;z-index:25406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lU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NMz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UsTmce7C/XUOyx5wz0w2g1v63xZe+YdY/M4PRhM+BGcQ/4&#10;KSXg48EgUVKB+fXRvcfjUKCWkhanOaf255YZQYn8rnBcLpL53I9/OMwXZ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9h+V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BFC64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84E124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D6AB9D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2692F7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57472" behindDoc="0" locked="0" layoutInCell="1" allowOverlap="1" wp14:anchorId="1B4161CE" wp14:editId="3651CFC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30" name="Rechteck: abgerundete Ecken 2932754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4E387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4161CE" id="Rechteck: abgerundete Ecken 293275430" o:spid="_x0000_s2590" style="position:absolute;left:0;text-align:left;margin-left:-.45pt;margin-top:5.7pt;width:354.35pt;height:74.25pt;z-index:25405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pAVF&#10;a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A4E387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6206D9B" w14:textId="6F0A117F" w:rsidR="005721B8" w:rsidRDefault="005721B8" w:rsidP="005721B8">
      <w:pPr>
        <w:pStyle w:val="Textkrper"/>
      </w:pPr>
    </w:p>
    <w:p w14:paraId="704E236E" w14:textId="77777777" w:rsidR="005D1CF7" w:rsidRDefault="005D1CF7" w:rsidP="005721B8">
      <w:pPr>
        <w:pStyle w:val="Textkrper"/>
      </w:pPr>
    </w:p>
    <w:p w14:paraId="75DAA4C0" w14:textId="77777777" w:rsidR="00C51881" w:rsidRDefault="00C51881" w:rsidP="005721B8">
      <w:pPr>
        <w:pStyle w:val="Textkrper"/>
      </w:pPr>
    </w:p>
    <w:p w14:paraId="0519D384" w14:textId="77777777" w:rsidR="005721B8" w:rsidRDefault="005721B8" w:rsidP="005721B8">
      <w:pPr>
        <w:pStyle w:val="Textkrper"/>
      </w:pPr>
    </w:p>
    <w:p w14:paraId="4AD41A4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9D3F42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60055B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5E5B52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863B1A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58208" behindDoc="0" locked="0" layoutInCell="1" allowOverlap="1" wp14:anchorId="7B9C40F4" wp14:editId="3474DE0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31" name="Rechteck: abgerundete Ecken 293275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D8D4A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9C40F4" id="Rechteck: abgerundete Ecken 293275431" o:spid="_x0000_s2591" style="position:absolute;left:0;text-align:left;margin-left:.05pt;margin-top:2.85pt;width:64.65pt;height:25.25pt;z-index:2577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H9x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q2H9x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5D8D4A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3A2F94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E42200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59232" behindDoc="0" locked="0" layoutInCell="1" allowOverlap="1" wp14:anchorId="0276A975" wp14:editId="1D4FAB1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32" name="Rechteck: abgerundete Ecken 293275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62863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76A975" id="Rechteck: abgerundete Ecken 293275432" o:spid="_x0000_s2592" style="position:absolute;left:0;text-align:left;margin-left:.15pt;margin-top:2.6pt;width:282.85pt;height:25.25pt;z-index:2577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pkwQ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Ms&#10;+m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A62863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9FC87E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34A51CF" w14:textId="30C449C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53163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0256" behindDoc="0" locked="0" layoutInCell="1" allowOverlap="1" wp14:anchorId="14639D67" wp14:editId="4C9A2F3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33" name="Rechteck: abgerundete Ecken 293275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C5039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639D67" id="Rechteck: abgerundete Ecken 293275433" o:spid="_x0000_s2593" style="position:absolute;left:0;text-align:left;margin-left:-.45pt;margin-top:19.85pt;width:354.35pt;height:25.25pt;z-index:2577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eFx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sR4X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0C5039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2CB447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7F5417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6DD48B2" w14:textId="775B26E1" w:rsidR="005721B8" w:rsidRDefault="00C51881" w:rsidP="002841C0">
      <w:pPr>
        <w:pStyle w:val="berschrift3nummeriert"/>
      </w:pPr>
      <w:bookmarkStart w:id="92" w:name="_Toc118817747"/>
      <w:r w:rsidRPr="00C51881">
        <w:lastRenderedPageBreak/>
        <w:t>FLT 227: CARTON: SENSOR MONITORING CROSSCHECK</w:t>
      </w:r>
      <w:bookmarkEnd w:id="92"/>
    </w:p>
    <w:p w14:paraId="023AC60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594E2CB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23CBF3E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D01D59F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6259AED4" w14:textId="3F25823B" w:rsidR="00C51881" w:rsidRDefault="00C51881" w:rsidP="00C51881">
            <w:pPr>
              <w:pStyle w:val="Abstandshalter"/>
            </w:pPr>
          </w:p>
        </w:tc>
      </w:tr>
      <w:tr w:rsidR="005721B8" w14:paraId="7253C197" w14:textId="77777777" w:rsidTr="00190981">
        <w:trPr>
          <w:trHeight w:val="170"/>
        </w:trPr>
        <w:tc>
          <w:tcPr>
            <w:tcW w:w="2154" w:type="dxa"/>
          </w:tcPr>
          <w:p w14:paraId="5BCD4F2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E634B7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7B8120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236AD4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6A2342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AF91E54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5A0E81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F18F7F5" w14:textId="6A7101FD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5BED5595" w14:textId="77777777" w:rsidR="005721B8" w:rsidRDefault="005721B8" w:rsidP="00190981">
            <w:pPr>
              <w:pStyle w:val="Abstandshalter"/>
            </w:pPr>
          </w:p>
        </w:tc>
      </w:tr>
      <w:tr w:rsidR="005721B8" w14:paraId="500E974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20D574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4B6635B" w14:textId="77777777" w:rsidR="00C51881" w:rsidRDefault="00C51881" w:rsidP="00C51881">
            <w:pPr>
              <w:pStyle w:val="BulletTabtext"/>
            </w:pPr>
            <w:r>
              <w:t>Cover sensor ”=CAR1-A30-B01“</w:t>
            </w:r>
          </w:p>
          <w:p w14:paraId="4F9F6E07" w14:textId="513AE131" w:rsidR="005721B8" w:rsidRDefault="00C51881" w:rsidP="00C51881">
            <w:pPr>
              <w:pStyle w:val="BulletTabtext"/>
            </w:pPr>
            <w:r>
              <w:t xml:space="preserve">Run machine </w:t>
            </w:r>
            <w:r w:rsidR="00F26FE5">
              <w:t xml:space="preserve">for </w:t>
            </w:r>
            <w:r>
              <w:t xml:space="preserve">more than </w:t>
            </w:r>
            <w:r w:rsidR="008744E0">
              <w:t>one</w:t>
            </w:r>
            <w:r>
              <w:t xml:space="preserve"> cycle</w:t>
            </w:r>
          </w:p>
          <w:p w14:paraId="7F35DA8F" w14:textId="15F41391" w:rsidR="00C51881" w:rsidRPr="0008089A" w:rsidRDefault="00C51881" w:rsidP="00C51881">
            <w:pPr>
              <w:pStyle w:val="Abstandshalter"/>
            </w:pPr>
          </w:p>
        </w:tc>
      </w:tr>
      <w:tr w:rsidR="005721B8" w14:paraId="2182DD8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ACF992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9DA24FB" w14:textId="77777777" w:rsidR="00C51881" w:rsidRDefault="00C51881" w:rsidP="00C51881">
            <w:pPr>
              <w:pStyle w:val="BulletTabtext"/>
            </w:pPr>
            <w:r>
              <w:t>Machine stops</w:t>
            </w:r>
          </w:p>
          <w:p w14:paraId="60C97FDB" w14:textId="766216FF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0578EF98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143DCA34" w14:textId="3F8C53D5" w:rsidR="00C51881" w:rsidRDefault="00C51881" w:rsidP="00C51881">
            <w:pPr>
              <w:pStyle w:val="Abstandshalter"/>
            </w:pPr>
          </w:p>
        </w:tc>
      </w:tr>
      <w:tr w:rsidR="005721B8" w14:paraId="3353556B" w14:textId="77777777" w:rsidTr="00C51881">
        <w:trPr>
          <w:trHeight w:val="196"/>
        </w:trPr>
        <w:tc>
          <w:tcPr>
            <w:tcW w:w="2154" w:type="dxa"/>
            <w:shd w:val="clear" w:color="auto" w:fill="F2F2F2" w:themeFill="background1" w:themeFillShade="F2"/>
          </w:tcPr>
          <w:p w14:paraId="34790CB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2EA64D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52B25BC" w14:textId="77777777" w:rsidR="005721B8" w:rsidRDefault="005721B8" w:rsidP="00190981">
            <w:pPr>
              <w:pStyle w:val="Abstandshalter"/>
            </w:pPr>
          </w:p>
        </w:tc>
      </w:tr>
      <w:tr w:rsidR="005721B8" w14:paraId="035371E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8530B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A833949" w14:textId="77777777" w:rsidR="00C51881" w:rsidRDefault="00C51881" w:rsidP="00C51881">
            <w:pPr>
              <w:pStyle w:val="BulletTabtext"/>
            </w:pPr>
            <w:r>
              <w:t>Uncover sensor ”=CAR1-A30-B01“</w:t>
            </w:r>
          </w:p>
          <w:p w14:paraId="1214079C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37423E0E" w14:textId="54887597" w:rsidR="00C51881" w:rsidRDefault="00C51881" w:rsidP="00C51881">
            <w:pPr>
              <w:pStyle w:val="Abstandshalter"/>
            </w:pPr>
          </w:p>
        </w:tc>
      </w:tr>
    </w:tbl>
    <w:p w14:paraId="3344B9E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56E3F83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E9D963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99642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DA4C6D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E2FB60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187710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4075390" w14:textId="20575283" w:rsidR="005721B8" w:rsidRDefault="00C51881" w:rsidP="00190981">
            <w:pPr>
              <w:pStyle w:val="BulletTabtext"/>
            </w:pPr>
            <w:r w:rsidRPr="00C51881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181D7C2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61568" behindDoc="0" locked="0" layoutInCell="1" allowOverlap="1" wp14:anchorId="52113C2C" wp14:editId="7A3E47D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34" name="Rechteck: abgerundete Ecken 2932754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2796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113C2C" id="Rechteck: abgerundete Ecken 293275434" o:spid="_x0000_s2594" style="position:absolute;left:0;text-align:left;margin-left:-2.85pt;margin-top:2.85pt;width:64.65pt;height:25.25pt;z-index:25406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ii/3Q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12796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C5E635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7674C0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0DBF9A3" w14:textId="4E07305A" w:rsidR="005721B8" w:rsidRPr="005D1B93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204C74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68736" behindDoc="0" locked="0" layoutInCell="1" allowOverlap="1" wp14:anchorId="4257C7FF" wp14:editId="3CA04BE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35" name="Rechteck: abgerundete Ecken 293275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C523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57C7FF" id="Rechteck: abgerundete Ecken 293275435" o:spid="_x0000_s2595" style="position:absolute;left:0;text-align:left;margin-left:-2.85pt;margin-top:2.85pt;width:64.65pt;height:25.25pt;z-index:25406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kP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zGcL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SxOLzzYX65VsceeM6ofRqv5bY0ve8ese2QGpw+bATeKe8BP&#10;KRQ+nhokSiplfn107/E4FKilpMVpzqn9uWUGKBHfJY7LRTKf+/EPh/niLMWDOdasjzVy21wr7IcE&#10;d5fmQfR4J0axNKp5xcWz8l5RxSRH3znlzoyHa9dvGVxdHFarAMOR18zdyWfNPbkvtW/al+6VGT20&#10;t8O5uFfj5LPsXYP3WG8p1WrrVF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7NqQ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6C523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14789E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C16957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970D64A" w14:textId="09FBC1FD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8D9A97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67712" behindDoc="0" locked="0" layoutInCell="1" allowOverlap="1" wp14:anchorId="6C8C43E4" wp14:editId="5C15686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36" name="Rechteck: abgerundete Ecken 2932754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DED4A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8C43E4" id="Rechteck: abgerundete Ecken 293275436" o:spid="_x0000_s2596" style="position:absolute;left:0;text-align:left;margin-left:-2.85pt;margin-top:2.85pt;width:64.65pt;height:25.25pt;z-index:2540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N/na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3DED4A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647E8E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17BDD8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7ED50F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65664" behindDoc="0" locked="0" layoutInCell="1" allowOverlap="1" wp14:anchorId="031A4A4E" wp14:editId="22A1473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38" name="Rechteck: abgerundete Ecken 293275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6E82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1A4A4E" id="Rechteck: abgerundete Ecken 293275438" o:spid="_x0000_s2597" style="position:absolute;left:0;text-align:left;margin-left:-.45pt;margin-top:5.7pt;width:354.35pt;height:74.25pt;z-index:25406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cakVU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66E82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20982E2" w14:textId="176AE564" w:rsidR="005721B8" w:rsidRDefault="005721B8" w:rsidP="005721B8">
      <w:pPr>
        <w:pStyle w:val="Textkrper"/>
      </w:pPr>
    </w:p>
    <w:p w14:paraId="7AEEF9AD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9D67F7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1EED80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2E1E8F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FB351E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2304" behindDoc="0" locked="0" layoutInCell="1" allowOverlap="1" wp14:anchorId="2036ABC8" wp14:editId="6C68E01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39" name="Rechteck: abgerundete Ecken 2932754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E921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36ABC8" id="Rechteck: abgerundete Ecken 293275439" o:spid="_x0000_s2598" style="position:absolute;left:0;text-align:left;margin-left:.05pt;margin-top:2.85pt;width:64.65pt;height:25.25pt;z-index:2577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ab6vw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89E921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D5AD72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0FCB5C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3328" behindDoc="0" locked="0" layoutInCell="1" allowOverlap="1" wp14:anchorId="0E6A84D1" wp14:editId="2775F61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40" name="Rechteck: abgerundete Ecken 2932754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56DB8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6A84D1" id="Rechteck: abgerundete Ecken 293275440" o:spid="_x0000_s2599" style="position:absolute;left:0;text-align:left;margin-left:.15pt;margin-top:2.6pt;width:282.85pt;height:25.25pt;z-index:2577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aDPA&#10;v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656DB8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9FDFD9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E5C357" w14:textId="0967C6E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D83ADC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4352" behindDoc="0" locked="0" layoutInCell="1" allowOverlap="1" wp14:anchorId="736F3BC7" wp14:editId="0D55368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41" name="Rechteck: abgerundete Ecken 293275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3101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6F3BC7" id="Rechteck: abgerundete Ecken 293275441" o:spid="_x0000_s2600" style="position:absolute;left:0;text-align:left;margin-left:-.45pt;margin-top:19.85pt;width:354.35pt;height:25.25pt;z-index:2577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KZMiD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D3101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FAEAEF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FF5367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D37FD3A" w14:textId="7D5D9B03" w:rsidR="005721B8" w:rsidRDefault="00C51881" w:rsidP="002841C0">
      <w:pPr>
        <w:pStyle w:val="berschrift3nummeriert"/>
      </w:pPr>
      <w:bookmarkStart w:id="93" w:name="_Toc118817748"/>
      <w:r w:rsidRPr="00C51881">
        <w:lastRenderedPageBreak/>
        <w:t>FLT 230: GLUE UNIT: OPERATING TEMPERATURE NOT REACHED</w:t>
      </w:r>
      <w:bookmarkEnd w:id="93"/>
    </w:p>
    <w:p w14:paraId="27FA6D2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4D654E8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D3ACEF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5AD3E0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642259A7" w14:textId="26A70AEC" w:rsidR="00C51881" w:rsidRDefault="00C51881" w:rsidP="00C51881">
            <w:pPr>
              <w:pStyle w:val="Abstandshalter"/>
            </w:pPr>
          </w:p>
        </w:tc>
      </w:tr>
      <w:tr w:rsidR="005721B8" w14:paraId="30371C1A" w14:textId="77777777" w:rsidTr="00190981">
        <w:trPr>
          <w:trHeight w:val="170"/>
        </w:trPr>
        <w:tc>
          <w:tcPr>
            <w:tcW w:w="2154" w:type="dxa"/>
          </w:tcPr>
          <w:p w14:paraId="7D83F7B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AC2DA2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7B862A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D3DCB7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6B2782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6192A8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8450C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9CEA6FC" w14:textId="77777777" w:rsidR="00C51881" w:rsidRDefault="00C51881" w:rsidP="00C51881">
            <w:pPr>
              <w:pStyle w:val="BulletTabtext"/>
            </w:pPr>
            <w:r>
              <w:t>Machine is ready in automatic mode</w:t>
            </w:r>
          </w:p>
          <w:p w14:paraId="513E96D9" w14:textId="77777777" w:rsidR="005721B8" w:rsidRDefault="00C51881" w:rsidP="00C51881">
            <w:pPr>
              <w:pStyle w:val="BulletTabtext"/>
            </w:pPr>
            <w:r>
              <w:t>SWS 204 “Glueing” is activated</w:t>
            </w:r>
          </w:p>
          <w:p w14:paraId="78566978" w14:textId="5A1E2357" w:rsidR="00C51881" w:rsidRDefault="00C51881" w:rsidP="00C51881">
            <w:pPr>
              <w:pStyle w:val="Abstandshalter"/>
            </w:pPr>
          </w:p>
        </w:tc>
      </w:tr>
      <w:tr w:rsidR="005721B8" w14:paraId="6629624C" w14:textId="77777777" w:rsidTr="00C51881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2E81B30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18D0AE2" w14:textId="77777777" w:rsidR="005721B8" w:rsidRDefault="00C51881" w:rsidP="00C51881">
            <w:pPr>
              <w:pStyle w:val="BulletTabtext"/>
            </w:pPr>
            <w:r w:rsidRPr="00C51881">
              <w:t>Change temperature setpoint at Nordson glueing unit</w:t>
            </w:r>
          </w:p>
          <w:p w14:paraId="31D8D328" w14:textId="7FF3A850" w:rsidR="00C51881" w:rsidRPr="0008089A" w:rsidRDefault="00C51881" w:rsidP="00C51881">
            <w:pPr>
              <w:pStyle w:val="Abstandshalter"/>
            </w:pPr>
          </w:p>
        </w:tc>
      </w:tr>
      <w:tr w:rsidR="005721B8" w14:paraId="61E53C4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CACE35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A4E4B69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5CFE8C76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320E1916" w14:textId="72525E74" w:rsidR="00C51881" w:rsidRDefault="00C51881" w:rsidP="00C51881">
            <w:pPr>
              <w:pStyle w:val="Abstandshalter"/>
            </w:pPr>
          </w:p>
        </w:tc>
      </w:tr>
      <w:tr w:rsidR="005721B8" w14:paraId="0235059B" w14:textId="77777777" w:rsidTr="00C51881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32456C9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C63DB0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DD6BD9E" w14:textId="77777777" w:rsidR="005721B8" w:rsidRDefault="005721B8" w:rsidP="00190981">
            <w:pPr>
              <w:pStyle w:val="Abstandshalter"/>
            </w:pPr>
          </w:p>
        </w:tc>
      </w:tr>
      <w:tr w:rsidR="005721B8" w14:paraId="55F15B1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844B8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35A715E" w14:textId="77777777" w:rsidR="00C51881" w:rsidRDefault="00C51881" w:rsidP="00C51881">
            <w:pPr>
              <w:pStyle w:val="BulletTabtext"/>
            </w:pPr>
            <w:r>
              <w:t>Set tempature setpoint at Nordson glueing unit back to previous value</w:t>
            </w:r>
          </w:p>
          <w:p w14:paraId="3D1CEC07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1B66E87A" w14:textId="7B6A6E78" w:rsidR="00C51881" w:rsidRDefault="00C51881" w:rsidP="00C51881">
            <w:pPr>
              <w:pStyle w:val="Abstandshalter"/>
            </w:pPr>
          </w:p>
        </w:tc>
      </w:tr>
    </w:tbl>
    <w:p w14:paraId="2740B29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067B0B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80F080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3B45DA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79601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F8AE53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4F320F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E447E79" w14:textId="33183100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4B49A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69760" behindDoc="0" locked="0" layoutInCell="1" allowOverlap="1" wp14:anchorId="191AC9C5" wp14:editId="33BB386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42" name="Rechteck: abgerundete Ecken 2932754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15051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1AC9C5" id="Rechteck: abgerundete Ecken 293275442" o:spid="_x0000_s2601" style="position:absolute;left:0;text-align:left;margin-left:-2.85pt;margin-top:2.85pt;width:64.65pt;height:25.25pt;z-index:25406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YDsvw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v+YDs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C15051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3A93D9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E8781F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F918931" w14:textId="117BBA89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D48F9F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76928" behindDoc="0" locked="0" layoutInCell="1" allowOverlap="1" wp14:anchorId="3070675E" wp14:editId="633A5CB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43" name="Rechteck: abgerundete Ecken 2932754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721E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70675E" id="Rechteck: abgerundete Ecken 293275443" o:spid="_x0000_s2602" style="position:absolute;left:0;text-align:left;margin-left:-2.85pt;margin-top:2.85pt;width:64.65pt;height:25.25pt;z-index:2540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Xz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zOcz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Uszk492F+uodhjzxnoh9Fqflvjy94x6x6ZwenDZsCN4h7w&#10;U0rAx4NBoqQC8+uje4/HoUAtJS1Oc07tzy0zghL5XeG4XCTzuR//cJgvzlI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58Nf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D721E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AE48F7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447AF4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D1C1F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73856" behindDoc="0" locked="0" layoutInCell="1" allowOverlap="1" wp14:anchorId="2B5A0014" wp14:editId="36C1BE8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46" name="Rechteck: abgerundete Ecken 2932754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B2160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5A0014" id="Rechteck: abgerundete Ecken 293275446" o:spid="_x0000_s2603" style="position:absolute;left:0;text-align:left;margin-left:-.45pt;margin-top:5.7pt;width:354.35pt;height:74.25pt;z-index:25407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gsEP&#10;a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04B2160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D5F74DB" w14:textId="77777777" w:rsidR="005721B8" w:rsidRDefault="005721B8" w:rsidP="005721B8">
      <w:pPr>
        <w:pStyle w:val="Textkrper"/>
      </w:pPr>
    </w:p>
    <w:p w14:paraId="6212E619" w14:textId="5F049225" w:rsidR="005721B8" w:rsidRDefault="005721B8" w:rsidP="005721B8">
      <w:pPr>
        <w:pStyle w:val="Textkrper"/>
      </w:pPr>
    </w:p>
    <w:p w14:paraId="4D677559" w14:textId="77777777" w:rsidR="007006D7" w:rsidRDefault="007006D7" w:rsidP="005721B8">
      <w:pPr>
        <w:pStyle w:val="Textkrper"/>
      </w:pPr>
    </w:p>
    <w:p w14:paraId="12C3211D" w14:textId="77777777" w:rsidR="00C51881" w:rsidRDefault="00C51881" w:rsidP="005721B8">
      <w:pPr>
        <w:pStyle w:val="Textkrper"/>
      </w:pPr>
    </w:p>
    <w:p w14:paraId="0A12468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755A6A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A2906D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2F7E60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B4093D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6400" behindDoc="0" locked="0" layoutInCell="1" allowOverlap="1" wp14:anchorId="41B64064" wp14:editId="07D11AE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47" name="Rechteck: abgerundete Ecken 2932754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3BE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B64064" id="Rechteck: abgerundete Ecken 293275447" o:spid="_x0000_s2604" style="position:absolute;left:0;text-align:left;margin-left:.05pt;margin-top:2.85pt;width:64.65pt;height:25.25pt;z-index:2577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Z6oCT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3F03BE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774EEF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C0001E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7424" behindDoc="0" locked="0" layoutInCell="1" allowOverlap="1" wp14:anchorId="7C015924" wp14:editId="5AC5C2B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48" name="Rechteck: abgerundete Ecken 2932754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A357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015924" id="Rechteck: abgerundete Ecken 293275448" o:spid="_x0000_s2605" style="position:absolute;left:0;text-align:left;margin-left:.15pt;margin-top:2.6pt;width:282.85pt;height:25.25pt;z-index:2577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NP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6WRCD6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XG7hpNL2YBHC5XWOyp6Sx20+iMvK3pZe+E8w/C0vjRoNJK&#10;8ff0KRXS42F/4qxC++u9+4CnqSAtZzsa55y7nxthgTP1TdO8zEaTSZj/KEymFxkJ9lSzOtXoTXON&#10;1A8jWl5GxmPAezUcS4vNC22eZfBKKqEl+c659HYQrn23Zmh3SVguI4xm3gh/p5+MDOSh1KFpn9sX&#10;YU3f3p4G4zsOoy/mbxq8wwZLjcuNx7KO3X+sa/8ItC9iN/W7LSykUzmij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EXA&#10;A0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DA357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041A92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BE817AF" w14:textId="2224756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1E1707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68448" behindDoc="0" locked="0" layoutInCell="1" allowOverlap="1" wp14:anchorId="6FCCFF36" wp14:editId="2667B50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49" name="Rechteck: abgerundete Ecken 293275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5643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CCFF36" id="Rechteck: abgerundete Ecken 293275449" o:spid="_x0000_s2606" style="position:absolute;left:0;text-align:left;margin-left:-.45pt;margin-top:19.85pt;width:354.35pt;height:25.25pt;z-index:2577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Jk2s/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E5643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0A346B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202D04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0FCF38E" w14:textId="5285328D" w:rsidR="005721B8" w:rsidRDefault="00C51881" w:rsidP="002841C0">
      <w:pPr>
        <w:pStyle w:val="berschrift3nummeriert"/>
      </w:pPr>
      <w:bookmarkStart w:id="94" w:name="_Toc118817749"/>
      <w:r w:rsidRPr="00C51881">
        <w:lastRenderedPageBreak/>
        <w:t>FLT 231: GLUE UNIT: DEVICE NOT READY</w:t>
      </w:r>
      <w:bookmarkEnd w:id="94"/>
    </w:p>
    <w:p w14:paraId="63187E8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203D98B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DBAE91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2702213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468E0934" w14:textId="0F6CF7EE" w:rsidR="00C51881" w:rsidRDefault="00C51881" w:rsidP="00C51881">
            <w:pPr>
              <w:pStyle w:val="Abstandshalter"/>
            </w:pPr>
          </w:p>
        </w:tc>
      </w:tr>
      <w:tr w:rsidR="005721B8" w14:paraId="1F983888" w14:textId="77777777" w:rsidTr="00190981">
        <w:trPr>
          <w:trHeight w:val="170"/>
        </w:trPr>
        <w:tc>
          <w:tcPr>
            <w:tcW w:w="2154" w:type="dxa"/>
          </w:tcPr>
          <w:p w14:paraId="78BD988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C91C75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80DFA5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DBD858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AB8A13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DF19CB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25A70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D9FB845" w14:textId="77777777" w:rsidR="00C51881" w:rsidRDefault="00C51881" w:rsidP="00C51881">
            <w:pPr>
              <w:pStyle w:val="BulletTabtext"/>
            </w:pPr>
            <w:r>
              <w:t>Machine is ready in automatic mode</w:t>
            </w:r>
          </w:p>
          <w:p w14:paraId="56B9C862" w14:textId="77777777" w:rsidR="005721B8" w:rsidRDefault="00C51881" w:rsidP="00C51881">
            <w:pPr>
              <w:pStyle w:val="BulletTabtext"/>
            </w:pPr>
            <w:r>
              <w:t>SWS 204 “Glueing” is activated</w:t>
            </w:r>
          </w:p>
          <w:p w14:paraId="0358BA59" w14:textId="38D17672" w:rsidR="00C51881" w:rsidRDefault="00C51881" w:rsidP="00C51881">
            <w:pPr>
              <w:pStyle w:val="Abstandshalter"/>
            </w:pPr>
          </w:p>
        </w:tc>
      </w:tr>
      <w:tr w:rsidR="005721B8" w14:paraId="61DF7746" w14:textId="77777777" w:rsidTr="00C51881">
        <w:trPr>
          <w:trHeight w:val="213"/>
        </w:trPr>
        <w:tc>
          <w:tcPr>
            <w:tcW w:w="2154" w:type="dxa"/>
            <w:shd w:val="clear" w:color="auto" w:fill="F2F2F2" w:themeFill="background1" w:themeFillShade="F2"/>
          </w:tcPr>
          <w:p w14:paraId="3915A45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58AFAED" w14:textId="3B08B7E5" w:rsidR="005721B8" w:rsidRDefault="00C51881" w:rsidP="00C51881">
            <w:pPr>
              <w:pStyle w:val="BulletTabtext"/>
            </w:pPr>
            <w:r w:rsidRPr="00C51881">
              <w:t>Switch off glueing unit</w:t>
            </w:r>
          </w:p>
          <w:p w14:paraId="7FC9200C" w14:textId="77777777" w:rsidR="005721B8" w:rsidRPr="0008089A" w:rsidRDefault="005721B8" w:rsidP="00C51881">
            <w:pPr>
              <w:pStyle w:val="Abstandshalter"/>
            </w:pPr>
          </w:p>
        </w:tc>
      </w:tr>
      <w:tr w:rsidR="005721B8" w14:paraId="652E44A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4EFAFA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20BFE6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2A564897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00DACE70" w14:textId="23F5DE1A" w:rsidR="00C51881" w:rsidRDefault="00C51881" w:rsidP="00C51881">
            <w:pPr>
              <w:pStyle w:val="Abstandshalter"/>
            </w:pPr>
          </w:p>
        </w:tc>
      </w:tr>
      <w:tr w:rsidR="005721B8" w14:paraId="677223D6" w14:textId="77777777" w:rsidTr="00C51881">
        <w:trPr>
          <w:trHeight w:val="432"/>
        </w:trPr>
        <w:tc>
          <w:tcPr>
            <w:tcW w:w="2154" w:type="dxa"/>
            <w:shd w:val="clear" w:color="auto" w:fill="F2F2F2" w:themeFill="background1" w:themeFillShade="F2"/>
          </w:tcPr>
          <w:p w14:paraId="3B0D7E3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FAFA90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0F30E22" w14:textId="77777777" w:rsidR="005721B8" w:rsidRDefault="005721B8" w:rsidP="00190981">
            <w:pPr>
              <w:pStyle w:val="Abstandshalter"/>
            </w:pPr>
          </w:p>
        </w:tc>
      </w:tr>
      <w:tr w:rsidR="005721B8" w14:paraId="3238709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DF2512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BB052D4" w14:textId="77777777" w:rsidR="00C51881" w:rsidRDefault="00C51881" w:rsidP="00C51881">
            <w:pPr>
              <w:pStyle w:val="BulletTabtext"/>
            </w:pPr>
            <w:r>
              <w:t>Switch on glueing unit</w:t>
            </w:r>
          </w:p>
          <w:p w14:paraId="2CBDB25D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21BB870B" w14:textId="426EB90B" w:rsidR="00C51881" w:rsidRDefault="00C51881" w:rsidP="00C51881">
            <w:pPr>
              <w:pStyle w:val="Abstandshalter"/>
            </w:pPr>
          </w:p>
        </w:tc>
      </w:tr>
    </w:tbl>
    <w:p w14:paraId="3A44F2A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94E42E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21EC72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1CB7AC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334E4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03BE70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A68396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B6E2C4F" w14:textId="17AF78B2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CA6A60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77952" behindDoc="0" locked="0" layoutInCell="1" allowOverlap="1" wp14:anchorId="73998611" wp14:editId="63B92BE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50" name="Rechteck: abgerundete Ecken 293275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6B7A1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998611" id="Rechteck: abgerundete Ecken 293275450" o:spid="_x0000_s2607" style="position:absolute;left:0;text-align:left;margin-left:-2.85pt;margin-top:2.85pt;width:64.65pt;height:25.25pt;z-index:25407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" filled="f" strokecolor="black [3213]" strokeweight=".5pt">
                      <v:textbox>
                        <w:txbxContent>
                          <w:p w14:paraId="5E6B7A1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BF71FB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51BEAB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B0928CE" w14:textId="72D47181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96F400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85120" behindDoc="0" locked="0" layoutInCell="1" allowOverlap="1" wp14:anchorId="51D6A605" wp14:editId="32ABEAE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51" name="Rechteck: abgerundete Ecken 293275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38228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D6A605" id="Rechteck: abgerundete Ecken 293275451" o:spid="_x0000_s2608" style="position:absolute;left:0;text-align:left;margin-left:-2.85pt;margin-top:2.85pt;width:64.65pt;height:25.25pt;z-index:25408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Z2e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1ZnZ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C38228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7941B5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D33BF1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5375A6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82048" behindDoc="0" locked="0" layoutInCell="1" allowOverlap="1" wp14:anchorId="49FE08AA" wp14:editId="319F2E0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54" name="Rechteck: abgerundete Ecken 293275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81A8B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FE08AA" id="Rechteck: abgerundete Ecken 293275454" o:spid="_x0000_s2609" style="position:absolute;left:0;text-align:left;margin-left:-.45pt;margin-top:5.7pt;width:354.35pt;height:74.25pt;z-index:2540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BcSN&#10;m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281A8B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7E92D4C" w14:textId="7D7D6D4B" w:rsidR="005721B8" w:rsidRDefault="005721B8" w:rsidP="005721B8">
      <w:pPr>
        <w:pStyle w:val="Textkrper"/>
      </w:pPr>
    </w:p>
    <w:p w14:paraId="4B1248EF" w14:textId="77777777" w:rsidR="00C51881" w:rsidRDefault="00C51881" w:rsidP="005721B8">
      <w:pPr>
        <w:pStyle w:val="Textkrper"/>
      </w:pPr>
    </w:p>
    <w:p w14:paraId="277B96E6" w14:textId="6630047C" w:rsidR="005721B8" w:rsidRDefault="005721B8" w:rsidP="005721B8">
      <w:pPr>
        <w:pStyle w:val="Textkrper"/>
      </w:pPr>
    </w:p>
    <w:p w14:paraId="5B2903DA" w14:textId="77777777" w:rsidR="007006D7" w:rsidRDefault="007006D7" w:rsidP="005721B8">
      <w:pPr>
        <w:pStyle w:val="Textkrper"/>
      </w:pPr>
    </w:p>
    <w:p w14:paraId="4B58CAA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15F0F6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8640F8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1B3E51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D6773C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0496" behindDoc="0" locked="0" layoutInCell="1" allowOverlap="1" wp14:anchorId="42B5E5A9" wp14:editId="57386EC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55" name="Rechteck: abgerundete Ecken 293275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3329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B5E5A9" id="Rechteck: abgerundete Ecken 293275455" o:spid="_x0000_s2610" style="position:absolute;left:0;text-align:left;margin-left:.05pt;margin-top:2.85pt;width:64.65pt;height:25.25pt;z-index:2577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ijM+V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33329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4D242E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15DAA6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1520" behindDoc="0" locked="0" layoutInCell="1" allowOverlap="1" wp14:anchorId="2AFF38E4" wp14:editId="1C363FD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56" name="Rechteck: abgerundete Ecken 293275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BA17F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FF38E4" id="Rechteck: abgerundete Ecken 293275456" o:spid="_x0000_s2611" style="position:absolute;left:0;text-align:left;margin-left:.15pt;margin-top:2.6pt;width:282.85pt;height:25.25pt;z-index:2577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ls&#10;gM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CBA17F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57238F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6DDCD89" w14:textId="56F31FC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622DDA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2544" behindDoc="0" locked="0" layoutInCell="1" allowOverlap="1" wp14:anchorId="683B2F95" wp14:editId="419D4E3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57" name="Rechteck: abgerundete Ecken 293275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35FC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3B2F95" id="Rechteck: abgerundete Ecken 293275457" o:spid="_x0000_s2612" style="position:absolute;left:0;text-align:left;margin-left:-.45pt;margin-top:19.85pt;width:354.35pt;height:25.25pt;z-index:2577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KySeh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A35FC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29F3F0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A000A3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88348F3" w14:textId="3ED6EA56" w:rsidR="005721B8" w:rsidRDefault="00C51881" w:rsidP="002841C0">
      <w:pPr>
        <w:pStyle w:val="berschrift3nummeriert"/>
      </w:pPr>
      <w:bookmarkStart w:id="95" w:name="_Toc118817750"/>
      <w:r w:rsidRPr="00C51881">
        <w:lastRenderedPageBreak/>
        <w:t>FLT 232: GLUE UNIT: GLUE LEVEL IS TOO LOW</w:t>
      </w:r>
      <w:bookmarkEnd w:id="95"/>
    </w:p>
    <w:p w14:paraId="0F928D2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BB0F19B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43E338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2B1F1D2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614C0036" w14:textId="52160B07" w:rsidR="00C51881" w:rsidRDefault="00C51881" w:rsidP="00C51881">
            <w:pPr>
              <w:pStyle w:val="Abstandshalter"/>
            </w:pPr>
          </w:p>
        </w:tc>
      </w:tr>
      <w:tr w:rsidR="005721B8" w14:paraId="434CFB4A" w14:textId="77777777" w:rsidTr="00190981">
        <w:trPr>
          <w:trHeight w:val="170"/>
        </w:trPr>
        <w:tc>
          <w:tcPr>
            <w:tcW w:w="2154" w:type="dxa"/>
          </w:tcPr>
          <w:p w14:paraId="0E31A6E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1DD568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83C2CF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B5130F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4CFF02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A154CC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F93650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ED0EE0C" w14:textId="77777777" w:rsidR="00C51881" w:rsidRDefault="00C51881" w:rsidP="00C51881">
            <w:pPr>
              <w:pStyle w:val="BulletTabtext"/>
            </w:pPr>
            <w:r>
              <w:t>Machine is ready in automatic mode</w:t>
            </w:r>
          </w:p>
          <w:p w14:paraId="1B17482A" w14:textId="77777777" w:rsidR="005721B8" w:rsidRDefault="00C51881" w:rsidP="00C51881">
            <w:pPr>
              <w:pStyle w:val="BulletTabtext"/>
            </w:pPr>
            <w:r>
              <w:t>SWS 204 “Glueing” is activated</w:t>
            </w:r>
          </w:p>
          <w:p w14:paraId="1AD21FA9" w14:textId="592FD550" w:rsidR="00C51881" w:rsidRDefault="00C51881" w:rsidP="00C51881">
            <w:pPr>
              <w:pStyle w:val="Abstandshalter"/>
            </w:pPr>
          </w:p>
        </w:tc>
      </w:tr>
      <w:tr w:rsidR="005721B8" w14:paraId="58D0AFF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E2FDCA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53C88CF" w14:textId="046EE04A" w:rsidR="005721B8" w:rsidRDefault="00C51881" w:rsidP="00C51881">
            <w:pPr>
              <w:pStyle w:val="BulletTabtext"/>
            </w:pPr>
            <w:r>
              <w:t xml:space="preserve">Simulate low glue in glueing device (run glue empty or </w:t>
            </w:r>
            <w:r w:rsidR="009E6CB7">
              <w:t xml:space="preserve">disconnect </w:t>
            </w:r>
            <w:r>
              <w:t>input “=.K00-KI02:11”</w:t>
            </w:r>
          </w:p>
          <w:p w14:paraId="48F0CC0B" w14:textId="4E2C516C" w:rsidR="00C51881" w:rsidRPr="0008089A" w:rsidRDefault="00C51881" w:rsidP="00C51881">
            <w:pPr>
              <w:pStyle w:val="Abstandshalter"/>
            </w:pPr>
          </w:p>
        </w:tc>
      </w:tr>
      <w:tr w:rsidR="005721B8" w14:paraId="1DD5AFF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8FC6FA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0571F25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3F90151D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7E18F0AA" w14:textId="08E7CC2A" w:rsidR="00C51881" w:rsidRDefault="00C51881" w:rsidP="00C51881">
            <w:pPr>
              <w:pStyle w:val="Abstandshalter"/>
            </w:pPr>
          </w:p>
        </w:tc>
      </w:tr>
      <w:tr w:rsidR="005721B8" w14:paraId="5275A841" w14:textId="77777777" w:rsidTr="00C51881">
        <w:trPr>
          <w:trHeight w:val="336"/>
        </w:trPr>
        <w:tc>
          <w:tcPr>
            <w:tcW w:w="2154" w:type="dxa"/>
            <w:shd w:val="clear" w:color="auto" w:fill="F2F2F2" w:themeFill="background1" w:themeFillShade="F2"/>
          </w:tcPr>
          <w:p w14:paraId="29CC09C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39F942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C033784" w14:textId="77777777" w:rsidR="005721B8" w:rsidRDefault="005721B8" w:rsidP="00190981">
            <w:pPr>
              <w:pStyle w:val="Abstandshalter"/>
            </w:pPr>
          </w:p>
        </w:tc>
      </w:tr>
      <w:tr w:rsidR="005721B8" w14:paraId="6423BBB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DA4BC3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1D67937" w14:textId="77777777" w:rsidR="00C51881" w:rsidRDefault="00C51881" w:rsidP="00C51881">
            <w:pPr>
              <w:pStyle w:val="BulletTabtext"/>
            </w:pPr>
            <w:r>
              <w:t>Reconnect input “=.K00-KI02:11” if necessary</w:t>
            </w:r>
          </w:p>
          <w:p w14:paraId="1BFF55E4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70CF84BA" w14:textId="47E0F40C" w:rsidR="00C51881" w:rsidRDefault="00C51881" w:rsidP="00C51881">
            <w:pPr>
              <w:pStyle w:val="Abstandshalter"/>
            </w:pPr>
          </w:p>
        </w:tc>
      </w:tr>
    </w:tbl>
    <w:p w14:paraId="49E56E4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DA84C1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1C3FA2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61512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E73704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0F59A0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C7BA34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E330ED1" w14:textId="14672973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7CC3AB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87168" behindDoc="0" locked="0" layoutInCell="1" allowOverlap="1" wp14:anchorId="328755C1" wp14:editId="0CF1ABF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58" name="Rechteck: abgerundete Ecken 293275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CF04E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8755C1" id="Rechteck: abgerundete Ecken 293275458" o:spid="_x0000_s2613" style="position:absolute;left:0;text-align:left;margin-left:-2.85pt;margin-top:2.85pt;width:64.65pt;height:25.25pt;z-index:25408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5tgni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ACF04E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76C364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923020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F12315F" w14:textId="791700C7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7FCC70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94336" behindDoc="0" locked="0" layoutInCell="1" allowOverlap="1" wp14:anchorId="2E5F47A6" wp14:editId="184C7D2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59" name="Rechteck: abgerundete Ecken 293275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FADE3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5F47A6" id="Rechteck: abgerundete Ecken 293275459" o:spid="_x0000_s2614" style="position:absolute;left:0;text-align:left;margin-left:-2.85pt;margin-top:2.85pt;width:64.65pt;height:25.25pt;z-index:2540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WsS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1sWsS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2FADE3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D18022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0C98C6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F1D2B6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91264" behindDoc="0" locked="0" layoutInCell="1" allowOverlap="1" wp14:anchorId="2F626D45" wp14:editId="6E06C85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62" name="Rechteck: abgerundete Ecken 2932754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EB941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626D45" id="Rechteck: abgerundete Ecken 293275462" o:spid="_x0000_s2615" style="position:absolute;left:0;text-align:left;margin-left:-.45pt;margin-top:5.7pt;width:354.35pt;height:74.25pt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nrm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TdZ6&#10;5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6EB941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4F067B2" w14:textId="77777777" w:rsidR="00C51881" w:rsidRDefault="00C51881" w:rsidP="005721B8">
      <w:pPr>
        <w:pStyle w:val="Textkrper"/>
      </w:pPr>
    </w:p>
    <w:p w14:paraId="2047BB5F" w14:textId="101D3E51" w:rsidR="005721B8" w:rsidRDefault="005721B8" w:rsidP="005721B8">
      <w:pPr>
        <w:pStyle w:val="Textkrper"/>
      </w:pPr>
    </w:p>
    <w:p w14:paraId="4CEC62F8" w14:textId="0B7FE089" w:rsidR="007006D7" w:rsidRDefault="007006D7" w:rsidP="005721B8">
      <w:pPr>
        <w:pStyle w:val="Textkrper"/>
      </w:pPr>
    </w:p>
    <w:p w14:paraId="43D5A2BD" w14:textId="77777777" w:rsidR="007006D7" w:rsidRDefault="007006D7" w:rsidP="005721B8">
      <w:pPr>
        <w:pStyle w:val="Textkrper"/>
      </w:pPr>
    </w:p>
    <w:p w14:paraId="7AEBEFC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6E4304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85A449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A07122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C512BB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4592" behindDoc="0" locked="0" layoutInCell="1" allowOverlap="1" wp14:anchorId="15403DAC" wp14:editId="5C8AAC6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63" name="Rechteck: abgerundete Ecken 293275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9E13F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403DAC" id="Rechteck: abgerundete Ecken 293275463" o:spid="_x0000_s2616" style="position:absolute;left:0;text-align:left;margin-left:.05pt;margin-top:2.85pt;width:64.65pt;height:25.25pt;z-index:2577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0BjzT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69E13F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1066CB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E845CA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5616" behindDoc="0" locked="0" layoutInCell="1" allowOverlap="1" wp14:anchorId="4F04B8BE" wp14:editId="03303C4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64" name="Rechteck: abgerundete Ecken 293275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70FF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04B8BE" id="Rechteck: abgerundete Ecken 293275464" o:spid="_x0000_s2617" style="position:absolute;left:0;text-align:left;margin-left:.15pt;margin-top:2.6pt;width:282.85pt;height:25.25pt;z-index:2577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+ywA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iRlf&#10;s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970FF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8F62ED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B1D5FBF" w14:textId="4C9D149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0EF0C9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6640" behindDoc="0" locked="0" layoutInCell="1" allowOverlap="1" wp14:anchorId="6C8413F3" wp14:editId="21FE540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65" name="Rechteck: abgerundete Ecken 293275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0541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8413F3" id="Rechteck: abgerundete Ecken 293275465" o:spid="_x0000_s2618" style="position:absolute;left:0;text-align:left;margin-left:-.45pt;margin-top:19.85pt;width:354.35pt;height:25.25pt;z-index:2577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znpW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F0541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DC1B29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220E6C2" w14:textId="77777777" w:rsidR="004762B8" w:rsidRDefault="004762B8" w:rsidP="002841C0">
      <w:pPr>
        <w:pStyle w:val="berschrift3nummeriert"/>
      </w:pPr>
      <w:bookmarkStart w:id="96" w:name="_Toc118817751"/>
      <w:r w:rsidRPr="00C51881">
        <w:lastRenderedPageBreak/>
        <w:t>FLT 235: GLUE STATION 1: SENSOR MONITORING CARTON SENSING</w:t>
      </w:r>
      <w:bookmarkEnd w:id="96"/>
    </w:p>
    <w:p w14:paraId="13416CAF" w14:textId="77777777" w:rsidR="004762B8" w:rsidRPr="006D2AFC" w:rsidRDefault="004762B8" w:rsidP="004762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4762B8" w14:paraId="0546A4AC" w14:textId="77777777" w:rsidTr="0048087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FF31EA2" w14:textId="77777777" w:rsidR="004762B8" w:rsidRPr="00B910BE" w:rsidRDefault="004762B8" w:rsidP="0048087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CEB1B5F" w14:textId="77777777" w:rsidR="004762B8" w:rsidRDefault="004762B8" w:rsidP="00480875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2285E248" w14:textId="77777777" w:rsidR="004762B8" w:rsidRDefault="004762B8" w:rsidP="00480875">
            <w:pPr>
              <w:pStyle w:val="Abstandshalter"/>
            </w:pPr>
          </w:p>
        </w:tc>
      </w:tr>
      <w:tr w:rsidR="004762B8" w14:paraId="6769450C" w14:textId="77777777" w:rsidTr="00480875">
        <w:trPr>
          <w:trHeight w:val="170"/>
        </w:trPr>
        <w:tc>
          <w:tcPr>
            <w:tcW w:w="2154" w:type="dxa"/>
          </w:tcPr>
          <w:p w14:paraId="02281D06" w14:textId="77777777" w:rsidR="004762B8" w:rsidRPr="00F614BE" w:rsidRDefault="004762B8" w:rsidP="00480875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7EE2E0B" w14:textId="77777777" w:rsidR="004762B8" w:rsidRPr="00F614BE" w:rsidRDefault="004762B8" w:rsidP="00480875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4762B8" w14:paraId="50A10E60" w14:textId="77777777" w:rsidTr="00480875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C8AC12A" w14:textId="77777777" w:rsidR="004762B8" w:rsidRPr="00B910BE" w:rsidRDefault="004762B8" w:rsidP="0048087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2214001" w14:textId="77777777" w:rsidR="004762B8" w:rsidRDefault="004762B8" w:rsidP="00480875">
            <w:pPr>
              <w:pStyle w:val="Textkrper"/>
              <w:spacing w:after="0"/>
            </w:pPr>
          </w:p>
        </w:tc>
      </w:tr>
      <w:tr w:rsidR="004762B8" w14:paraId="2802F69D" w14:textId="77777777" w:rsidTr="00480875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DB15291" w14:textId="77777777" w:rsidR="004762B8" w:rsidRPr="00B910BE" w:rsidRDefault="004762B8" w:rsidP="00480875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6B95F6A" w14:textId="77777777" w:rsidR="004762B8" w:rsidRDefault="004762B8" w:rsidP="00480875">
            <w:pPr>
              <w:pStyle w:val="BulletTabtext"/>
            </w:pPr>
            <w:r>
              <w:t>Machine is ready in automatic mode</w:t>
            </w:r>
          </w:p>
          <w:p w14:paraId="308E3E13" w14:textId="77777777" w:rsidR="004762B8" w:rsidRDefault="004762B8" w:rsidP="00480875">
            <w:pPr>
              <w:pStyle w:val="BulletTabtext"/>
            </w:pPr>
            <w:r>
              <w:t>SWS 204 “Glueing” is activated</w:t>
            </w:r>
          </w:p>
          <w:p w14:paraId="5BF02D33" w14:textId="77777777" w:rsidR="004762B8" w:rsidRDefault="004762B8" w:rsidP="00480875">
            <w:pPr>
              <w:pStyle w:val="Abstandshalter"/>
            </w:pPr>
          </w:p>
        </w:tc>
      </w:tr>
      <w:tr w:rsidR="004762B8" w14:paraId="260BC563" w14:textId="77777777" w:rsidTr="00480875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14BBACE5" w14:textId="77777777" w:rsidR="004762B8" w:rsidRPr="00B910BE" w:rsidRDefault="004762B8" w:rsidP="00480875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EE48815" w14:textId="77777777" w:rsidR="004762B8" w:rsidRDefault="004762B8" w:rsidP="00480875">
            <w:pPr>
              <w:pStyle w:val="BulletTabtext"/>
            </w:pPr>
            <w:r w:rsidRPr="00C51881">
              <w:t>Disconnect sensor “=CAR1.B86-B04”</w:t>
            </w:r>
          </w:p>
          <w:p w14:paraId="204584FE" w14:textId="77777777" w:rsidR="004762B8" w:rsidRPr="0008089A" w:rsidRDefault="004762B8" w:rsidP="00480875">
            <w:pPr>
              <w:pStyle w:val="Abstandshalter"/>
            </w:pPr>
          </w:p>
        </w:tc>
      </w:tr>
      <w:tr w:rsidR="004762B8" w14:paraId="4E59A2BA" w14:textId="77777777" w:rsidTr="00480875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CA03AE3" w14:textId="77777777" w:rsidR="004762B8" w:rsidRDefault="004762B8" w:rsidP="00480875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9FFDABA" w14:textId="77777777" w:rsidR="004762B8" w:rsidRDefault="004762B8" w:rsidP="00480875">
            <w:pPr>
              <w:pStyle w:val="BulletTabtext"/>
            </w:pPr>
            <w:r>
              <w:t>Fault message is displayed on control panel</w:t>
            </w:r>
          </w:p>
          <w:p w14:paraId="0776D742" w14:textId="77777777" w:rsidR="004762B8" w:rsidRDefault="004762B8" w:rsidP="00480875">
            <w:pPr>
              <w:pStyle w:val="BulletTabtext"/>
            </w:pPr>
            <w:r>
              <w:t>Machine cannot be started as long as fault is active</w:t>
            </w:r>
          </w:p>
          <w:p w14:paraId="752CAF9A" w14:textId="77777777" w:rsidR="004762B8" w:rsidRDefault="004762B8" w:rsidP="00480875">
            <w:pPr>
              <w:pStyle w:val="Abstandshalter"/>
            </w:pPr>
          </w:p>
        </w:tc>
      </w:tr>
      <w:tr w:rsidR="004762B8" w14:paraId="2A746BF4" w14:textId="77777777" w:rsidTr="00480875">
        <w:trPr>
          <w:trHeight w:val="316"/>
        </w:trPr>
        <w:tc>
          <w:tcPr>
            <w:tcW w:w="2154" w:type="dxa"/>
            <w:shd w:val="clear" w:color="auto" w:fill="F2F2F2" w:themeFill="background1" w:themeFillShade="F2"/>
          </w:tcPr>
          <w:p w14:paraId="5FC4961B" w14:textId="77777777" w:rsidR="004762B8" w:rsidRPr="00B910BE" w:rsidRDefault="004762B8" w:rsidP="0048087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3BF702A" w14:textId="77777777" w:rsidR="004762B8" w:rsidRDefault="004762B8" w:rsidP="00480875">
            <w:pPr>
              <w:pStyle w:val="BulletTabtext"/>
            </w:pPr>
            <w:r>
              <w:t>None</w:t>
            </w:r>
          </w:p>
          <w:p w14:paraId="323EB361" w14:textId="77777777" w:rsidR="004762B8" w:rsidRDefault="004762B8" w:rsidP="00480875">
            <w:pPr>
              <w:pStyle w:val="Abstandshalter"/>
            </w:pPr>
          </w:p>
        </w:tc>
      </w:tr>
      <w:tr w:rsidR="004762B8" w14:paraId="68A0420D" w14:textId="77777777" w:rsidTr="00480875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F5E2FB4" w14:textId="77777777" w:rsidR="004762B8" w:rsidRPr="00B910BE" w:rsidRDefault="004762B8" w:rsidP="00480875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B58F1D7" w14:textId="77777777" w:rsidR="004762B8" w:rsidRDefault="004762B8" w:rsidP="00480875">
            <w:pPr>
              <w:pStyle w:val="BulletTabtext"/>
            </w:pPr>
            <w:r>
              <w:t>Reconnect sensor “=CAR1.B86-B04”</w:t>
            </w:r>
          </w:p>
          <w:p w14:paraId="4E42C30F" w14:textId="77777777" w:rsidR="004762B8" w:rsidRDefault="004762B8" w:rsidP="00480875">
            <w:pPr>
              <w:pStyle w:val="BulletTabtext"/>
            </w:pPr>
            <w:r>
              <w:t>Press “Reset”</w:t>
            </w:r>
          </w:p>
          <w:p w14:paraId="7241FD53" w14:textId="77777777" w:rsidR="004762B8" w:rsidRDefault="004762B8" w:rsidP="00480875">
            <w:pPr>
              <w:pStyle w:val="Abstandshalter"/>
            </w:pPr>
          </w:p>
        </w:tc>
      </w:tr>
    </w:tbl>
    <w:p w14:paraId="6712D1F3" w14:textId="77777777" w:rsidR="004762B8" w:rsidRDefault="004762B8" w:rsidP="004762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4762B8" w14:paraId="5E0C3A59" w14:textId="77777777" w:rsidTr="0048087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0D4053" w14:textId="77777777" w:rsidR="004762B8" w:rsidRPr="00B910BE" w:rsidRDefault="004762B8" w:rsidP="0048087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F69A352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2AB3B3B" w14:textId="77777777" w:rsidR="004762B8" w:rsidRPr="00620E79" w:rsidRDefault="004762B8" w:rsidP="0048087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4762B8" w14:paraId="079B9643" w14:textId="77777777" w:rsidTr="0048087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6274219" w14:textId="77777777" w:rsidR="004762B8" w:rsidRPr="00B910BE" w:rsidRDefault="004762B8" w:rsidP="0048087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B1F83C8" w14:textId="77777777" w:rsidR="004762B8" w:rsidRDefault="004762B8" w:rsidP="00480875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30F9389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0368" behindDoc="0" locked="0" layoutInCell="1" allowOverlap="1" wp14:anchorId="1251D868" wp14:editId="68E7C02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10" name="Rechteck: abgerundete Ecken 293275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65FA98" w14:textId="77777777" w:rsidR="002841C0" w:rsidRDefault="002841C0" w:rsidP="004762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51D868" id="Rechteck: abgerundete Ecken 293275410" o:spid="_x0000_s2619" style="position:absolute;left:0;text-align:left;margin-left:-2.85pt;margin-top:2.85pt;width:64.65pt;height:25.25pt;z-index:2584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k512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965FA98" w14:textId="77777777" w:rsidR="002841C0" w:rsidRDefault="002841C0" w:rsidP="004762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762B8" w14:paraId="50315D14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6E03140" w14:textId="77777777" w:rsidR="004762B8" w:rsidRDefault="004762B8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1CE5BD4" w14:textId="77777777" w:rsidR="004762B8" w:rsidRPr="005D1B93" w:rsidRDefault="004762B8" w:rsidP="00480875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4A59AD3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2416" behindDoc="0" locked="0" layoutInCell="1" allowOverlap="1" wp14:anchorId="1DC2B497" wp14:editId="5196CF5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11" name="Rechteck: abgerundete Ecken 293275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4B6F2A" w14:textId="77777777" w:rsidR="002841C0" w:rsidRDefault="002841C0" w:rsidP="004762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C2B497" id="Rechteck: abgerundete Ecken 293275411" o:spid="_x0000_s2620" style="position:absolute;left:0;text-align:left;margin-left:-2.85pt;margin-top:2.85pt;width:64.65pt;height:25.25pt;z-index:2584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dAp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M90C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84B6F2A" w14:textId="77777777" w:rsidR="002841C0" w:rsidRDefault="002841C0" w:rsidP="004762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762B8" w14:paraId="61D4ABC4" w14:textId="77777777" w:rsidTr="0048087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0CCAC99" w14:textId="77777777" w:rsidR="004762B8" w:rsidRPr="00B910BE" w:rsidRDefault="004762B8" w:rsidP="0048087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7062561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1392" behindDoc="0" locked="0" layoutInCell="1" allowOverlap="1" wp14:anchorId="219CDEDA" wp14:editId="1A1E050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14" name="Rechteck: abgerundete Ecken 293275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F45ED9" w14:textId="77777777" w:rsidR="002841C0" w:rsidRDefault="002841C0" w:rsidP="004762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9CDEDA" id="Rechteck: abgerundete Ecken 293275414" o:spid="_x0000_s2621" style="position:absolute;left:0;text-align:left;margin-left:-.45pt;margin-top:5.7pt;width:354.35pt;height:74.25pt;z-index:2584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9Mc5G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0F45ED9" w14:textId="77777777" w:rsidR="002841C0" w:rsidRDefault="002841C0" w:rsidP="004762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5734B67" w14:textId="77777777" w:rsidR="004762B8" w:rsidRDefault="004762B8" w:rsidP="004762B8">
      <w:pPr>
        <w:pStyle w:val="Textkrper"/>
      </w:pPr>
    </w:p>
    <w:p w14:paraId="532072E7" w14:textId="77777777" w:rsidR="004762B8" w:rsidRDefault="004762B8" w:rsidP="004762B8">
      <w:pPr>
        <w:pStyle w:val="Textkrper"/>
      </w:pPr>
    </w:p>
    <w:p w14:paraId="1EE4E282" w14:textId="68EA2CE4" w:rsidR="004762B8" w:rsidRDefault="004762B8" w:rsidP="004762B8">
      <w:pPr>
        <w:pStyle w:val="Textkrper"/>
      </w:pPr>
    </w:p>
    <w:p w14:paraId="7AC9126C" w14:textId="77777777" w:rsidR="007006D7" w:rsidRDefault="007006D7" w:rsidP="004762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4762B8" w14:paraId="583435BC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DD25FDB" w14:textId="77777777" w:rsidR="004762B8" w:rsidRPr="00B910BE" w:rsidRDefault="004762B8" w:rsidP="0048087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AB42B1A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CE6566C" w14:textId="77777777" w:rsidR="004762B8" w:rsidRPr="005E00C9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3440" behindDoc="0" locked="0" layoutInCell="1" allowOverlap="1" wp14:anchorId="0CB46B83" wp14:editId="008D45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15" name="Rechteck: abgerundete Ecken 293275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E77456" w14:textId="77777777" w:rsidR="002841C0" w:rsidRDefault="002841C0" w:rsidP="004762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B46B83" id="Rechteck: abgerundete Ecken 293275415" o:spid="_x0000_s2622" style="position:absolute;left:0;text-align:left;margin-left:.05pt;margin-top:2.85pt;width:64.65pt;height:25.25pt;z-index:2584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TB4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kvm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uZX5x5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d2kwe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9E77456" w14:textId="77777777" w:rsidR="002841C0" w:rsidRDefault="002841C0" w:rsidP="004762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B8E15C4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4E60AAC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4464" behindDoc="0" locked="0" layoutInCell="1" allowOverlap="1" wp14:anchorId="46AB43F9" wp14:editId="335B87F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16" name="Rechteck: abgerundete Ecken 293275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66E85A" w14:textId="77777777" w:rsidR="002841C0" w:rsidRDefault="002841C0" w:rsidP="004762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AB43F9" id="Rechteck: abgerundete Ecken 293275416" o:spid="_x0000_s2623" style="position:absolute;left:0;text-align:left;margin-left:.15pt;margin-top:2.6pt;width:282.85pt;height:25.25pt;z-index:2584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Ca&#10;GHFK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1F66E85A" w14:textId="77777777" w:rsidR="002841C0" w:rsidRDefault="002841C0" w:rsidP="004762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762B8" w14:paraId="0C008379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5FE518D" w14:textId="77777777" w:rsidR="004762B8" w:rsidRPr="00B910BE" w:rsidRDefault="004762B8" w:rsidP="0048087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88B6969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5488" behindDoc="0" locked="0" layoutInCell="1" allowOverlap="1" wp14:anchorId="597BF23C" wp14:editId="0308CA0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17" name="Rechteck: abgerundete Ecken 293275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EC87C1" w14:textId="77777777" w:rsidR="002841C0" w:rsidRDefault="002841C0" w:rsidP="004762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7BF23C" id="Rechteck: abgerundete Ecken 293275417" o:spid="_x0000_s2624" style="position:absolute;left:0;text-align:left;margin-left:-.45pt;margin-top:19.85pt;width:354.35pt;height:25.25pt;z-index:2584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iZFxw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49EC87C1" w14:textId="77777777" w:rsidR="002841C0" w:rsidRDefault="002841C0" w:rsidP="004762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757BD28" w14:textId="77777777" w:rsidR="004762B8" w:rsidRDefault="004762B8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AC06791" w14:textId="77777777" w:rsidR="004762B8" w:rsidRDefault="004762B8" w:rsidP="004762B8">
      <w:pPr>
        <w:rPr>
          <w:rFonts w:ascii="Arial" w:hAnsi="Arial"/>
        </w:rPr>
      </w:pPr>
      <w:r>
        <w:br w:type="page"/>
      </w:r>
    </w:p>
    <w:p w14:paraId="68931887" w14:textId="5538A567" w:rsidR="005721B8" w:rsidRDefault="00C51881" w:rsidP="002841C0">
      <w:pPr>
        <w:pStyle w:val="berschrift3nummeriert"/>
      </w:pPr>
      <w:bookmarkStart w:id="97" w:name="_Toc118817752"/>
      <w:r w:rsidRPr="00C51881">
        <w:lastRenderedPageBreak/>
        <w:t>FLT 250: CARTON REJECT 1: BIN OVERFILL</w:t>
      </w:r>
      <w:bookmarkEnd w:id="97"/>
    </w:p>
    <w:p w14:paraId="6E20D58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CE0CFD7" w14:textId="77777777" w:rsidTr="00C5188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CAB73E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A6A70BB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588A4E0B" w14:textId="26836946" w:rsidR="00C51881" w:rsidRDefault="00C51881" w:rsidP="00C51881">
            <w:pPr>
              <w:pStyle w:val="Abstandshalter"/>
            </w:pPr>
          </w:p>
        </w:tc>
      </w:tr>
      <w:tr w:rsidR="005721B8" w14:paraId="3D29888F" w14:textId="77777777" w:rsidTr="00190981">
        <w:trPr>
          <w:trHeight w:val="170"/>
        </w:trPr>
        <w:tc>
          <w:tcPr>
            <w:tcW w:w="2154" w:type="dxa"/>
          </w:tcPr>
          <w:p w14:paraId="67924EC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2E458A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537BDF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D68AEE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40A2B9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BB1C236" w14:textId="77777777" w:rsidTr="00C51881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0E1AFFD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CDA5C12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599BDE73" w14:textId="51A332A2" w:rsidR="00C51881" w:rsidRDefault="00C51881" w:rsidP="00C51881">
            <w:pPr>
              <w:pStyle w:val="Abstandshalter"/>
            </w:pPr>
          </w:p>
        </w:tc>
      </w:tr>
      <w:tr w:rsidR="005721B8" w14:paraId="5CBAEC3F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D7462B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B45995A" w14:textId="77777777" w:rsidR="005721B8" w:rsidRDefault="00C51881" w:rsidP="00C51881">
            <w:pPr>
              <w:pStyle w:val="BulletTabtext"/>
            </w:pPr>
            <w:r w:rsidRPr="00C51881">
              <w:t>Cover sensor ”</w:t>
            </w:r>
            <w:commentRangeStart w:id="98"/>
            <w:r w:rsidRPr="00C51881">
              <w:t>=CAR1.Q82-B03</w:t>
            </w:r>
            <w:commentRangeEnd w:id="98"/>
            <w:r w:rsidR="00DF0355">
              <w:rPr>
                <w:rStyle w:val="Kommentarzeichen"/>
                <w:rFonts w:asciiTheme="minorHAnsi" w:hAnsiTheme="minorHAnsi"/>
              </w:rPr>
              <w:commentReference w:id="98"/>
            </w:r>
            <w:r w:rsidRPr="00C51881">
              <w:t>“</w:t>
            </w:r>
          </w:p>
          <w:p w14:paraId="1A69825D" w14:textId="241D189A" w:rsidR="00C51881" w:rsidRPr="0008089A" w:rsidRDefault="00C51881" w:rsidP="00C51881">
            <w:pPr>
              <w:pStyle w:val="Abstandshalter"/>
            </w:pPr>
          </w:p>
        </w:tc>
      </w:tr>
      <w:tr w:rsidR="005721B8" w14:paraId="6746455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060B2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D0530A9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6EB160BB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43712932" w14:textId="52750799" w:rsidR="00C51881" w:rsidRDefault="00C51881" w:rsidP="00C51881">
            <w:pPr>
              <w:pStyle w:val="Abstandshalter"/>
            </w:pPr>
          </w:p>
        </w:tc>
      </w:tr>
      <w:tr w:rsidR="005721B8" w14:paraId="4B94E579" w14:textId="77777777" w:rsidTr="00C51881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DDE32A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04B198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C1EFB20" w14:textId="77777777" w:rsidR="005721B8" w:rsidRDefault="005721B8" w:rsidP="00190981">
            <w:pPr>
              <w:pStyle w:val="Abstandshalter"/>
            </w:pPr>
          </w:p>
        </w:tc>
      </w:tr>
      <w:tr w:rsidR="005721B8" w14:paraId="522C09D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FFC132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173C475" w14:textId="77777777" w:rsidR="00C51881" w:rsidRDefault="00C51881" w:rsidP="00C51881">
            <w:pPr>
              <w:pStyle w:val="BulletTabtext"/>
            </w:pPr>
            <w:r>
              <w:t>Uncover sensor ”</w:t>
            </w:r>
            <w:commentRangeStart w:id="99"/>
            <w:r>
              <w:t>=CAR1.Q82-B03</w:t>
            </w:r>
            <w:commentRangeEnd w:id="99"/>
            <w:r w:rsidR="00DF0355">
              <w:rPr>
                <w:rStyle w:val="Kommentarzeichen"/>
                <w:rFonts w:asciiTheme="minorHAnsi" w:hAnsiTheme="minorHAnsi"/>
              </w:rPr>
              <w:commentReference w:id="99"/>
            </w:r>
            <w:r>
              <w:t>“</w:t>
            </w:r>
          </w:p>
          <w:p w14:paraId="063D77EA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2122E15A" w14:textId="120D8FCE" w:rsidR="00C51881" w:rsidRDefault="00C51881" w:rsidP="00C51881">
            <w:pPr>
              <w:pStyle w:val="Abstandshalter"/>
            </w:pPr>
          </w:p>
        </w:tc>
      </w:tr>
    </w:tbl>
    <w:p w14:paraId="7E83711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318EFE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97AC8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CC33B1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8BFD9F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61E2D3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EB86CB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42EEB91" w14:textId="0EE077F6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70FD9A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95360" behindDoc="0" locked="0" layoutInCell="1" allowOverlap="1" wp14:anchorId="34EA7FF6" wp14:editId="233BDE0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66" name="Rechteck: abgerundete Ecken 2932754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9DCB9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EA7FF6" id="Rechteck: abgerundete Ecken 293275466" o:spid="_x0000_s2625" style="position:absolute;left:0;text-align:left;margin-left:-2.85pt;margin-top:2.85pt;width:64.65pt;height:25.25pt;z-index:25409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n1Awo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79DCB9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3DD2B7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EBA7F3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3B00739" w14:textId="1CB84868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311FB2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02528" behindDoc="0" locked="0" layoutInCell="1" allowOverlap="1" wp14:anchorId="4AC18E54" wp14:editId="7E7E19E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67" name="Rechteck: abgerundete Ecken 293275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9761D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C18E54" id="Rechteck: abgerundete Ecken 293275467" o:spid="_x0000_s2626" style="position:absolute;left:0;text-align:left;margin-left:-2.85pt;margin-top:2.85pt;width:64.65pt;height:25.25pt;z-index:25410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+9sf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B9761D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DBF5D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163D90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E89931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099456" behindDoc="0" locked="0" layoutInCell="1" allowOverlap="1" wp14:anchorId="451B3209" wp14:editId="3F5B56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70" name="Rechteck: abgerundete Ecken 293275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1CD3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1B3209" id="Rechteck: abgerundete Ecken 293275470" o:spid="_x0000_s2627" style="position:absolute;left:0;text-align:left;margin-left:-.45pt;margin-top:5.7pt;width:354.35pt;height:74.25pt;z-index:2540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AWI2x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51CD3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7737DA5" w14:textId="26FBB955" w:rsidR="005721B8" w:rsidRDefault="005721B8" w:rsidP="005721B8">
      <w:pPr>
        <w:pStyle w:val="Textkrper"/>
      </w:pPr>
    </w:p>
    <w:p w14:paraId="2201CA12" w14:textId="449A3EFF" w:rsidR="00C51881" w:rsidRDefault="00C51881" w:rsidP="005721B8">
      <w:pPr>
        <w:pStyle w:val="Textkrper"/>
      </w:pPr>
    </w:p>
    <w:p w14:paraId="6174A6D4" w14:textId="77777777" w:rsidR="00C51881" w:rsidRDefault="00C51881" w:rsidP="005721B8">
      <w:pPr>
        <w:pStyle w:val="Textkrper"/>
      </w:pPr>
    </w:p>
    <w:p w14:paraId="44A7E76D" w14:textId="313D37EB" w:rsidR="005721B8" w:rsidRDefault="005721B8" w:rsidP="005721B8">
      <w:pPr>
        <w:pStyle w:val="Textkrper"/>
      </w:pPr>
    </w:p>
    <w:p w14:paraId="14970E50" w14:textId="77777777" w:rsidR="007006D7" w:rsidRDefault="007006D7" w:rsidP="005721B8">
      <w:pPr>
        <w:pStyle w:val="Textkrper"/>
      </w:pPr>
    </w:p>
    <w:p w14:paraId="78661B2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31589B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02DCB1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7D421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01E61D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8688" behindDoc="0" locked="0" layoutInCell="1" allowOverlap="1" wp14:anchorId="2E1E57B5" wp14:editId="5D17950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71" name="Rechteck: abgerundete Ecken 293275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FA48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1E57B5" id="Rechteck: abgerundete Ecken 293275471" o:spid="_x0000_s2628" style="position:absolute;left:0;text-align:left;margin-left:.05pt;margin-top:2.85pt;width:64.65pt;height:25.25pt;z-index:2577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1gA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V11gA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DFA48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89B6C3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D9332E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79712" behindDoc="0" locked="0" layoutInCell="1" allowOverlap="1" wp14:anchorId="6CBD9C1D" wp14:editId="411AEB9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72" name="Rechteck: abgerundete Ecken 293275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CD215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BD9C1D" id="Rechteck: abgerundete Ecken 293275472" o:spid="_x0000_s2629" style="position:absolute;left:0;text-align:left;margin-left:.15pt;margin-top:2.6pt;width:282.85pt;height:25.25pt;z-index:2577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K9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dx&#10;Mr3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5CD215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6D553F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C51D0C1" w14:textId="61B6880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9C265A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0736" behindDoc="0" locked="0" layoutInCell="1" allowOverlap="1" wp14:anchorId="40CBC3DC" wp14:editId="6425B2E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73" name="Rechteck: abgerundete Ecken 293275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84CDA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CBC3DC" id="Rechteck: abgerundete Ecken 293275473" o:spid="_x0000_s2630" style="position:absolute;left:0;text-align:left;margin-left:-.45pt;margin-top:19.85pt;width:354.35pt;height:25.25pt;z-index:2577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noy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kOej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984CDA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1C3E82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102526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84552B8" w14:textId="2F02E20F" w:rsidR="005721B8" w:rsidRDefault="00C51881" w:rsidP="002841C0">
      <w:pPr>
        <w:pStyle w:val="berschrift3nummeriert"/>
      </w:pPr>
      <w:bookmarkStart w:id="100" w:name="_Toc118817753"/>
      <w:r w:rsidRPr="00C51881">
        <w:lastRenderedPageBreak/>
        <w:t>FLT 251: CARTON REJECT 1: CROSS CHECK</w:t>
      </w:r>
      <w:bookmarkEnd w:id="100"/>
    </w:p>
    <w:p w14:paraId="66831F9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7E28691" w14:textId="77777777" w:rsidTr="00C5188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F60511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3B99783" w14:textId="77777777" w:rsidR="005721B8" w:rsidRDefault="00C51881" w:rsidP="00190981">
            <w:pPr>
              <w:pStyle w:val="BulletTabtext"/>
            </w:pPr>
            <w:r w:rsidRPr="00C51881">
              <w:t>Test whether correct fault message is displayed on control panel</w:t>
            </w:r>
          </w:p>
          <w:p w14:paraId="3D1348F4" w14:textId="1498C490" w:rsidR="00C51881" w:rsidRDefault="00C51881" w:rsidP="00C51881">
            <w:pPr>
              <w:pStyle w:val="Abstandshalter"/>
            </w:pPr>
          </w:p>
        </w:tc>
      </w:tr>
      <w:tr w:rsidR="005721B8" w14:paraId="13055FC4" w14:textId="77777777" w:rsidTr="00190981">
        <w:trPr>
          <w:trHeight w:val="170"/>
        </w:trPr>
        <w:tc>
          <w:tcPr>
            <w:tcW w:w="2154" w:type="dxa"/>
          </w:tcPr>
          <w:p w14:paraId="38513EE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FE799D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3FAEDB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0379E7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0C656C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4FEAED5" w14:textId="77777777" w:rsidTr="00C51881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3ED5219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A46AE15" w14:textId="77777777" w:rsidR="005721B8" w:rsidRDefault="00C51881" w:rsidP="00C51881">
            <w:pPr>
              <w:pStyle w:val="BulletTabtext"/>
            </w:pPr>
            <w:r w:rsidRPr="00C51881">
              <w:t>Machine is ready in automatic mode</w:t>
            </w:r>
          </w:p>
          <w:p w14:paraId="5FF494D6" w14:textId="553C6DA1" w:rsidR="00C51881" w:rsidRDefault="00C51881" w:rsidP="00C51881">
            <w:pPr>
              <w:pStyle w:val="Abstandshalter"/>
            </w:pPr>
          </w:p>
        </w:tc>
      </w:tr>
      <w:tr w:rsidR="005721B8" w14:paraId="5A87A5C4" w14:textId="77777777" w:rsidTr="00C51881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985FA1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374D9DF" w14:textId="77777777" w:rsidR="005721B8" w:rsidRDefault="00C51881" w:rsidP="00C51881">
            <w:pPr>
              <w:pStyle w:val="BulletTabtext"/>
            </w:pPr>
            <w:r w:rsidRPr="00C51881">
              <w:t xml:space="preserve">Cover sensor </w:t>
            </w:r>
            <w:commentRangeStart w:id="101"/>
            <w:r w:rsidRPr="00C51881">
              <w:t>“=CAR1.Q82-B01“</w:t>
            </w:r>
            <w:commentRangeEnd w:id="101"/>
            <w:r w:rsidR="00826A2A">
              <w:rPr>
                <w:rStyle w:val="Kommentarzeichen"/>
                <w:rFonts w:asciiTheme="minorHAnsi" w:hAnsiTheme="minorHAnsi"/>
              </w:rPr>
              <w:commentReference w:id="101"/>
            </w:r>
          </w:p>
          <w:p w14:paraId="00410C75" w14:textId="7947682F" w:rsidR="00C51881" w:rsidRPr="0008089A" w:rsidRDefault="00C51881" w:rsidP="00C51881">
            <w:pPr>
              <w:pStyle w:val="Abstandshalter"/>
            </w:pPr>
          </w:p>
        </w:tc>
      </w:tr>
      <w:tr w:rsidR="005721B8" w14:paraId="4AD63A2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0EF321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FC936C6" w14:textId="77777777" w:rsidR="00C51881" w:rsidRDefault="00C51881" w:rsidP="00C51881">
            <w:pPr>
              <w:pStyle w:val="BulletTabtext"/>
            </w:pPr>
            <w:r>
              <w:t>Fault message is displayed on control panel</w:t>
            </w:r>
          </w:p>
          <w:p w14:paraId="7C1A0498" w14:textId="77777777" w:rsidR="005721B8" w:rsidRDefault="00C51881" w:rsidP="00C51881">
            <w:pPr>
              <w:pStyle w:val="BulletTabtext"/>
            </w:pPr>
            <w:r>
              <w:t>Machine cannot be started as long as fault is active</w:t>
            </w:r>
          </w:p>
          <w:p w14:paraId="14779685" w14:textId="6B782B17" w:rsidR="00C51881" w:rsidRDefault="00C51881" w:rsidP="00C51881">
            <w:pPr>
              <w:pStyle w:val="Abstandshalter"/>
            </w:pPr>
          </w:p>
        </w:tc>
      </w:tr>
      <w:tr w:rsidR="005721B8" w14:paraId="63F71250" w14:textId="77777777" w:rsidTr="00C51881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178252E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DB2FBC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671B9F0" w14:textId="77777777" w:rsidR="005721B8" w:rsidRDefault="005721B8" w:rsidP="00190981">
            <w:pPr>
              <w:pStyle w:val="Abstandshalter"/>
            </w:pPr>
          </w:p>
        </w:tc>
      </w:tr>
      <w:tr w:rsidR="005721B8" w14:paraId="53A0060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21A928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D6BC61C" w14:textId="77777777" w:rsidR="00C51881" w:rsidRDefault="00C51881" w:rsidP="00C51881">
            <w:pPr>
              <w:pStyle w:val="BulletTabtext"/>
            </w:pPr>
            <w:r>
              <w:t xml:space="preserve">Uncover sensor </w:t>
            </w:r>
            <w:commentRangeStart w:id="102"/>
            <w:r>
              <w:t>“=CAR1.Q82-B01“</w:t>
            </w:r>
            <w:commentRangeEnd w:id="102"/>
            <w:r w:rsidR="00826A2A">
              <w:rPr>
                <w:rStyle w:val="Kommentarzeichen"/>
                <w:rFonts w:asciiTheme="minorHAnsi" w:hAnsiTheme="minorHAnsi"/>
              </w:rPr>
              <w:commentReference w:id="102"/>
            </w:r>
          </w:p>
          <w:p w14:paraId="109DBD30" w14:textId="77777777" w:rsidR="005721B8" w:rsidRDefault="00C51881" w:rsidP="00C51881">
            <w:pPr>
              <w:pStyle w:val="BulletTabtext"/>
            </w:pPr>
            <w:r>
              <w:t>Press “Reset”</w:t>
            </w:r>
          </w:p>
          <w:p w14:paraId="7A16B162" w14:textId="1D02D478" w:rsidR="00C51881" w:rsidRDefault="00C51881" w:rsidP="00C51881">
            <w:pPr>
              <w:pStyle w:val="Abstandshalter"/>
            </w:pPr>
          </w:p>
        </w:tc>
      </w:tr>
    </w:tbl>
    <w:p w14:paraId="3D13CCC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E881BF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A2C0E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DCF785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48AFA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2061F5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6A4F12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0C51229" w14:textId="4250F585" w:rsidR="005721B8" w:rsidRDefault="00C51881" w:rsidP="00190981">
            <w:pPr>
              <w:pStyle w:val="BulletTabtext"/>
            </w:pPr>
            <w:r w:rsidRPr="00C5188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35654F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11744" behindDoc="0" locked="0" layoutInCell="1" allowOverlap="1" wp14:anchorId="72A95245" wp14:editId="64C61A7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82" name="Rechteck: abgerundete Ecken 2932754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28210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A95245" id="Rechteck: abgerundete Ecken 293275482" o:spid="_x0000_s2631" style="position:absolute;left:0;text-align:left;margin-left:-2.85pt;margin-top:2.85pt;width:64.65pt;height:25.25pt;z-index:2541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Zh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luk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s5i+ce7C/XUOyx5wz0w2g1v63xZe+YdY/M4PRhM+BGcQ/4&#10;KSXg48EgUVKB+fXRvcfjUKCWkhanOaf255YZQYn8rnBcLp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VaRm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D28210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3C2E4E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FECED8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F618746" w14:textId="27895080" w:rsidR="005721B8" w:rsidRPr="005D1B93" w:rsidRDefault="00C51881" w:rsidP="00190981">
            <w:pPr>
              <w:pStyle w:val="BulletTabtext"/>
            </w:pPr>
            <w:r w:rsidRPr="00C5188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B8F4E7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18912" behindDoc="0" locked="0" layoutInCell="1" allowOverlap="1" wp14:anchorId="1EF19182" wp14:editId="3467F90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83" name="Rechteck: abgerundete Ecken 293275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874B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F19182" id="Rechteck: abgerundete Ecken 293275483" o:spid="_x0000_s2632" style="position:absolute;left:0;text-align:left;margin-left:-2.85pt;margin-top:2.85pt;width:64.65pt;height:25.25pt;z-index:25411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k3/N+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7874B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05753A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3BE4E8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6D6FA9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15840" behindDoc="0" locked="0" layoutInCell="1" allowOverlap="1" wp14:anchorId="4362BB10" wp14:editId="3DAF393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486" name="Rechteck: abgerundete Ecken 293275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36504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62BB10" id="Rechteck: abgerundete Ecken 293275486" o:spid="_x0000_s2633" style="position:absolute;left:0;text-align:left;margin-left:-.45pt;margin-top:5.7pt;width:354.35pt;height:74.25pt;z-index:25411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MtDa&#10;X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636504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1304837" w14:textId="77777777" w:rsidR="005721B8" w:rsidRDefault="005721B8" w:rsidP="005721B8">
      <w:pPr>
        <w:pStyle w:val="Textkrper"/>
      </w:pPr>
    </w:p>
    <w:p w14:paraId="144F4238" w14:textId="66A29B54" w:rsidR="005721B8" w:rsidRDefault="005721B8" w:rsidP="005721B8">
      <w:pPr>
        <w:pStyle w:val="Textkrper"/>
      </w:pPr>
    </w:p>
    <w:p w14:paraId="072DCC65" w14:textId="3B08FF34" w:rsidR="00C51881" w:rsidRDefault="00C51881" w:rsidP="005721B8">
      <w:pPr>
        <w:pStyle w:val="Textkrper"/>
      </w:pPr>
    </w:p>
    <w:p w14:paraId="53B2D29B" w14:textId="77777777" w:rsidR="007006D7" w:rsidRDefault="007006D7" w:rsidP="005721B8">
      <w:pPr>
        <w:pStyle w:val="Textkrper"/>
      </w:pPr>
    </w:p>
    <w:p w14:paraId="19E63E15" w14:textId="77777777" w:rsidR="00C51881" w:rsidRDefault="00C51881" w:rsidP="005721B8">
      <w:pPr>
        <w:pStyle w:val="Textkrper"/>
      </w:pPr>
    </w:p>
    <w:p w14:paraId="3FAC28D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7D2814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AA6EF4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13591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F0FD2F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2784" behindDoc="0" locked="0" layoutInCell="1" allowOverlap="1" wp14:anchorId="0632F31D" wp14:editId="6BA543D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87" name="Rechteck: abgerundete Ecken 293275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B30A8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32F31D" id="Rechteck: abgerundete Ecken 293275487" o:spid="_x0000_s2634" style="position:absolute;left:0;text-align:left;margin-left:.05pt;margin-top:2.85pt;width:64.65pt;height:25.25pt;z-index:2577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TA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zQnEw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7CB30A8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D1C9F6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E1CF43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3808" behindDoc="0" locked="0" layoutInCell="1" allowOverlap="1" wp14:anchorId="3E29C5E3" wp14:editId="6399635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488" name="Rechteck: abgerundete Ecken 293275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A819E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29C5E3" id="Rechteck: abgerundete Ecken 293275488" o:spid="_x0000_s2635" style="position:absolute;left:0;text-align:left;margin-left:.15pt;margin-top:2.6pt;width:282.85pt;height:25.25pt;z-index:2577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dZ6wQ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XR&#10;1n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BA819E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D08478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1B58457" w14:textId="50DF550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BA2BC6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4832" behindDoc="0" locked="0" layoutInCell="1" allowOverlap="1" wp14:anchorId="0E83E9B4" wp14:editId="75A9589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489" name="Rechteck: abgerundete Ecken 293275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F7E2E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83E9B4" id="Rechteck: abgerundete Ecken 293275489" o:spid="_x0000_s2636" style="position:absolute;left:0;text-align:left;margin-left:-.45pt;margin-top:19.85pt;width:354.35pt;height:25.25pt;z-index:2577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hQlbW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AF7E2E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D2250C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1ABC67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AAF7B39" w14:textId="4E980359" w:rsidR="005721B8" w:rsidRDefault="00C51881" w:rsidP="002841C0">
      <w:pPr>
        <w:pStyle w:val="berschrift3nummeriert"/>
      </w:pPr>
      <w:bookmarkStart w:id="103" w:name="_Toc118817754"/>
      <w:r w:rsidRPr="00C51881">
        <w:lastRenderedPageBreak/>
        <w:t>FLT 254: CARTON REJECT 1: SENSOR MONITORING CROSS CHECK</w:t>
      </w:r>
      <w:bookmarkEnd w:id="103"/>
    </w:p>
    <w:p w14:paraId="39172BA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B8D4884" w14:textId="77777777" w:rsidTr="004603C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8F349F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B19B9A2" w14:textId="77777777" w:rsidR="005721B8" w:rsidRDefault="004603C1" w:rsidP="00190981">
            <w:pPr>
              <w:pStyle w:val="BulletTabtext"/>
            </w:pPr>
            <w:r w:rsidRPr="004603C1">
              <w:t>Test whether correct warning message is displayed on control panel</w:t>
            </w:r>
          </w:p>
          <w:p w14:paraId="38695276" w14:textId="41894B47" w:rsidR="004603C1" w:rsidRDefault="004603C1" w:rsidP="004603C1">
            <w:pPr>
              <w:pStyle w:val="Abstandshalter"/>
            </w:pPr>
          </w:p>
        </w:tc>
      </w:tr>
      <w:tr w:rsidR="005721B8" w14:paraId="4F31A58F" w14:textId="77777777" w:rsidTr="00190981">
        <w:trPr>
          <w:trHeight w:val="170"/>
        </w:trPr>
        <w:tc>
          <w:tcPr>
            <w:tcW w:w="2154" w:type="dxa"/>
          </w:tcPr>
          <w:p w14:paraId="3623CD0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67CDCD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0D616E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EA93D4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DA0E74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0947D62" w14:textId="77777777" w:rsidTr="004603C1">
        <w:trPr>
          <w:trHeight w:val="554"/>
        </w:trPr>
        <w:tc>
          <w:tcPr>
            <w:tcW w:w="2154" w:type="dxa"/>
            <w:shd w:val="clear" w:color="auto" w:fill="F2F2F2" w:themeFill="background1" w:themeFillShade="F2"/>
          </w:tcPr>
          <w:p w14:paraId="1D990D7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61D6A4F" w14:textId="77777777" w:rsidR="005721B8" w:rsidRDefault="004603C1" w:rsidP="004603C1">
            <w:pPr>
              <w:pStyle w:val="BulletTabtext"/>
            </w:pPr>
            <w:r w:rsidRPr="004603C1">
              <w:t>Machine is ready in automatic mode</w:t>
            </w:r>
          </w:p>
          <w:p w14:paraId="01CA7FC6" w14:textId="65DACDFE" w:rsidR="004603C1" w:rsidRDefault="004603C1" w:rsidP="004603C1">
            <w:pPr>
              <w:pStyle w:val="Abstandshalter"/>
            </w:pPr>
          </w:p>
        </w:tc>
      </w:tr>
      <w:tr w:rsidR="005721B8" w14:paraId="5A88A99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B9B0A1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F5EA4AE" w14:textId="77777777" w:rsidR="004603C1" w:rsidRDefault="004603C1" w:rsidP="004603C1">
            <w:pPr>
              <w:pStyle w:val="BulletTabtext"/>
            </w:pPr>
            <w:r>
              <w:t>Open guard door discharge top</w:t>
            </w:r>
          </w:p>
          <w:p w14:paraId="0CE076A3" w14:textId="6600B17F" w:rsidR="004603C1" w:rsidRDefault="004603C1" w:rsidP="004603C1">
            <w:pPr>
              <w:pStyle w:val="BulletTabtext"/>
            </w:pPr>
            <w:r>
              <w:t>Bridge guard door discharge top</w:t>
            </w:r>
          </w:p>
          <w:p w14:paraId="1A341360" w14:textId="2421E6E4" w:rsidR="004603C1" w:rsidRDefault="004603C1" w:rsidP="004603C1">
            <w:pPr>
              <w:pStyle w:val="BulletTabtext"/>
            </w:pPr>
            <w:r>
              <w:t>Press “Start”</w:t>
            </w:r>
          </w:p>
          <w:p w14:paraId="6833AC68" w14:textId="727A82BB" w:rsidR="005721B8" w:rsidRDefault="004603C1" w:rsidP="004603C1">
            <w:pPr>
              <w:pStyle w:val="BulletTabtext"/>
            </w:pPr>
            <w:r>
              <w:t xml:space="preserve">Cover sensor “=CAR1.Q82-B01“ permanently </w:t>
            </w:r>
            <w:r w:rsidR="00635D48">
              <w:t>in case</w:t>
            </w:r>
            <w:r>
              <w:t xml:space="preserve"> several cartons are coming</w:t>
            </w:r>
          </w:p>
          <w:p w14:paraId="1410909E" w14:textId="180A8F99" w:rsidR="004603C1" w:rsidRPr="0008089A" w:rsidRDefault="004603C1" w:rsidP="004603C1">
            <w:pPr>
              <w:pStyle w:val="Abstandshalter"/>
            </w:pPr>
          </w:p>
        </w:tc>
      </w:tr>
      <w:tr w:rsidR="005721B8" w14:paraId="746425B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DF8B1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5E7E98A" w14:textId="297EAD23" w:rsidR="005721B8" w:rsidRPr="00771895" w:rsidRDefault="004603C1" w:rsidP="00190981">
            <w:pPr>
              <w:pStyle w:val="BulletTabtext"/>
            </w:pPr>
            <w:r w:rsidRPr="004603C1">
              <w:t>Machine stops</w:t>
            </w:r>
          </w:p>
          <w:p w14:paraId="3A448C62" w14:textId="77777777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0CF73A76" w14:textId="1E1309EC" w:rsidR="005721B8" w:rsidRPr="00771895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038A86DB" w14:textId="77777777" w:rsidR="005721B8" w:rsidRDefault="005721B8" w:rsidP="00190981">
            <w:pPr>
              <w:pStyle w:val="Abstandshalter"/>
            </w:pPr>
          </w:p>
        </w:tc>
      </w:tr>
      <w:tr w:rsidR="005721B8" w14:paraId="1874D85E" w14:textId="77777777" w:rsidTr="004603C1">
        <w:trPr>
          <w:trHeight w:val="380"/>
        </w:trPr>
        <w:tc>
          <w:tcPr>
            <w:tcW w:w="2154" w:type="dxa"/>
            <w:shd w:val="clear" w:color="auto" w:fill="F2F2F2" w:themeFill="background1" w:themeFillShade="F2"/>
          </w:tcPr>
          <w:p w14:paraId="410708F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5EFA36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55C7EB0" w14:textId="77777777" w:rsidR="005721B8" w:rsidRDefault="005721B8" w:rsidP="00190981">
            <w:pPr>
              <w:pStyle w:val="Abstandshalter"/>
            </w:pPr>
          </w:p>
        </w:tc>
      </w:tr>
      <w:tr w:rsidR="005721B8" w14:paraId="0F47F04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D72A6C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841D6A3" w14:textId="77777777" w:rsidR="004603C1" w:rsidRDefault="004603C1" w:rsidP="004603C1">
            <w:pPr>
              <w:pStyle w:val="BulletTabtext"/>
            </w:pPr>
            <w:r>
              <w:t>Uncover sensor “=CAR1.Q82-B01“</w:t>
            </w:r>
          </w:p>
          <w:p w14:paraId="60D3D972" w14:textId="386136AB" w:rsidR="004603C1" w:rsidRDefault="004603C1" w:rsidP="004603C1">
            <w:pPr>
              <w:pStyle w:val="BulletTabtext"/>
            </w:pPr>
            <w:r>
              <w:t>Remove bridge guard door discharge top</w:t>
            </w:r>
          </w:p>
          <w:p w14:paraId="3A49C707" w14:textId="19639F1F" w:rsidR="004603C1" w:rsidRDefault="004603C1" w:rsidP="004603C1">
            <w:pPr>
              <w:pStyle w:val="BulletTabtext"/>
            </w:pPr>
            <w:r>
              <w:t>Close guard door discharge top</w:t>
            </w:r>
          </w:p>
          <w:p w14:paraId="7A0037FF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726B0912" w14:textId="52C8BCCF" w:rsidR="004603C1" w:rsidRDefault="004603C1" w:rsidP="004603C1">
            <w:pPr>
              <w:pStyle w:val="Abstandshalter"/>
            </w:pPr>
          </w:p>
        </w:tc>
      </w:tr>
    </w:tbl>
    <w:p w14:paraId="55D892B4" w14:textId="77777777" w:rsidR="005721B8" w:rsidRDefault="005721B8" w:rsidP="005721B8">
      <w:pPr>
        <w:pStyle w:val="Abstandshalter"/>
      </w:pPr>
    </w:p>
    <w:p w14:paraId="21087189" w14:textId="77777777" w:rsidR="004603C1" w:rsidRDefault="004603C1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CC16C8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80D9DB" w14:textId="1D3BFA92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3297E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1FB323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FEC659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36C372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98CA60A" w14:textId="5C658ABF" w:rsidR="005721B8" w:rsidRDefault="004603C1" w:rsidP="00190981">
            <w:pPr>
              <w:pStyle w:val="BulletTabtext"/>
            </w:pPr>
            <w:r w:rsidRPr="004603C1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3CAA36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28128" behindDoc="0" locked="0" layoutInCell="1" allowOverlap="1" wp14:anchorId="6708C329" wp14:editId="5633D7C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98" name="Rechteck: abgerundete Ecken 2932754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A7D4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08C329" id="Rechteck: abgerundete Ecken 293275498" o:spid="_x0000_s2637" style="position:absolute;left:0;text-align:left;margin-left:-2.85pt;margin-top:2.85pt;width:64.65pt;height:25.25pt;z-index:25412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G+Dvg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Qgb4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1A7D4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8E828F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B0309C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E9B1E17" w14:textId="2C036123" w:rsidR="005721B8" w:rsidRPr="005D1B93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FDE296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35296" behindDoc="0" locked="0" layoutInCell="1" allowOverlap="1" wp14:anchorId="1DE8FB7B" wp14:editId="0E04548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499" name="Rechteck: abgerundete Ecken 293275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9D60B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E8FB7B" id="Rechteck: abgerundete Ecken 293275499" o:spid="_x0000_s2638" style="position:absolute;left:0;text-align:left;margin-left:-2.85pt;margin-top:2.85pt;width:64.65pt;height:25.25pt;z-index:2541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qc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Wl2p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E9D60B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42C916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D787AE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2109EDA" w14:textId="09E55586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2AAF9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34272" behindDoc="0" locked="0" layoutInCell="1" allowOverlap="1" wp14:anchorId="572BBDBF" wp14:editId="441B282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00" name="Rechteck: abgerundete Ecken 293275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94758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2BBDBF" id="Rechteck: abgerundete Ecken 293275500" o:spid="_x0000_s2639" style="position:absolute;left:0;text-align:left;margin-left:-2.85pt;margin-top:2.85pt;width:64.65pt;height:25.25pt;z-index:25413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" filled="f" strokecolor="black [3213]" strokeweight=".5pt">
                      <v:textbox>
                        <w:txbxContent>
                          <w:p w14:paraId="7694758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1150D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08717C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9A82E9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32224" behindDoc="0" locked="0" layoutInCell="1" allowOverlap="1" wp14:anchorId="4FCCF6C0" wp14:editId="05230C3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02" name="Rechteck: abgerundete Ecken 293275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5A63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CCF6C0" id="Rechteck: abgerundete Ecken 293275502" o:spid="_x0000_s2640" style="position:absolute;left:0;text-align:left;margin-left:-.45pt;margin-top:5.7pt;width:354.35pt;height:74.25pt;z-index:25413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W0s0C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25A63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7583CF3" w14:textId="560A0517" w:rsidR="005721B8" w:rsidRDefault="005721B8" w:rsidP="005721B8">
      <w:pPr>
        <w:pStyle w:val="Textkrper"/>
      </w:pPr>
    </w:p>
    <w:p w14:paraId="59722F67" w14:textId="49A1251B" w:rsidR="004603C1" w:rsidRDefault="004603C1" w:rsidP="005721B8">
      <w:pPr>
        <w:pStyle w:val="Textkrper"/>
      </w:pPr>
    </w:p>
    <w:p w14:paraId="46196B41" w14:textId="05A96E9F" w:rsidR="004603C1" w:rsidRDefault="004603C1" w:rsidP="005721B8">
      <w:pPr>
        <w:pStyle w:val="Textkrper"/>
      </w:pPr>
    </w:p>
    <w:p w14:paraId="50057BAA" w14:textId="7350E4EA" w:rsidR="004603C1" w:rsidRDefault="004603C1" w:rsidP="005721B8">
      <w:pPr>
        <w:pStyle w:val="Textkrper"/>
      </w:pPr>
    </w:p>
    <w:p w14:paraId="016AE630" w14:textId="4BFC561D" w:rsidR="004603C1" w:rsidRDefault="004603C1" w:rsidP="005721B8">
      <w:pPr>
        <w:pStyle w:val="Textkrper"/>
      </w:pPr>
    </w:p>
    <w:p w14:paraId="2A8065E3" w14:textId="0DEBC0D5" w:rsidR="004603C1" w:rsidRDefault="004603C1" w:rsidP="005721B8">
      <w:pPr>
        <w:pStyle w:val="Textkrper"/>
      </w:pPr>
    </w:p>
    <w:p w14:paraId="28516B38" w14:textId="456912C3" w:rsidR="004603C1" w:rsidRDefault="004603C1" w:rsidP="005721B8">
      <w:pPr>
        <w:pStyle w:val="Textkrper"/>
      </w:pPr>
    </w:p>
    <w:p w14:paraId="6B01999B" w14:textId="358B704F" w:rsidR="004603C1" w:rsidRDefault="004603C1" w:rsidP="005721B8">
      <w:pPr>
        <w:pStyle w:val="Textkrper"/>
      </w:pPr>
    </w:p>
    <w:p w14:paraId="41604C88" w14:textId="1DAB90DD" w:rsidR="004603C1" w:rsidRDefault="004603C1" w:rsidP="005721B8">
      <w:pPr>
        <w:pStyle w:val="Textkrper"/>
      </w:pPr>
    </w:p>
    <w:p w14:paraId="4BF10E98" w14:textId="7FED4048" w:rsidR="004603C1" w:rsidRDefault="004603C1" w:rsidP="005721B8">
      <w:pPr>
        <w:pStyle w:val="Textkrper"/>
      </w:pPr>
    </w:p>
    <w:p w14:paraId="4BC7F9F3" w14:textId="395C1AF0" w:rsidR="007006D7" w:rsidRDefault="007006D7" w:rsidP="005721B8">
      <w:pPr>
        <w:pStyle w:val="Textkrper"/>
      </w:pPr>
    </w:p>
    <w:p w14:paraId="1D82486C" w14:textId="77777777" w:rsidR="007006D7" w:rsidRDefault="007006D7" w:rsidP="005721B8">
      <w:pPr>
        <w:pStyle w:val="Textkrper"/>
      </w:pPr>
    </w:p>
    <w:p w14:paraId="06571550" w14:textId="3F67D130" w:rsidR="004603C1" w:rsidRDefault="004603C1" w:rsidP="005721B8">
      <w:pPr>
        <w:pStyle w:val="Textkrper"/>
      </w:pPr>
    </w:p>
    <w:p w14:paraId="0CD0F176" w14:textId="40384C11" w:rsidR="004603C1" w:rsidRDefault="004603C1" w:rsidP="005721B8">
      <w:pPr>
        <w:pStyle w:val="Textkrper"/>
      </w:pPr>
    </w:p>
    <w:p w14:paraId="4ACAF25B" w14:textId="6F9C9C7F" w:rsidR="004603C1" w:rsidRDefault="004603C1" w:rsidP="005721B8">
      <w:pPr>
        <w:pStyle w:val="Textkrper"/>
      </w:pPr>
    </w:p>
    <w:p w14:paraId="662CABDF" w14:textId="76A1C73E" w:rsidR="004603C1" w:rsidRDefault="004603C1" w:rsidP="005721B8">
      <w:pPr>
        <w:pStyle w:val="Textkrper"/>
      </w:pPr>
    </w:p>
    <w:p w14:paraId="37659BDF" w14:textId="40DCB975" w:rsidR="004603C1" w:rsidRDefault="004603C1" w:rsidP="005721B8">
      <w:pPr>
        <w:pStyle w:val="Textkrper"/>
      </w:pPr>
    </w:p>
    <w:p w14:paraId="6EC38F06" w14:textId="77777777" w:rsidR="004603C1" w:rsidRDefault="004603C1" w:rsidP="005721B8">
      <w:pPr>
        <w:pStyle w:val="Textkrper"/>
      </w:pPr>
    </w:p>
    <w:p w14:paraId="7F270A1E" w14:textId="77777777" w:rsidR="005721B8" w:rsidRDefault="005721B8" w:rsidP="005721B8">
      <w:pPr>
        <w:pStyle w:val="Textkrper"/>
      </w:pPr>
    </w:p>
    <w:p w14:paraId="17BC2AE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D4AA7B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8C7435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F6EAB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3BE0F7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6880" behindDoc="0" locked="0" layoutInCell="1" allowOverlap="1" wp14:anchorId="2C97E24F" wp14:editId="59D1CC1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03" name="Rechteck: abgerundete Ecken 293275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B2116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97E24F" id="Rechteck: abgerundete Ecken 293275503" o:spid="_x0000_s2641" style="position:absolute;left:0;text-align:left;margin-left:.05pt;margin-top:2.85pt;width:64.65pt;height:25.25pt;z-index:2577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fek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58fek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0B2116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D63A0B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21A7D6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7904" behindDoc="0" locked="0" layoutInCell="1" allowOverlap="1" wp14:anchorId="60903F16" wp14:editId="18D124E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04" name="Rechteck: abgerundete Ecken 293275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523C8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903F16" id="Rechteck: abgerundete Ecken 293275504" o:spid="_x0000_s2642" style="position:absolute;left:0;text-align:left;margin-left:.15pt;margin-top:2.6pt;width:282.85pt;height:25.25pt;z-index:2577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CmJR&#10;T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A523C8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F410F8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41137F9" w14:textId="62F57CF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39D4E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88928" behindDoc="0" locked="0" layoutInCell="1" allowOverlap="1" wp14:anchorId="2A82948E" wp14:editId="6E89DA1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05" name="Rechteck: abgerundete Ecken 293275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EA37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82948E" id="Rechteck: abgerundete Ecken 293275505" o:spid="_x0000_s2643" style="position:absolute;left:0;text-align:left;margin-left:-.45pt;margin-top:19.85pt;width:354.35pt;height:25.25pt;z-index:2577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JfSl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FEA37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4D99F3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537E246" w14:textId="5D35453A" w:rsidR="005721B8" w:rsidRDefault="004603C1" w:rsidP="002841C0">
      <w:pPr>
        <w:pStyle w:val="berschrift3nummeriert"/>
      </w:pPr>
      <w:bookmarkStart w:id="104" w:name="_Toc118817755"/>
      <w:r w:rsidRPr="004603C1">
        <w:lastRenderedPageBreak/>
        <w:t>FLT 256: PRODUCT CHAIN: OVERFILL REJECT</w:t>
      </w:r>
      <w:bookmarkEnd w:id="104"/>
    </w:p>
    <w:p w14:paraId="2BF0848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1D8DE0E" w14:textId="77777777" w:rsidTr="004603C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518F48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65ADF0A" w14:textId="77777777" w:rsidR="005721B8" w:rsidRDefault="004603C1" w:rsidP="00190981">
            <w:pPr>
              <w:pStyle w:val="BulletTabtext"/>
            </w:pPr>
            <w:r w:rsidRPr="004603C1">
              <w:t>Test whether correct fault message is displayed on control panel</w:t>
            </w:r>
          </w:p>
          <w:p w14:paraId="6968BAF3" w14:textId="25B686B7" w:rsidR="004603C1" w:rsidRDefault="004603C1" w:rsidP="004603C1">
            <w:pPr>
              <w:pStyle w:val="Abstandshalter"/>
            </w:pPr>
          </w:p>
        </w:tc>
      </w:tr>
      <w:tr w:rsidR="005721B8" w14:paraId="37040FAE" w14:textId="77777777" w:rsidTr="00190981">
        <w:trPr>
          <w:trHeight w:val="170"/>
        </w:trPr>
        <w:tc>
          <w:tcPr>
            <w:tcW w:w="2154" w:type="dxa"/>
          </w:tcPr>
          <w:p w14:paraId="27CBC0D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EB2A8D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425E18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1DA5C4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113EAD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311A4DD" w14:textId="77777777" w:rsidTr="004603C1">
        <w:trPr>
          <w:trHeight w:val="555"/>
        </w:trPr>
        <w:tc>
          <w:tcPr>
            <w:tcW w:w="2154" w:type="dxa"/>
            <w:shd w:val="clear" w:color="auto" w:fill="F2F2F2" w:themeFill="background1" w:themeFillShade="F2"/>
          </w:tcPr>
          <w:p w14:paraId="30E471C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E437682" w14:textId="77777777" w:rsidR="005721B8" w:rsidRDefault="004603C1" w:rsidP="004603C1">
            <w:pPr>
              <w:pStyle w:val="BulletTabtext"/>
            </w:pPr>
            <w:r w:rsidRPr="004603C1">
              <w:t>Machine is ready in automatic mode</w:t>
            </w:r>
          </w:p>
          <w:p w14:paraId="3D280341" w14:textId="13C2ABBF" w:rsidR="004603C1" w:rsidRDefault="004603C1" w:rsidP="004603C1">
            <w:pPr>
              <w:pStyle w:val="Abstandshalter"/>
            </w:pPr>
          </w:p>
        </w:tc>
      </w:tr>
      <w:tr w:rsidR="005721B8" w14:paraId="1562D2C4" w14:textId="77777777" w:rsidTr="004603C1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16EE7A5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F6E4BBC" w14:textId="77777777" w:rsidR="005721B8" w:rsidRDefault="004603C1" w:rsidP="004603C1">
            <w:pPr>
              <w:pStyle w:val="BulletTabtext"/>
            </w:pPr>
            <w:r w:rsidRPr="004603C1">
              <w:t>Cover sensor ”80B1“</w:t>
            </w:r>
          </w:p>
          <w:p w14:paraId="1E2F3DCE" w14:textId="524014E4" w:rsidR="004603C1" w:rsidRPr="0008089A" w:rsidRDefault="004603C1" w:rsidP="004603C1">
            <w:pPr>
              <w:pStyle w:val="Abstandshalter"/>
            </w:pPr>
          </w:p>
        </w:tc>
      </w:tr>
      <w:tr w:rsidR="005721B8" w14:paraId="50B9EBC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B3C754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4DB9ABB" w14:textId="77777777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1363BCC8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7BF3BD81" w14:textId="7E621244" w:rsidR="004603C1" w:rsidRDefault="004603C1" w:rsidP="004603C1">
            <w:pPr>
              <w:pStyle w:val="Abstandshalter"/>
            </w:pPr>
          </w:p>
        </w:tc>
      </w:tr>
      <w:tr w:rsidR="005721B8" w14:paraId="72049BBE" w14:textId="77777777" w:rsidTr="004603C1">
        <w:trPr>
          <w:trHeight w:val="498"/>
        </w:trPr>
        <w:tc>
          <w:tcPr>
            <w:tcW w:w="2154" w:type="dxa"/>
            <w:shd w:val="clear" w:color="auto" w:fill="F2F2F2" w:themeFill="background1" w:themeFillShade="F2"/>
          </w:tcPr>
          <w:p w14:paraId="0797437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10487C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5D97259" w14:textId="77777777" w:rsidR="005721B8" w:rsidRDefault="005721B8" w:rsidP="00190981">
            <w:pPr>
              <w:pStyle w:val="Abstandshalter"/>
            </w:pPr>
          </w:p>
        </w:tc>
      </w:tr>
      <w:tr w:rsidR="005721B8" w14:paraId="2756E7B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F0D28F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2B3A467" w14:textId="77777777" w:rsidR="004603C1" w:rsidRDefault="004603C1" w:rsidP="004603C1">
            <w:pPr>
              <w:pStyle w:val="BulletTabtext"/>
            </w:pPr>
            <w:r>
              <w:t>Uncover sensor ”80B1“</w:t>
            </w:r>
          </w:p>
          <w:p w14:paraId="038C9768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46D2FD94" w14:textId="56B89DDA" w:rsidR="004603C1" w:rsidRDefault="004603C1" w:rsidP="004603C1">
            <w:pPr>
              <w:pStyle w:val="Abstandshalter"/>
            </w:pPr>
          </w:p>
        </w:tc>
      </w:tr>
    </w:tbl>
    <w:p w14:paraId="4C032B5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E5B6EA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0A3AC9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20BE8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38FD5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52DABA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4B0250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4885D46" w14:textId="44F01CE3" w:rsidR="005721B8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E6F0C0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36320" behindDoc="0" locked="0" layoutInCell="1" allowOverlap="1" wp14:anchorId="39814BCC" wp14:editId="3045B30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06" name="Rechteck: abgerundete Ecken 293275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880D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814BCC" id="Rechteck: abgerundete Ecken 293275506" o:spid="_x0000_s2644" style="position:absolute;left:0;text-align:left;margin-left:-2.85pt;margin-top:2.85pt;width:64.65pt;height:25.25pt;z-index:25413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xonUF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75880D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DFAF02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41F259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9F12E34" w14:textId="37405CC8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486446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43488" behindDoc="0" locked="0" layoutInCell="1" allowOverlap="1" wp14:anchorId="7CF26FFB" wp14:editId="7BBED8D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07" name="Rechteck: abgerundete Ecken 293275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5328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F26FFB" id="Rechteck: abgerundete Ecken 293275507" o:spid="_x0000_s2645" style="position:absolute;left:0;text-align:left;margin-left:-2.85pt;margin-top:2.85pt;width:64.65pt;height:25.25pt;z-index:25414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CHa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o/PKV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dyllx4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95CHa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95328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B688C1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6AD3A7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EA9993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40416" behindDoc="0" locked="0" layoutInCell="1" allowOverlap="1" wp14:anchorId="68724B9B" wp14:editId="03CB5BB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10" name="Rechteck: abgerundete Ecken 293275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DD580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724B9B" id="Rechteck: abgerundete Ecken 293275510" o:spid="_x0000_s2646" style="position:absolute;left:0;text-align:left;margin-left:-.45pt;margin-top:5.7pt;width:354.35pt;height:74.25pt;z-index:25414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G38dZ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0DD580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4D3C492" w14:textId="732B6D72" w:rsidR="005721B8" w:rsidRDefault="005721B8" w:rsidP="005721B8">
      <w:pPr>
        <w:pStyle w:val="Textkrper"/>
      </w:pPr>
    </w:p>
    <w:p w14:paraId="6412A70C" w14:textId="46CC0382" w:rsidR="004603C1" w:rsidRDefault="004603C1" w:rsidP="005721B8">
      <w:pPr>
        <w:pStyle w:val="Textkrper"/>
      </w:pPr>
    </w:p>
    <w:p w14:paraId="48258E3D" w14:textId="6B9DA57D" w:rsidR="004603C1" w:rsidRDefault="004603C1" w:rsidP="005721B8">
      <w:pPr>
        <w:pStyle w:val="Textkrper"/>
      </w:pPr>
    </w:p>
    <w:p w14:paraId="19E28F18" w14:textId="77777777" w:rsidR="007006D7" w:rsidRDefault="007006D7" w:rsidP="005721B8">
      <w:pPr>
        <w:pStyle w:val="Textkrper"/>
      </w:pPr>
    </w:p>
    <w:p w14:paraId="5B28E9EE" w14:textId="77777777" w:rsidR="005721B8" w:rsidRDefault="005721B8" w:rsidP="005721B8">
      <w:pPr>
        <w:pStyle w:val="Textkrper"/>
      </w:pPr>
    </w:p>
    <w:p w14:paraId="4BA347F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5789FF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0BEBC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E6000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404550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0976" behindDoc="0" locked="0" layoutInCell="1" allowOverlap="1" wp14:anchorId="2B895BBC" wp14:editId="4F910B3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11" name="Rechteck: abgerundete Ecken 293275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8723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895BBC" id="Rechteck: abgerundete Ecken 293275511" o:spid="_x0000_s2647" style="position:absolute;left:0;text-align:left;margin-left:.05pt;margin-top:2.85pt;width:64.65pt;height:25.25pt;z-index:2577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NdhvQ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B3c12G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68723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53F17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074A20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2000" behindDoc="0" locked="0" layoutInCell="1" allowOverlap="1" wp14:anchorId="0A694276" wp14:editId="032762C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12" name="Rechteck: abgerundete Ecken 2932755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5A10A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694276" id="Rechteck: abgerundete Ecken 293275512" o:spid="_x0000_s2648" style="position:absolute;left:0;text-align:left;margin-left:.15pt;margin-top:2.6pt;width:282.85pt;height:25.25pt;z-index:2577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nhVwQ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H2&#10;eFX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95A10A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E31BF6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F9C9946" w14:textId="3D25F9E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5B0E4A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3024" behindDoc="0" locked="0" layoutInCell="1" allowOverlap="1" wp14:anchorId="1905A285" wp14:editId="0838989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13" name="Rechteck: abgerundete Ecken 2932755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3ECF8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05A285" id="Rechteck: abgerundete Ecken 293275513" o:spid="_x0000_s2649" style="position:absolute;left:0;text-align:left;margin-left:-.45pt;margin-top:19.85pt;width:354.35pt;height:25.25pt;z-index:2577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nLY0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F3ECF8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E4121D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58969F9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3B36A32" w14:textId="4669CB22" w:rsidR="005721B8" w:rsidRDefault="004603C1" w:rsidP="002841C0">
      <w:pPr>
        <w:pStyle w:val="berschrift3nummeriert"/>
      </w:pPr>
      <w:bookmarkStart w:id="105" w:name="_Toc118817756"/>
      <w:r w:rsidRPr="004603C1">
        <w:lastRenderedPageBreak/>
        <w:t>FLT 270: CARTON: OPEN FLAP: SENSOR MONITORING COVER FLAP REAR</w:t>
      </w:r>
      <w:bookmarkEnd w:id="105"/>
    </w:p>
    <w:p w14:paraId="04FDDA02" w14:textId="77777777" w:rsidR="005721B8" w:rsidRPr="006D2AFC" w:rsidRDefault="005721B8" w:rsidP="005721B8">
      <w:pPr>
        <w:pStyle w:val="Abstandshalter"/>
      </w:pPr>
      <w:bookmarkStart w:id="106" w:name="_Hlk106126903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C46459E" w14:textId="77777777" w:rsidTr="004603C1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19A12A0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B16052E" w14:textId="77777777" w:rsidR="005721B8" w:rsidRDefault="004603C1" w:rsidP="00190981">
            <w:pPr>
              <w:pStyle w:val="BulletTabtext"/>
            </w:pPr>
            <w:r w:rsidRPr="004603C1">
              <w:t>Test whether correct fault message is displayed on control panel</w:t>
            </w:r>
          </w:p>
          <w:p w14:paraId="56D674A8" w14:textId="66B4A475" w:rsidR="004603C1" w:rsidRDefault="004603C1" w:rsidP="004603C1">
            <w:pPr>
              <w:pStyle w:val="Abstandshalter"/>
            </w:pPr>
          </w:p>
        </w:tc>
      </w:tr>
      <w:tr w:rsidR="005721B8" w14:paraId="78460236" w14:textId="77777777" w:rsidTr="00190981">
        <w:trPr>
          <w:trHeight w:val="170"/>
        </w:trPr>
        <w:tc>
          <w:tcPr>
            <w:tcW w:w="2154" w:type="dxa"/>
          </w:tcPr>
          <w:p w14:paraId="2EE9B08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625840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5F1166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0CFC86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E47075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FB1BE0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293F1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EE6FB33" w14:textId="77777777" w:rsidR="004603C1" w:rsidRDefault="004603C1" w:rsidP="004603C1">
            <w:pPr>
              <w:pStyle w:val="BulletTabtext"/>
            </w:pPr>
            <w:r>
              <w:t>Machine is ready in automatic mode</w:t>
            </w:r>
          </w:p>
          <w:p w14:paraId="2829764C" w14:textId="77777777" w:rsidR="005721B8" w:rsidRDefault="004603C1" w:rsidP="004603C1">
            <w:pPr>
              <w:pStyle w:val="BulletTabtext"/>
            </w:pPr>
            <w:r>
              <w:t>All modules are activated in menu production switches</w:t>
            </w:r>
          </w:p>
          <w:p w14:paraId="348D66E9" w14:textId="0756CDFF" w:rsidR="004603C1" w:rsidRDefault="004603C1" w:rsidP="004603C1">
            <w:pPr>
              <w:pStyle w:val="Abstandshalter"/>
            </w:pPr>
          </w:p>
        </w:tc>
      </w:tr>
      <w:tr w:rsidR="005721B8" w14:paraId="235607D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0D3F40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F3C12EA" w14:textId="77777777" w:rsidR="004603C1" w:rsidRDefault="004603C1" w:rsidP="004603C1">
            <w:pPr>
              <w:pStyle w:val="BulletTabtext"/>
            </w:pPr>
            <w:r>
              <w:t>Disconnect sensor “=CAR1.B86-B01”</w:t>
            </w:r>
          </w:p>
          <w:p w14:paraId="3F4A09C0" w14:textId="77777777" w:rsidR="005721B8" w:rsidRDefault="004603C1" w:rsidP="004603C1">
            <w:pPr>
              <w:pStyle w:val="BulletTabtext"/>
            </w:pPr>
            <w:r>
              <w:t>Press “Start”</w:t>
            </w:r>
          </w:p>
          <w:p w14:paraId="26C9B5F4" w14:textId="63FEC149" w:rsidR="00D8539A" w:rsidRPr="0008089A" w:rsidRDefault="00D8539A" w:rsidP="00D8539A">
            <w:pPr>
              <w:pStyle w:val="Abstandshalter"/>
            </w:pPr>
          </w:p>
        </w:tc>
      </w:tr>
      <w:tr w:rsidR="005721B8" w14:paraId="0686226A" w14:textId="77777777" w:rsidTr="004603C1">
        <w:trPr>
          <w:trHeight w:val="440"/>
        </w:trPr>
        <w:tc>
          <w:tcPr>
            <w:tcW w:w="2154" w:type="dxa"/>
            <w:shd w:val="clear" w:color="auto" w:fill="F2F2F2" w:themeFill="background1" w:themeFillShade="F2"/>
          </w:tcPr>
          <w:p w14:paraId="36769CE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5AA4622" w14:textId="77777777" w:rsidR="005721B8" w:rsidRDefault="004603C1" w:rsidP="004603C1">
            <w:pPr>
              <w:pStyle w:val="BulletTabtext"/>
            </w:pPr>
            <w:r w:rsidRPr="004603C1">
              <w:t>After some cycles the Fault message is displayed on control panel</w:t>
            </w:r>
          </w:p>
          <w:p w14:paraId="06FBD77A" w14:textId="6221CC5F" w:rsidR="004603C1" w:rsidRDefault="004603C1" w:rsidP="004603C1">
            <w:pPr>
              <w:pStyle w:val="Abstandshalter"/>
            </w:pPr>
          </w:p>
        </w:tc>
      </w:tr>
      <w:tr w:rsidR="005721B8" w14:paraId="49DB6570" w14:textId="77777777" w:rsidTr="004603C1">
        <w:trPr>
          <w:trHeight w:val="307"/>
        </w:trPr>
        <w:tc>
          <w:tcPr>
            <w:tcW w:w="2154" w:type="dxa"/>
            <w:shd w:val="clear" w:color="auto" w:fill="F2F2F2" w:themeFill="background1" w:themeFillShade="F2"/>
          </w:tcPr>
          <w:p w14:paraId="62E2EDB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6C72C1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1F39D04" w14:textId="77777777" w:rsidR="005721B8" w:rsidRDefault="005721B8" w:rsidP="00190981">
            <w:pPr>
              <w:pStyle w:val="Abstandshalter"/>
            </w:pPr>
          </w:p>
        </w:tc>
      </w:tr>
      <w:tr w:rsidR="005721B8" w14:paraId="2047729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5FF0C1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D5AB47F" w14:textId="77777777" w:rsidR="004603C1" w:rsidRDefault="004603C1" w:rsidP="004603C1">
            <w:pPr>
              <w:pStyle w:val="BulletTabtext"/>
            </w:pPr>
            <w:r>
              <w:t>Reconnect sensor “=CAR1.B86-B01”</w:t>
            </w:r>
          </w:p>
          <w:p w14:paraId="4B6113D0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75CBA35F" w14:textId="1041E7AA" w:rsidR="004603C1" w:rsidRDefault="004603C1" w:rsidP="004603C1">
            <w:pPr>
              <w:pStyle w:val="Abstandshalter"/>
            </w:pPr>
          </w:p>
        </w:tc>
      </w:tr>
    </w:tbl>
    <w:p w14:paraId="7003FE2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DF07F41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3AA65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90D299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0207C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AE07C1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E4EE26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34FE0E1" w14:textId="5EC0B50F" w:rsidR="005721B8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A730DA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44512" behindDoc="0" locked="0" layoutInCell="1" allowOverlap="1" wp14:anchorId="7E41D1C2" wp14:editId="3E18EC9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14" name="Rechteck: abgerundete Ecken 2932755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AD6D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41D1C2" id="Rechteck: abgerundete Ecken 293275514" o:spid="_x0000_s2650" style="position:absolute;left:0;text-align:left;margin-left:-2.85pt;margin-top:2.85pt;width:64.65pt;height:25.25pt;z-index:25414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B1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k9m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s5S2ce7C/XUOyx5wz0w2g1v63xZe+YdY/M4PRhM+BGcQ/4&#10;KSXg48EgUVKB+fXRvcfjUKCWkhanOaf255YZQYn8rnBcLp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OMMH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7AD6D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5FCB47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25F41A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B67538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48608" behindDoc="0" locked="0" layoutInCell="1" allowOverlap="1" wp14:anchorId="1946994A" wp14:editId="44737A7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18" name="Rechteck: abgerundete Ecken 293275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C713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46994A" id="Rechteck: abgerundete Ecken 293275518" o:spid="_x0000_s2651" style="position:absolute;left:0;text-align:left;margin-left:-.45pt;margin-top:5.7pt;width:354.35pt;height:74.25pt;z-index:25414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H0P+gq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43C713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AA4B5A1" w14:textId="47C1AC04" w:rsidR="005721B8" w:rsidRDefault="005721B8" w:rsidP="005721B8">
      <w:pPr>
        <w:pStyle w:val="Textkrper"/>
      </w:pPr>
    </w:p>
    <w:p w14:paraId="6BF0E15A" w14:textId="288E79E7" w:rsidR="004603C1" w:rsidRDefault="004603C1" w:rsidP="005721B8">
      <w:pPr>
        <w:pStyle w:val="Textkrper"/>
      </w:pPr>
    </w:p>
    <w:p w14:paraId="7CE756F3" w14:textId="3F745029" w:rsidR="004603C1" w:rsidRDefault="004603C1" w:rsidP="005721B8">
      <w:pPr>
        <w:pStyle w:val="Textkrper"/>
      </w:pPr>
    </w:p>
    <w:p w14:paraId="0BD8A2AE" w14:textId="104FAAE9" w:rsidR="005721B8" w:rsidRDefault="005721B8" w:rsidP="005721B8">
      <w:pPr>
        <w:pStyle w:val="Textkrper"/>
      </w:pPr>
    </w:p>
    <w:p w14:paraId="03F3BE0C" w14:textId="77777777" w:rsidR="007006D7" w:rsidRDefault="007006D7" w:rsidP="005721B8">
      <w:pPr>
        <w:pStyle w:val="Textkrper"/>
      </w:pPr>
    </w:p>
    <w:p w14:paraId="10E5A1B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7F0EF4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47A8FC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CEB718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F6F41E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5072" behindDoc="0" locked="0" layoutInCell="1" allowOverlap="1" wp14:anchorId="1D2EAF48" wp14:editId="2307148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19" name="Rechteck: abgerundete Ecken 293275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5474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2EAF48" id="Rechteck: abgerundete Ecken 293275519" o:spid="_x0000_s2652" style="position:absolute;left:0;text-align:left;margin-left:.05pt;margin-top:2.85pt;width:64.65pt;height:25.25pt;z-index:2577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D6Pvg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u1D6P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75474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A3F15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130607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6096" behindDoc="0" locked="0" layoutInCell="1" allowOverlap="1" wp14:anchorId="61AB61CC" wp14:editId="06D3B86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20" name="Rechteck: abgerundete Ecken 293275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0C8A7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AB61CC" id="Rechteck: abgerundete Ecken 293275520" o:spid="_x0000_s2653" style="position:absolute;left:0;text-align:left;margin-left:.15pt;margin-top:2.6pt;width:282.85pt;height:25.25pt;z-index:2577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Re&#10;Us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E0C8A7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9DB185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1172B11" w14:textId="70FB942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0DBEEA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7120" behindDoc="0" locked="0" layoutInCell="1" allowOverlap="1" wp14:anchorId="03556950" wp14:editId="7EB5D02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21" name="Rechteck: abgerundete Ecken 293275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2959A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556950" id="Rechteck: abgerundete Ecken 293275521" o:spid="_x0000_s2654" style="position:absolute;left:0;text-align:left;margin-left:-.45pt;margin-top:19.85pt;width:354.35pt;height:25.25pt;z-index:2577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wif/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22959A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060A2A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0B0117B" w14:textId="7CB3E045" w:rsidR="005721B8" w:rsidRDefault="004603C1" w:rsidP="002841C0">
      <w:pPr>
        <w:pStyle w:val="berschrift3nummeriert"/>
      </w:pPr>
      <w:bookmarkStart w:id="107" w:name="_Toc118817757"/>
      <w:bookmarkEnd w:id="106"/>
      <w:r w:rsidRPr="004603C1">
        <w:lastRenderedPageBreak/>
        <w:t>FLT 271: CARTON: OPEN FLAP: SENSOR MONITORING COVER FLAP FRONT</w:t>
      </w:r>
      <w:bookmarkEnd w:id="107"/>
    </w:p>
    <w:p w14:paraId="6D9B67CF" w14:textId="77777777" w:rsidR="005721B8" w:rsidRPr="006D2AFC" w:rsidRDefault="005721B8" w:rsidP="005721B8">
      <w:pPr>
        <w:pStyle w:val="Abstandshalter"/>
      </w:pPr>
      <w:bookmarkStart w:id="108" w:name="_Hlk106126925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7EEC20F" w14:textId="77777777" w:rsidTr="004603C1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7DEA5F0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EBC03FF" w14:textId="77777777" w:rsidR="005721B8" w:rsidRDefault="004603C1" w:rsidP="00190981">
            <w:pPr>
              <w:pStyle w:val="BulletTabtext"/>
            </w:pPr>
            <w:r w:rsidRPr="004603C1">
              <w:t>Test whether correct fault message is displayed on control panel</w:t>
            </w:r>
          </w:p>
          <w:p w14:paraId="234C0F2C" w14:textId="60A82C65" w:rsidR="004603C1" w:rsidRDefault="004603C1" w:rsidP="004603C1">
            <w:pPr>
              <w:pStyle w:val="Abstandshalter"/>
            </w:pPr>
          </w:p>
        </w:tc>
      </w:tr>
      <w:tr w:rsidR="005721B8" w14:paraId="14342DA4" w14:textId="77777777" w:rsidTr="00190981">
        <w:trPr>
          <w:trHeight w:val="170"/>
        </w:trPr>
        <w:tc>
          <w:tcPr>
            <w:tcW w:w="2154" w:type="dxa"/>
          </w:tcPr>
          <w:p w14:paraId="5D97805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823104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C15892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0C7A8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6A17BC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153C3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566BB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28A90BA" w14:textId="77777777" w:rsidR="004603C1" w:rsidRDefault="004603C1" w:rsidP="004603C1">
            <w:pPr>
              <w:pStyle w:val="BulletTabtext"/>
            </w:pPr>
            <w:r>
              <w:t>Machine is ready in automatic mode</w:t>
            </w:r>
          </w:p>
          <w:p w14:paraId="384C8575" w14:textId="77777777" w:rsidR="005721B8" w:rsidRDefault="004603C1" w:rsidP="004603C1">
            <w:pPr>
              <w:pStyle w:val="BulletTabtext"/>
            </w:pPr>
            <w:r>
              <w:t>All modules are activated in menu production switches</w:t>
            </w:r>
          </w:p>
          <w:p w14:paraId="4A6732D0" w14:textId="223DCF75" w:rsidR="004603C1" w:rsidRDefault="004603C1" w:rsidP="004603C1">
            <w:pPr>
              <w:pStyle w:val="Abstandshalter"/>
            </w:pPr>
          </w:p>
        </w:tc>
      </w:tr>
      <w:tr w:rsidR="005721B8" w14:paraId="0E4D75F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DB3DDF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E76FE65" w14:textId="77777777" w:rsidR="004603C1" w:rsidRDefault="004603C1" w:rsidP="004603C1">
            <w:pPr>
              <w:pStyle w:val="BulletTabtext"/>
            </w:pPr>
            <w:r>
              <w:t>Disconnect sensor “=CAR1.B86-B02”</w:t>
            </w:r>
          </w:p>
          <w:p w14:paraId="72D6794A" w14:textId="77777777" w:rsidR="005721B8" w:rsidRDefault="004603C1" w:rsidP="004603C1">
            <w:pPr>
              <w:pStyle w:val="BulletTabtext"/>
            </w:pPr>
            <w:r>
              <w:t>Press “Start”</w:t>
            </w:r>
          </w:p>
          <w:p w14:paraId="2DB4DB4A" w14:textId="1CB1FA27" w:rsidR="004603C1" w:rsidRPr="0008089A" w:rsidRDefault="004603C1" w:rsidP="004603C1">
            <w:pPr>
              <w:pStyle w:val="Abstandshalter"/>
            </w:pPr>
          </w:p>
        </w:tc>
      </w:tr>
      <w:tr w:rsidR="005721B8" w14:paraId="09B71584" w14:textId="77777777" w:rsidTr="004603C1">
        <w:trPr>
          <w:trHeight w:val="244"/>
        </w:trPr>
        <w:tc>
          <w:tcPr>
            <w:tcW w:w="2154" w:type="dxa"/>
            <w:shd w:val="clear" w:color="auto" w:fill="F2F2F2" w:themeFill="background1" w:themeFillShade="F2"/>
          </w:tcPr>
          <w:p w14:paraId="4CB3FEB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0978DC8" w14:textId="77777777" w:rsidR="005721B8" w:rsidRDefault="004603C1" w:rsidP="004603C1">
            <w:pPr>
              <w:pStyle w:val="BulletTabtext"/>
            </w:pPr>
            <w:r w:rsidRPr="004603C1">
              <w:t>After some cycles the Fault message is displayed on control panel</w:t>
            </w:r>
          </w:p>
          <w:p w14:paraId="49EFA5C3" w14:textId="7316E68C" w:rsidR="004603C1" w:rsidRDefault="004603C1" w:rsidP="004603C1">
            <w:pPr>
              <w:pStyle w:val="Abstandshalter"/>
            </w:pPr>
          </w:p>
        </w:tc>
      </w:tr>
      <w:tr w:rsidR="005721B8" w14:paraId="77818B92" w14:textId="77777777" w:rsidTr="004603C1">
        <w:trPr>
          <w:trHeight w:val="284"/>
        </w:trPr>
        <w:tc>
          <w:tcPr>
            <w:tcW w:w="2154" w:type="dxa"/>
            <w:shd w:val="clear" w:color="auto" w:fill="F2F2F2" w:themeFill="background1" w:themeFillShade="F2"/>
          </w:tcPr>
          <w:p w14:paraId="4FC11D1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E86587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2FCCE42" w14:textId="77777777" w:rsidR="005721B8" w:rsidRDefault="005721B8" w:rsidP="00190981">
            <w:pPr>
              <w:pStyle w:val="Abstandshalter"/>
            </w:pPr>
          </w:p>
        </w:tc>
      </w:tr>
      <w:tr w:rsidR="005721B8" w14:paraId="20A4164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0B3B8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FC6CE31" w14:textId="77777777" w:rsidR="004603C1" w:rsidRDefault="004603C1" w:rsidP="004603C1">
            <w:pPr>
              <w:pStyle w:val="BulletTabtext"/>
            </w:pPr>
            <w:r>
              <w:t>Reconnect sensor “=CAR1.B86-B02”</w:t>
            </w:r>
          </w:p>
          <w:p w14:paraId="009730DC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7809879A" w14:textId="63BDBA0B" w:rsidR="004603C1" w:rsidRDefault="004603C1" w:rsidP="004603C1">
            <w:pPr>
              <w:pStyle w:val="Abstandshalter"/>
            </w:pPr>
          </w:p>
        </w:tc>
      </w:tr>
    </w:tbl>
    <w:p w14:paraId="51F895D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57EB39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898207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F22F94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C3116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AEEBFE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8BCA3A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7DE80C1" w14:textId="288A88D6" w:rsidR="005721B8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DFE2C1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52704" behindDoc="0" locked="0" layoutInCell="1" allowOverlap="1" wp14:anchorId="1FFEEA1F" wp14:editId="1168672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22" name="Rechteck: abgerundete Ecken 293275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61A57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FEEA1F" id="Rechteck: abgerundete Ecken 293275522" o:spid="_x0000_s2655" style="position:absolute;left:0;text-align:left;margin-left:-2.85pt;margin-top:2.85pt;width:64.65pt;height:25.25pt;z-index:25415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Nk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bYU2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761A57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19596A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E1ACF0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5859AE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56800" behindDoc="0" locked="0" layoutInCell="1" allowOverlap="1" wp14:anchorId="435DA49C" wp14:editId="7A80BA3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26" name="Rechteck: abgerundete Ecken 293275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212D1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5DA49C" id="Rechteck: abgerundete Ecken 293275526" o:spid="_x0000_s2656" style="position:absolute;left:0;text-align:left;margin-left:-.45pt;margin-top:5.7pt;width:354.35pt;height:74.25pt;z-index:25415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Wsok8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3212D1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2C201C7" w14:textId="6EFAEF91" w:rsidR="005721B8" w:rsidRDefault="005721B8" w:rsidP="005721B8">
      <w:pPr>
        <w:pStyle w:val="Textkrper"/>
      </w:pPr>
    </w:p>
    <w:p w14:paraId="2BC580D8" w14:textId="59EBD8D9" w:rsidR="004603C1" w:rsidRDefault="004603C1" w:rsidP="005721B8">
      <w:pPr>
        <w:pStyle w:val="Textkrper"/>
      </w:pPr>
    </w:p>
    <w:p w14:paraId="786ED025" w14:textId="2093C797" w:rsidR="004603C1" w:rsidRDefault="004603C1" w:rsidP="005721B8">
      <w:pPr>
        <w:pStyle w:val="Textkrper"/>
      </w:pPr>
    </w:p>
    <w:p w14:paraId="6EAD32E1" w14:textId="77777777" w:rsidR="007006D7" w:rsidRDefault="007006D7" w:rsidP="005721B8">
      <w:pPr>
        <w:pStyle w:val="Textkrper"/>
      </w:pPr>
    </w:p>
    <w:p w14:paraId="57CAF919" w14:textId="77777777" w:rsidR="005721B8" w:rsidRDefault="005721B8" w:rsidP="005721B8">
      <w:pPr>
        <w:pStyle w:val="Textkrper"/>
      </w:pPr>
    </w:p>
    <w:p w14:paraId="20C30AB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FE77E0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57E4DF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981ED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88F68A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799168" behindDoc="0" locked="0" layoutInCell="1" allowOverlap="1" wp14:anchorId="37744C4F" wp14:editId="03A0507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27" name="Rechteck: abgerundete Ecken 293275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CC6CA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744C4F" id="Rechteck: abgerundete Ecken 293275527" o:spid="_x0000_s2657" style="position:absolute;left:0;text-align:left;margin-left:.05pt;margin-top:2.85pt;width:64.65pt;height:25.25pt;z-index:2577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5Z9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LNIz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WczgLYX66h2GPPGeiH0Wp+W+PL3jHrHpnB6cNmwI3iHvBT&#10;SsDHg0GipALz66N7j8ehQC0lLU5zTu3PLTOCEvld4bhcJPO5H/9wmC/OUjyYY836WKO2zTVgPyS4&#10;uzQPosc7OYqlgeYVF8/Ke0UVUxx955Q7Mx6uXb9lcHVxsVoFGI68Zu5OPWvuyX2pfdO+dK/M6KG9&#10;Hc7FPYyTz7J3Dd5jvaWC1dZBWYfuP9R1eARcF6GbhtXm99HxOaAOC3j5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BDXln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ACC6CA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0AE333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5F0BF4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0192" behindDoc="0" locked="0" layoutInCell="1" allowOverlap="1" wp14:anchorId="383A9515" wp14:editId="3A76098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28" name="Rechteck: abgerundete Ecken 293275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71289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3A9515" id="Rechteck: abgerundete Ecken 293275528" o:spid="_x0000_s2658" style="position:absolute;left:0;text-align:left;margin-left:.15pt;margin-top:2.6pt;width:282.85pt;height:25.25pt;z-index:2578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VL2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wx&#10;Uvb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F71289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402C30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EDBC8CF" w14:textId="456E4F5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0B3926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1216" behindDoc="0" locked="0" layoutInCell="1" allowOverlap="1" wp14:anchorId="5D58D4D6" wp14:editId="33EA108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29" name="Rechteck: abgerundete Ecken 293275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2E441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58D4D6" id="Rechteck: abgerundete Ecken 293275529" o:spid="_x0000_s2659" style="position:absolute;left:0;text-align:left;margin-left:-.45pt;margin-top:19.85pt;width:354.35pt;height:25.25pt;z-index:2578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QMSeO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32E441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40548B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  <w:bookmarkEnd w:id="108"/>
    </w:tbl>
    <w:p w14:paraId="38FFD25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934DFF8" w14:textId="4425B5E3" w:rsidR="005721B8" w:rsidRDefault="004603C1" w:rsidP="002841C0">
      <w:pPr>
        <w:pStyle w:val="berschrift3nummeriert"/>
      </w:pPr>
      <w:bookmarkStart w:id="109" w:name="_Toc118817758"/>
      <w:r w:rsidRPr="004603C1">
        <w:lastRenderedPageBreak/>
        <w:t>FLT 272: CARTON: OPEN FLAP: SENSOR MONITORING SIDE FLAP REAR</w:t>
      </w:r>
      <w:bookmarkEnd w:id="109"/>
    </w:p>
    <w:p w14:paraId="0C8105D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BA1633B" w14:textId="77777777" w:rsidTr="004603C1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4CC8B26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603CC09" w14:textId="77777777" w:rsidR="005721B8" w:rsidRDefault="004603C1" w:rsidP="00190981">
            <w:pPr>
              <w:pStyle w:val="BulletTabtext"/>
            </w:pPr>
            <w:r w:rsidRPr="004603C1">
              <w:t>Test whether correct warning message is displayed on control panel</w:t>
            </w:r>
          </w:p>
          <w:p w14:paraId="4A723D2A" w14:textId="52B8C8FF" w:rsidR="004603C1" w:rsidRDefault="004603C1" w:rsidP="004603C1">
            <w:pPr>
              <w:pStyle w:val="Abstandshalter"/>
            </w:pPr>
          </w:p>
        </w:tc>
      </w:tr>
      <w:tr w:rsidR="005721B8" w14:paraId="1202A346" w14:textId="77777777" w:rsidTr="00190981">
        <w:trPr>
          <w:trHeight w:val="170"/>
        </w:trPr>
        <w:tc>
          <w:tcPr>
            <w:tcW w:w="2154" w:type="dxa"/>
          </w:tcPr>
          <w:p w14:paraId="1968824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95AF8A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1E0A43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A3E5E2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5AF51C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B19520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EC8923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E9A4955" w14:textId="77777777" w:rsidR="004603C1" w:rsidRDefault="004603C1" w:rsidP="004603C1">
            <w:pPr>
              <w:pStyle w:val="BulletTabtext"/>
            </w:pPr>
            <w:r>
              <w:t>Machine is ready in automatic mode</w:t>
            </w:r>
          </w:p>
          <w:p w14:paraId="4C310E82" w14:textId="77777777" w:rsidR="005721B8" w:rsidRDefault="004603C1" w:rsidP="004603C1">
            <w:pPr>
              <w:pStyle w:val="BulletTabtext"/>
            </w:pPr>
            <w:r>
              <w:t>SWS 275 “Check carton open side flap” is activated</w:t>
            </w:r>
          </w:p>
          <w:p w14:paraId="7817FB87" w14:textId="7BBAE6B1" w:rsidR="004603C1" w:rsidRDefault="004603C1" w:rsidP="004603C1">
            <w:pPr>
              <w:pStyle w:val="Abstandshalter"/>
            </w:pPr>
          </w:p>
        </w:tc>
      </w:tr>
      <w:tr w:rsidR="005721B8" w14:paraId="5FD4779D" w14:textId="77777777" w:rsidTr="004603C1">
        <w:trPr>
          <w:trHeight w:val="472"/>
        </w:trPr>
        <w:tc>
          <w:tcPr>
            <w:tcW w:w="2154" w:type="dxa"/>
            <w:shd w:val="clear" w:color="auto" w:fill="F2F2F2" w:themeFill="background1" w:themeFillShade="F2"/>
          </w:tcPr>
          <w:p w14:paraId="256D4E55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531927F" w14:textId="71DB9C90" w:rsidR="005721B8" w:rsidRDefault="004603C1" w:rsidP="004603C1">
            <w:pPr>
              <w:pStyle w:val="BulletTabtext"/>
            </w:pPr>
            <w:r w:rsidRPr="004603C1">
              <w:t xml:space="preserve">Cover sensor </w:t>
            </w:r>
            <w:r w:rsidR="00931088">
              <w:t>"</w:t>
            </w:r>
            <w:r w:rsidRPr="004603C1">
              <w:t>=CAR1.B86-B03“</w:t>
            </w:r>
          </w:p>
          <w:p w14:paraId="31749066" w14:textId="09F488D2" w:rsidR="004603C1" w:rsidRPr="0008089A" w:rsidRDefault="004603C1" w:rsidP="004603C1">
            <w:pPr>
              <w:pStyle w:val="Abstandshalter"/>
            </w:pPr>
          </w:p>
        </w:tc>
      </w:tr>
      <w:tr w:rsidR="005721B8" w14:paraId="273AF64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4FDA4B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B350BB2" w14:textId="77777777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5A5F7601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3FB53EE7" w14:textId="6DF13A88" w:rsidR="004603C1" w:rsidRDefault="004603C1" w:rsidP="004603C1">
            <w:pPr>
              <w:pStyle w:val="Abstandshalter"/>
            </w:pPr>
          </w:p>
        </w:tc>
      </w:tr>
      <w:tr w:rsidR="005721B8" w14:paraId="1602672F" w14:textId="77777777" w:rsidTr="004603C1">
        <w:trPr>
          <w:trHeight w:val="422"/>
        </w:trPr>
        <w:tc>
          <w:tcPr>
            <w:tcW w:w="2154" w:type="dxa"/>
            <w:shd w:val="clear" w:color="auto" w:fill="F2F2F2" w:themeFill="background1" w:themeFillShade="F2"/>
          </w:tcPr>
          <w:p w14:paraId="1C065A1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ABAA72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5AA6C1D" w14:textId="77777777" w:rsidR="005721B8" w:rsidRDefault="005721B8" w:rsidP="00190981">
            <w:pPr>
              <w:pStyle w:val="Abstandshalter"/>
            </w:pPr>
          </w:p>
        </w:tc>
      </w:tr>
      <w:tr w:rsidR="005721B8" w14:paraId="3CAF558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41B90C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E80CD4D" w14:textId="032266A3" w:rsidR="004603C1" w:rsidRDefault="004603C1" w:rsidP="004603C1">
            <w:pPr>
              <w:pStyle w:val="BulletTabtext"/>
            </w:pPr>
            <w:r>
              <w:t xml:space="preserve">Uncover sensor </w:t>
            </w:r>
            <w:r w:rsidR="00931088">
              <w:t>"</w:t>
            </w:r>
            <w:r>
              <w:t>=CAR1.B86-B03“</w:t>
            </w:r>
          </w:p>
          <w:p w14:paraId="72DFDE5E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128969DF" w14:textId="1E6063C2" w:rsidR="004603C1" w:rsidRDefault="004603C1" w:rsidP="004603C1">
            <w:pPr>
              <w:pStyle w:val="Abstandshalter"/>
            </w:pPr>
          </w:p>
        </w:tc>
      </w:tr>
    </w:tbl>
    <w:p w14:paraId="2D71A4E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56B180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BD082A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31B5E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31C72C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33B01E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8867E9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AB26454" w14:textId="6381F1D2" w:rsidR="005721B8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8BFDAD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60896" behindDoc="0" locked="0" layoutInCell="1" allowOverlap="1" wp14:anchorId="3589BFE6" wp14:editId="0093A9C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30" name="Rechteck: abgerundete Ecken 293275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F6815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89BFE6" id="Rechteck: abgerundete Ecken 293275530" o:spid="_x0000_s2660" style="position:absolute;left:0;text-align:left;margin-left:-2.85pt;margin-top:2.85pt;width:64.65pt;height:25.25pt;z-index:25416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TrpU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0F6815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3C7F92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9C5FE8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BC22635" w14:textId="26A8D7D2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2409CB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68064" behindDoc="0" locked="0" layoutInCell="1" allowOverlap="1" wp14:anchorId="3BE42ABA" wp14:editId="3B4804B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31" name="Rechteck: abgerundete Ecken 293275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CCCAC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E42ABA" id="Rechteck: abgerundete Ecken 293275531" o:spid="_x0000_s2661" style="position:absolute;left:0;text-align:left;margin-left:-2.85pt;margin-top:2.85pt;width:64.65pt;height:25.25pt;z-index:25416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2K3xm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BCCCAC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A23825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21573D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C0A171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64992" behindDoc="0" locked="0" layoutInCell="1" allowOverlap="1" wp14:anchorId="2DA7F111" wp14:editId="1ED7F55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34" name="Rechteck: abgerundete Ecken 293275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E5B3B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A7F111" id="Rechteck: abgerundete Ecken 293275534" o:spid="_x0000_s2662" style="position:absolute;left:0;text-align:left;margin-left:-.45pt;margin-top:5.7pt;width:354.35pt;height:74.25pt;z-index:25416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uvCQW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2E5B3B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F4D743D" w14:textId="6384C7D2" w:rsidR="005721B8" w:rsidRDefault="005721B8" w:rsidP="005721B8">
      <w:pPr>
        <w:pStyle w:val="Textkrper"/>
      </w:pPr>
    </w:p>
    <w:p w14:paraId="77F2A285" w14:textId="77777777" w:rsidR="007006D7" w:rsidRDefault="007006D7" w:rsidP="005721B8">
      <w:pPr>
        <w:pStyle w:val="Textkrper"/>
      </w:pPr>
    </w:p>
    <w:p w14:paraId="0971406C" w14:textId="77777777" w:rsidR="005721B8" w:rsidRDefault="005721B8" w:rsidP="005721B8">
      <w:pPr>
        <w:pStyle w:val="Textkrper"/>
      </w:pPr>
    </w:p>
    <w:p w14:paraId="58C1373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FA6F65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7710E5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74081D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0C0F0B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3264" behindDoc="0" locked="0" layoutInCell="1" allowOverlap="1" wp14:anchorId="5DEBCE1D" wp14:editId="3A4F21A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35" name="Rechteck: abgerundete Ecken 293275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2BB2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EBCE1D" id="Rechteck: abgerundete Ecken 293275535" o:spid="_x0000_s2663" style="position:absolute;left:0;text-align:left;margin-left:.05pt;margin-top:2.85pt;width:64.65pt;height:25.25pt;z-index:2578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HJ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LGYL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Wczs482F+uodhjzxnoh9Fqflvjy94x6x6ZwenDZsCN4h7w&#10;U0rAx4NBoqQC8+uje4/HoUAtJS1Oc07tzy0zghL5XeG4XCTzuR//cJgvzlI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c+RHJ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12BB2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4DF626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8CE5B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4288" behindDoc="0" locked="0" layoutInCell="1" allowOverlap="1" wp14:anchorId="08C9D0F8" wp14:editId="4162656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36" name="Rechteck: abgerundete Ecken 293275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7ABF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C9D0F8" id="Rechteck: abgerundete Ecken 293275536" o:spid="_x0000_s2664" style="position:absolute;left:0;text-align:left;margin-left:.15pt;margin-top:2.6pt;width:282.85pt;height:25.25pt;z-index:2578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Ak&#10;F0z1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647ABF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27E829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3454545" w14:textId="2CB10CE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37F1D7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5312" behindDoc="0" locked="0" layoutInCell="1" allowOverlap="1" wp14:anchorId="76D8F9CE" wp14:editId="7CF4486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37" name="Rechteck: abgerundete Ecken 293275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E4B9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D8F9CE" id="Rechteck: abgerundete Ecken 293275537" o:spid="_x0000_s2665" style="position:absolute;left:0;text-align:left;margin-left:-.45pt;margin-top:19.85pt;width:354.35pt;height:25.25pt;z-index:2578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fg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JwqV+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3FE4B9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E9B31C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A6497C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01F5442" w14:textId="26A4DF12" w:rsidR="005721B8" w:rsidRDefault="004603C1" w:rsidP="002841C0">
      <w:pPr>
        <w:pStyle w:val="berschrift3nummeriert"/>
      </w:pPr>
      <w:bookmarkStart w:id="110" w:name="_Toc118817759"/>
      <w:r w:rsidRPr="004603C1">
        <w:lastRenderedPageBreak/>
        <w:t>FLT 273: CARTON: OPEN FLAP: SENSOR MONITORING SIDE FLAP FRONT</w:t>
      </w:r>
      <w:bookmarkEnd w:id="110"/>
    </w:p>
    <w:p w14:paraId="3CF02CD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A1513E9" w14:textId="77777777" w:rsidTr="004603C1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64F4E4C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4ACBC0A" w14:textId="77777777" w:rsidR="005721B8" w:rsidRDefault="004603C1" w:rsidP="00190981">
            <w:pPr>
              <w:pStyle w:val="BulletTabtext"/>
            </w:pPr>
            <w:r w:rsidRPr="004603C1">
              <w:t>Test whether correct warning message is displayed on control panel</w:t>
            </w:r>
          </w:p>
          <w:p w14:paraId="21FAB597" w14:textId="140526C3" w:rsidR="004603C1" w:rsidRDefault="004603C1" w:rsidP="004603C1">
            <w:pPr>
              <w:pStyle w:val="Abstandshalter"/>
            </w:pPr>
          </w:p>
        </w:tc>
      </w:tr>
      <w:tr w:rsidR="005721B8" w14:paraId="73A61A68" w14:textId="77777777" w:rsidTr="00190981">
        <w:trPr>
          <w:trHeight w:val="170"/>
        </w:trPr>
        <w:tc>
          <w:tcPr>
            <w:tcW w:w="2154" w:type="dxa"/>
          </w:tcPr>
          <w:p w14:paraId="05A992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55331B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7D5EA9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64FF01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3BA297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A477CA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7311E9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3CA24AB" w14:textId="77777777" w:rsidR="004603C1" w:rsidRDefault="004603C1" w:rsidP="004603C1">
            <w:pPr>
              <w:pStyle w:val="BulletTabtext"/>
            </w:pPr>
            <w:r>
              <w:t>Machine is ready in automatic mode</w:t>
            </w:r>
          </w:p>
          <w:p w14:paraId="6D0DA91F" w14:textId="77777777" w:rsidR="005721B8" w:rsidRDefault="004603C1" w:rsidP="004603C1">
            <w:pPr>
              <w:pStyle w:val="BulletTabtext"/>
            </w:pPr>
            <w:r>
              <w:t>SWS 257 “Check carton open side flap” is activated</w:t>
            </w:r>
          </w:p>
          <w:p w14:paraId="266CE2DA" w14:textId="0F1D2B2A" w:rsidR="004603C1" w:rsidRDefault="004603C1" w:rsidP="004603C1">
            <w:pPr>
              <w:pStyle w:val="Abstandshalter"/>
            </w:pPr>
          </w:p>
        </w:tc>
      </w:tr>
      <w:tr w:rsidR="005721B8" w14:paraId="1C48F498" w14:textId="77777777" w:rsidTr="004603C1">
        <w:trPr>
          <w:trHeight w:val="330"/>
        </w:trPr>
        <w:tc>
          <w:tcPr>
            <w:tcW w:w="2154" w:type="dxa"/>
            <w:shd w:val="clear" w:color="auto" w:fill="F2F2F2" w:themeFill="background1" w:themeFillShade="F2"/>
          </w:tcPr>
          <w:p w14:paraId="6385894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46C24EC" w14:textId="6F32B3CB" w:rsidR="005721B8" w:rsidRDefault="004603C1" w:rsidP="004603C1">
            <w:pPr>
              <w:pStyle w:val="BulletTabtext"/>
            </w:pPr>
            <w:r w:rsidRPr="004603C1">
              <w:t xml:space="preserve">Cover sensor </w:t>
            </w:r>
            <w:r w:rsidR="00931088">
              <w:t>"</w:t>
            </w:r>
            <w:r w:rsidRPr="004603C1">
              <w:t>=CAR1.B86-B04“</w:t>
            </w:r>
          </w:p>
          <w:p w14:paraId="2B81593B" w14:textId="0A19A218" w:rsidR="004603C1" w:rsidRPr="0008089A" w:rsidRDefault="004603C1" w:rsidP="004603C1">
            <w:pPr>
              <w:pStyle w:val="Abstandshalter"/>
            </w:pPr>
          </w:p>
        </w:tc>
      </w:tr>
      <w:tr w:rsidR="005721B8" w14:paraId="78E07DE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5DC1BA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C61D683" w14:textId="77777777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27577B55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78F20CC3" w14:textId="1B36FB68" w:rsidR="004603C1" w:rsidRDefault="004603C1" w:rsidP="004603C1">
            <w:pPr>
              <w:pStyle w:val="Abstandshalter"/>
            </w:pPr>
          </w:p>
        </w:tc>
      </w:tr>
      <w:tr w:rsidR="005721B8" w14:paraId="4F407EF4" w14:textId="77777777" w:rsidTr="004603C1">
        <w:trPr>
          <w:trHeight w:val="422"/>
        </w:trPr>
        <w:tc>
          <w:tcPr>
            <w:tcW w:w="2154" w:type="dxa"/>
            <w:shd w:val="clear" w:color="auto" w:fill="F2F2F2" w:themeFill="background1" w:themeFillShade="F2"/>
          </w:tcPr>
          <w:p w14:paraId="574A60C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B6FA11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484A1CF" w14:textId="77777777" w:rsidR="005721B8" w:rsidRDefault="005721B8" w:rsidP="00190981">
            <w:pPr>
              <w:pStyle w:val="Abstandshalter"/>
            </w:pPr>
          </w:p>
        </w:tc>
      </w:tr>
      <w:tr w:rsidR="005721B8" w14:paraId="1F24FF2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8D4978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8A1A43A" w14:textId="327BCC4E" w:rsidR="004603C1" w:rsidRDefault="004603C1" w:rsidP="004603C1">
            <w:pPr>
              <w:pStyle w:val="BulletTabtext"/>
            </w:pPr>
            <w:r>
              <w:t xml:space="preserve">Uncover sensor </w:t>
            </w:r>
            <w:r w:rsidR="00931088">
              <w:t>"</w:t>
            </w:r>
            <w:r>
              <w:t>=CAR1.B86-B04“</w:t>
            </w:r>
          </w:p>
          <w:p w14:paraId="6458E3FD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43FB6A2C" w14:textId="509AF940" w:rsidR="004603C1" w:rsidRDefault="004603C1" w:rsidP="004603C1">
            <w:pPr>
              <w:pStyle w:val="Abstandshalter"/>
            </w:pPr>
          </w:p>
        </w:tc>
      </w:tr>
    </w:tbl>
    <w:p w14:paraId="695CC3C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65C1A3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D03A0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4F255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0584BA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2B4B18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6669F2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9F5587D" w14:textId="41989F2A" w:rsidR="005721B8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45096C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69088" behindDoc="0" locked="0" layoutInCell="1" allowOverlap="1" wp14:anchorId="428B495A" wp14:editId="7489CDB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38" name="Rechteck: abgerundete Ecken 293275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A71C4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8B495A" id="Rechteck: abgerundete Ecken 293275538" o:spid="_x0000_s2666" style="position:absolute;left:0;text-align:left;margin-left:-2.85pt;margin-top:2.85pt;width:64.65pt;height:25.25pt;z-index:25416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R6pD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DA71C4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35762A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90A3C3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8B5C79B" w14:textId="35BEF66F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0B74ED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76256" behindDoc="0" locked="0" layoutInCell="1" allowOverlap="1" wp14:anchorId="65A7003C" wp14:editId="52C0F4B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39" name="Rechteck: abgerundete Ecken 293275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F589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A7003C" id="Rechteck: abgerundete Ecken 293275539" o:spid="_x0000_s2667" style="position:absolute;left:0;text-align:left;margin-left:-2.85pt;margin-top:2.85pt;width:64.65pt;height:25.25pt;z-index:25417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Dtvg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g88O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EF589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5FBA0B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957EAE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CDC2EC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73184" behindDoc="0" locked="0" layoutInCell="1" allowOverlap="1" wp14:anchorId="4706B2AE" wp14:editId="6701A2F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42" name="Rechteck: abgerundete Ecken 2932755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3E887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06B2AE" id="Rechteck: abgerundete Ecken 293275542" o:spid="_x0000_s2668" style="position:absolute;left:0;text-align:left;margin-left:-.45pt;margin-top:5.7pt;width:354.35pt;height:74.25pt;z-index:2541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I98J&#10;u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7C3E887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150B830" w14:textId="115A64C0" w:rsidR="005721B8" w:rsidRDefault="005721B8" w:rsidP="005721B8">
      <w:pPr>
        <w:pStyle w:val="Textkrper"/>
      </w:pPr>
    </w:p>
    <w:p w14:paraId="53D7E534" w14:textId="77777777" w:rsidR="007006D7" w:rsidRDefault="007006D7" w:rsidP="005721B8">
      <w:pPr>
        <w:pStyle w:val="Textkrper"/>
      </w:pPr>
    </w:p>
    <w:p w14:paraId="50B6D603" w14:textId="77777777" w:rsidR="005721B8" w:rsidRDefault="005721B8" w:rsidP="005721B8">
      <w:pPr>
        <w:pStyle w:val="Textkrper"/>
      </w:pPr>
    </w:p>
    <w:p w14:paraId="113D235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9097C0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18233F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B10B01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A40846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7360" behindDoc="0" locked="0" layoutInCell="1" allowOverlap="1" wp14:anchorId="44D5AAD5" wp14:editId="540783B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43" name="Rechteck: abgerundete Ecken 2932755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06F1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D5AAD5" id="Rechteck: abgerundete Ecken 293275543" o:spid="_x0000_s2669" style="position:absolute;left:0;text-align:left;margin-left:.05pt;margin-top:2.85pt;width:64.65pt;height:25.25pt;z-index:2578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6bT10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606F1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8251F2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32978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8384" behindDoc="0" locked="0" layoutInCell="1" allowOverlap="1" wp14:anchorId="3F542718" wp14:editId="1A6C9EF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44" name="Rechteck: abgerundete Ecken 2932755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6DE62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542718" id="Rechteck: abgerundete Ecken 293275544" o:spid="_x0000_s2670" style="position:absolute;left:0;text-align:left;margin-left:.15pt;margin-top:2.6pt;width:282.85pt;height:25.25pt;z-index:2578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ieu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Tu&#10;J67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36DE62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C6E24F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BE8913B" w14:textId="5F5CBD6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418591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09408" behindDoc="0" locked="0" layoutInCell="1" allowOverlap="1" wp14:anchorId="541BE62A" wp14:editId="4D59B11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45" name="Rechteck: abgerundete Ecken 293275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23FD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1BE62A" id="Rechteck: abgerundete Ecken 293275545" o:spid="_x0000_s2671" style="position:absolute;left:0;text-align:left;margin-left:-.45pt;margin-top:19.85pt;width:354.35pt;height:25.25pt;z-index:2578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Cc0zy7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3A23FD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51F1E0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88D636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32A9B6A" w14:textId="57A084C0" w:rsidR="005721B8" w:rsidRDefault="004603C1" w:rsidP="002841C0">
      <w:pPr>
        <w:pStyle w:val="berschrift3nummeriert"/>
      </w:pPr>
      <w:bookmarkStart w:id="111" w:name="_Toc118817760"/>
      <w:r w:rsidRPr="004603C1">
        <w:lastRenderedPageBreak/>
        <w:t>FLT 277: OUTFEED BELT 1: OVERLOAD</w:t>
      </w:r>
      <w:bookmarkEnd w:id="111"/>
    </w:p>
    <w:p w14:paraId="2499122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0837ECA" w14:textId="77777777" w:rsidTr="004603C1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1F5ABB3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4F4BBB3" w14:textId="77777777" w:rsidR="005721B8" w:rsidRDefault="004603C1" w:rsidP="00190981">
            <w:pPr>
              <w:pStyle w:val="BulletTabtext"/>
            </w:pPr>
            <w:r w:rsidRPr="004603C1">
              <w:t>Test whether correct fault message is displayed on control panel</w:t>
            </w:r>
          </w:p>
          <w:p w14:paraId="76CDCECD" w14:textId="33F624F6" w:rsidR="004603C1" w:rsidRDefault="004603C1" w:rsidP="004603C1">
            <w:pPr>
              <w:pStyle w:val="Abstandshalter"/>
            </w:pPr>
          </w:p>
        </w:tc>
      </w:tr>
      <w:tr w:rsidR="005721B8" w14:paraId="17E12BE3" w14:textId="77777777" w:rsidTr="00190981">
        <w:trPr>
          <w:trHeight w:val="170"/>
        </w:trPr>
        <w:tc>
          <w:tcPr>
            <w:tcW w:w="2154" w:type="dxa"/>
          </w:tcPr>
          <w:p w14:paraId="5FA3F0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F3B7AC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3B0A94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45D5AE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C75865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B1803AC" w14:textId="77777777" w:rsidTr="004603C1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8B37E1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EB596C4" w14:textId="77777777" w:rsidR="005721B8" w:rsidRDefault="004603C1" w:rsidP="004603C1">
            <w:pPr>
              <w:pStyle w:val="BulletTabtext"/>
            </w:pPr>
            <w:r w:rsidRPr="004603C1">
              <w:t>Machine is ready in automatic mode</w:t>
            </w:r>
          </w:p>
          <w:p w14:paraId="35586499" w14:textId="3F111DEB" w:rsidR="004603C1" w:rsidRDefault="004603C1" w:rsidP="004603C1">
            <w:pPr>
              <w:pStyle w:val="Abstandshalter"/>
            </w:pPr>
          </w:p>
        </w:tc>
      </w:tr>
      <w:tr w:rsidR="005721B8" w14:paraId="077BDD43" w14:textId="77777777" w:rsidTr="004603C1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035198E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FEEBF68" w14:textId="77777777" w:rsidR="005721B8" w:rsidRDefault="004603C1" w:rsidP="004603C1">
            <w:pPr>
              <w:pStyle w:val="BulletTabtext"/>
            </w:pPr>
            <w:r w:rsidRPr="004603C1">
              <w:t>Switch off protective motor switch “87Q10”</w:t>
            </w:r>
          </w:p>
          <w:p w14:paraId="0C508145" w14:textId="19E2E16D" w:rsidR="004603C1" w:rsidRPr="0008089A" w:rsidRDefault="004603C1" w:rsidP="004603C1">
            <w:pPr>
              <w:pStyle w:val="Abstandshalter"/>
            </w:pPr>
          </w:p>
        </w:tc>
      </w:tr>
      <w:tr w:rsidR="005721B8" w14:paraId="7F53A04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5E40AE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CC61DE0" w14:textId="77777777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038B3C92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07CA84C1" w14:textId="08280D19" w:rsidR="004603C1" w:rsidRDefault="004603C1" w:rsidP="004603C1">
            <w:pPr>
              <w:pStyle w:val="Abstandshalter"/>
            </w:pPr>
          </w:p>
        </w:tc>
      </w:tr>
      <w:tr w:rsidR="005721B8" w14:paraId="68C62539" w14:textId="77777777" w:rsidTr="004603C1">
        <w:trPr>
          <w:trHeight w:val="215"/>
        </w:trPr>
        <w:tc>
          <w:tcPr>
            <w:tcW w:w="2154" w:type="dxa"/>
            <w:shd w:val="clear" w:color="auto" w:fill="F2F2F2" w:themeFill="background1" w:themeFillShade="F2"/>
          </w:tcPr>
          <w:p w14:paraId="4637A3A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F8ED10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4F5E7B1" w14:textId="77777777" w:rsidR="005721B8" w:rsidRDefault="005721B8" w:rsidP="00190981">
            <w:pPr>
              <w:pStyle w:val="Abstandshalter"/>
            </w:pPr>
          </w:p>
        </w:tc>
      </w:tr>
      <w:tr w:rsidR="005721B8" w14:paraId="2CF3F35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8763A4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A2F13B9" w14:textId="77777777" w:rsidR="004603C1" w:rsidRDefault="004603C1" w:rsidP="004603C1">
            <w:pPr>
              <w:pStyle w:val="BulletTabtext"/>
            </w:pPr>
            <w:r>
              <w:t>Switch on protective motor switch “87Q10”</w:t>
            </w:r>
          </w:p>
          <w:p w14:paraId="641146A4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5F146858" w14:textId="49F8ACFD" w:rsidR="004603C1" w:rsidRDefault="004603C1" w:rsidP="004603C1">
            <w:pPr>
              <w:pStyle w:val="Abstandshalter"/>
            </w:pPr>
          </w:p>
        </w:tc>
      </w:tr>
    </w:tbl>
    <w:p w14:paraId="25CC2DE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A47329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0A893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3F75C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D950E0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EEB340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86D098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A142443" w14:textId="67A0DD94" w:rsidR="005721B8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1C0077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77280" behindDoc="0" locked="0" layoutInCell="1" allowOverlap="1" wp14:anchorId="04EAFB40" wp14:editId="45B5757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46" name="Rechteck: abgerundete Ecken 293275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AFB8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EAFB40" id="Rechteck: abgerundete Ecken 293275546" o:spid="_x0000_s2672" style="position:absolute;left:0;text-align:left;margin-left:-2.85pt;margin-top:2.85pt;width:64.65pt;height:25.25pt;z-index:25417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EPdpg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1AFB8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388CCF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036C0B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F8B04DE" w14:textId="54B76DD4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34685D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84448" behindDoc="0" locked="0" layoutInCell="1" allowOverlap="1" wp14:anchorId="5D67CD9D" wp14:editId="7247DE2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47" name="Rechteck: abgerundete Ecken 293275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36E29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67CD9D" id="Rechteck: abgerundete Ecken 293275547" o:spid="_x0000_s2673" style="position:absolute;left:0;text-align:left;margin-left:-2.85pt;margin-top:2.85pt;width:64.65pt;height:25.25pt;z-index:25418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Ie46/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D36E29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734BD8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EE9081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CE7E47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81376" behindDoc="0" locked="0" layoutInCell="1" allowOverlap="1" wp14:anchorId="06325F41" wp14:editId="557CEF4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50" name="Rechteck: abgerundete Ecken 293275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3113C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325F41" id="Rechteck: abgerundete Ecken 293275550" o:spid="_x0000_s2674" style="position:absolute;left:0;text-align:left;margin-left:-.45pt;margin-top:5.7pt;width:354.35pt;height:74.25pt;z-index:2541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LZTc3+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1E3113C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D573669" w14:textId="77777777" w:rsidR="005721B8" w:rsidRDefault="005721B8" w:rsidP="005721B8">
      <w:pPr>
        <w:pStyle w:val="Textkrper"/>
      </w:pPr>
    </w:p>
    <w:p w14:paraId="45CF4298" w14:textId="77777777" w:rsidR="005721B8" w:rsidRDefault="005721B8" w:rsidP="005721B8">
      <w:pPr>
        <w:pStyle w:val="Textkrper"/>
      </w:pPr>
    </w:p>
    <w:p w14:paraId="3B3AA327" w14:textId="70021928" w:rsidR="005721B8" w:rsidRDefault="005721B8" w:rsidP="005721B8">
      <w:pPr>
        <w:pStyle w:val="Textkrper"/>
      </w:pPr>
    </w:p>
    <w:p w14:paraId="1B8C0F04" w14:textId="0B78E883" w:rsidR="004603C1" w:rsidRDefault="004603C1" w:rsidP="005721B8">
      <w:pPr>
        <w:pStyle w:val="Textkrper"/>
      </w:pPr>
    </w:p>
    <w:p w14:paraId="387CB126" w14:textId="77777777" w:rsidR="007006D7" w:rsidRDefault="007006D7" w:rsidP="005721B8">
      <w:pPr>
        <w:pStyle w:val="Textkrper"/>
      </w:pPr>
    </w:p>
    <w:p w14:paraId="42A78210" w14:textId="77777777" w:rsidR="004603C1" w:rsidRDefault="004603C1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2146D6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391D22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C380AD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D04D0C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1456" behindDoc="0" locked="0" layoutInCell="1" allowOverlap="1" wp14:anchorId="34F4F04E" wp14:editId="33B3B4E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51" name="Rechteck: abgerundete Ecken 2932755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D1AE2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F4F04E" id="Rechteck: abgerundete Ecken 293275551" o:spid="_x0000_s2675" style="position:absolute;left:0;text-align:left;margin-left:.05pt;margin-top:2.85pt;width:64.65pt;height:25.25pt;z-index:2578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0vvg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bwW0v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BD1AE2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CCACAC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AD2BFC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2480" behindDoc="0" locked="0" layoutInCell="1" allowOverlap="1" wp14:anchorId="1030EB13" wp14:editId="3FB6FED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52" name="Rechteck: abgerundete Ecken 2932755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12489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30EB13" id="Rechteck: abgerundete Ecken 293275552" o:spid="_x0000_s2676" style="position:absolute;left:0;text-align:left;margin-left:.15pt;margin-top:2.6pt;width:282.85pt;height:25.25pt;z-index:2578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kF&#10;dW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612489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BBD8B9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B57A68" w14:textId="58C4755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125C2E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3504" behindDoc="0" locked="0" layoutInCell="1" allowOverlap="1" wp14:anchorId="6A5C1848" wp14:editId="6A1C849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53" name="Rechteck: abgerundete Ecken 2932755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76799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5C1848" id="Rechteck: abgerundete Ecken 293275553" o:spid="_x0000_s2677" style="position:absolute;left:0;text-align:left;margin-left:-.45pt;margin-top:19.85pt;width:354.35pt;height:25.25pt;z-index:2578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58uw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MThuf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676799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0B2B73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1A0D60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23FB0F9" w14:textId="309FF4C1" w:rsidR="005721B8" w:rsidRDefault="004603C1" w:rsidP="002841C0">
      <w:pPr>
        <w:pStyle w:val="berschrift3nummeriert"/>
      </w:pPr>
      <w:bookmarkStart w:id="112" w:name="_Toc118817761"/>
      <w:r>
        <w:lastRenderedPageBreak/>
        <w:t>FLT 285: MOTION DRIVE CARTON SETUP: FAULT</w:t>
      </w:r>
      <w:r>
        <w:br/>
        <w:t>FLT 288: MOTION CARTON SETUP + VARIABLE</w:t>
      </w:r>
      <w:bookmarkEnd w:id="112"/>
    </w:p>
    <w:p w14:paraId="6074FF8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BACBEFE" w14:textId="77777777" w:rsidTr="004603C1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037C757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C5980C0" w14:textId="77777777" w:rsidR="005721B8" w:rsidRDefault="004603C1" w:rsidP="00190981">
            <w:pPr>
              <w:pStyle w:val="BulletTabtext"/>
            </w:pPr>
            <w:r w:rsidRPr="004603C1">
              <w:t>Test whether correct fault message is displayed on control panel</w:t>
            </w:r>
          </w:p>
          <w:p w14:paraId="58B2BA95" w14:textId="09AD671D" w:rsidR="004603C1" w:rsidRDefault="004603C1" w:rsidP="004603C1">
            <w:pPr>
              <w:pStyle w:val="Abstandshalter"/>
            </w:pPr>
          </w:p>
        </w:tc>
      </w:tr>
      <w:tr w:rsidR="005721B8" w14:paraId="450EA8CF" w14:textId="77777777" w:rsidTr="00190981">
        <w:trPr>
          <w:trHeight w:val="170"/>
        </w:trPr>
        <w:tc>
          <w:tcPr>
            <w:tcW w:w="2154" w:type="dxa"/>
          </w:tcPr>
          <w:p w14:paraId="0D28007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2A5FE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775857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E6EE05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EA267D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0849A78" w14:textId="77777777" w:rsidTr="004603C1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365AEA7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49D6961" w14:textId="77777777" w:rsidR="005721B8" w:rsidRDefault="004603C1" w:rsidP="004603C1">
            <w:pPr>
              <w:pStyle w:val="BulletTabtext"/>
            </w:pPr>
            <w:r w:rsidRPr="004603C1">
              <w:t>Machine is ready in automatic mode</w:t>
            </w:r>
          </w:p>
          <w:p w14:paraId="1AF6FE40" w14:textId="71521285" w:rsidR="004603C1" w:rsidRDefault="004603C1" w:rsidP="004603C1">
            <w:pPr>
              <w:pStyle w:val="Abstandshalter"/>
            </w:pPr>
          </w:p>
        </w:tc>
      </w:tr>
      <w:tr w:rsidR="005721B8" w14:paraId="626F42AA" w14:textId="77777777" w:rsidTr="004603C1">
        <w:trPr>
          <w:trHeight w:val="410"/>
        </w:trPr>
        <w:tc>
          <w:tcPr>
            <w:tcW w:w="2154" w:type="dxa"/>
            <w:shd w:val="clear" w:color="auto" w:fill="F2F2F2" w:themeFill="background1" w:themeFillShade="F2"/>
          </w:tcPr>
          <w:p w14:paraId="4A26B06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8F855A2" w14:textId="77777777" w:rsidR="005721B8" w:rsidRDefault="004603C1" w:rsidP="004603C1">
            <w:pPr>
              <w:pStyle w:val="BulletTabtext"/>
            </w:pPr>
            <w:r w:rsidRPr="004603C1">
              <w:t>Disconnect pin 5 from plug X1 at motor control unit “30A1“</w:t>
            </w:r>
          </w:p>
          <w:p w14:paraId="6787DE7D" w14:textId="75C3F0C3" w:rsidR="004603C1" w:rsidRPr="0008089A" w:rsidRDefault="004603C1" w:rsidP="004603C1">
            <w:pPr>
              <w:pStyle w:val="Abstandshalter"/>
            </w:pPr>
          </w:p>
        </w:tc>
      </w:tr>
      <w:tr w:rsidR="005721B8" w14:paraId="32E4AEF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15D6B1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E83CA61" w14:textId="77777777" w:rsidR="004603C1" w:rsidRDefault="004603C1" w:rsidP="004603C1">
            <w:pPr>
              <w:pStyle w:val="BulletTabtext"/>
            </w:pPr>
            <w:r>
              <w:t>Fault message is displayed on control panel “Motion drive carton setup: fault“</w:t>
            </w:r>
          </w:p>
          <w:p w14:paraId="4E10CDD6" w14:textId="33830CAC" w:rsidR="004603C1" w:rsidRDefault="004603C1" w:rsidP="004603C1">
            <w:pPr>
              <w:pStyle w:val="BulletTabtext"/>
            </w:pPr>
            <w:r>
              <w:t>Fault message is displayed on control panel “Motion carton setup: 127: excess temperature motor warning“</w:t>
            </w:r>
          </w:p>
          <w:p w14:paraId="4403FB6C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562DB77A" w14:textId="2CEE10B7" w:rsidR="004603C1" w:rsidRDefault="004603C1" w:rsidP="004603C1">
            <w:pPr>
              <w:pStyle w:val="Abstandshalter"/>
            </w:pPr>
          </w:p>
        </w:tc>
      </w:tr>
      <w:tr w:rsidR="005721B8" w14:paraId="635C55F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1A20C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9E1514F" w14:textId="77777777" w:rsidR="004603C1" w:rsidRDefault="004603C1" w:rsidP="004603C1">
            <w:pPr>
              <w:pStyle w:val="BulletTabtext"/>
            </w:pPr>
            <w:r>
              <w:t>The variable contains further information about motion drive.</w:t>
            </w:r>
          </w:p>
          <w:p w14:paraId="0810AD13" w14:textId="77777777" w:rsidR="005721B8" w:rsidRDefault="004603C1" w:rsidP="004603C1">
            <w:pPr>
              <w:pStyle w:val="BulletTabtext"/>
            </w:pPr>
            <w:r>
              <w:t>In combination with this fault the variable “127: excess temperature motor warning“ is displayed on control panel. In combination with other faults the variable can be different.</w:t>
            </w:r>
          </w:p>
          <w:p w14:paraId="7529E5A8" w14:textId="2A9743CC" w:rsidR="004603C1" w:rsidRDefault="004603C1" w:rsidP="004603C1">
            <w:pPr>
              <w:pStyle w:val="Abstandshalter"/>
            </w:pPr>
          </w:p>
        </w:tc>
      </w:tr>
      <w:tr w:rsidR="005721B8" w14:paraId="283AEDA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42A303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352B8F9" w14:textId="77777777" w:rsidR="004603C1" w:rsidRDefault="004603C1" w:rsidP="004603C1">
            <w:pPr>
              <w:pStyle w:val="BulletTabtext"/>
            </w:pPr>
            <w:r>
              <w:t>Reconnect temperature sensor</w:t>
            </w:r>
          </w:p>
          <w:p w14:paraId="66D026B5" w14:textId="77777777" w:rsidR="005721B8" w:rsidRDefault="004603C1" w:rsidP="004603C1">
            <w:pPr>
              <w:pStyle w:val="BulletTabtext"/>
            </w:pPr>
            <w:r>
              <w:t>Press “Reset”</w:t>
            </w:r>
          </w:p>
          <w:p w14:paraId="63CF7150" w14:textId="25A5DB05" w:rsidR="004603C1" w:rsidRDefault="004603C1" w:rsidP="004603C1">
            <w:pPr>
              <w:pStyle w:val="Abstandshalter"/>
            </w:pPr>
          </w:p>
        </w:tc>
      </w:tr>
    </w:tbl>
    <w:p w14:paraId="77BB95C6" w14:textId="77777777" w:rsidR="005721B8" w:rsidRDefault="005721B8" w:rsidP="005721B8">
      <w:pPr>
        <w:pStyle w:val="Abstandshalter"/>
      </w:pPr>
    </w:p>
    <w:p w14:paraId="0898C3C4" w14:textId="77777777" w:rsidR="004603C1" w:rsidRDefault="004603C1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B77D98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26DCE07" w14:textId="0F27E56A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985E18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2A8D3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11774B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FE127D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BC289D2" w14:textId="36917CB9" w:rsidR="005721B8" w:rsidRDefault="004603C1" w:rsidP="004603C1">
            <w:pPr>
              <w:pStyle w:val="BulletTabtext"/>
            </w:pPr>
            <w:r>
              <w:t>Fault message is displayed on control panel “Motion drive carton setup: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512E1C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85472" behindDoc="0" locked="0" layoutInCell="1" allowOverlap="1" wp14:anchorId="63181136" wp14:editId="2D593BD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54" name="Rechteck: abgerundete Ecken 2932755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23F91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181136" id="Rechteck: abgerundete Ecken 293275554" o:spid="_x0000_s2678" style="position:absolute;left:0;text-align:left;margin-left:-2.85pt;margin-top:2.85pt;width:64.65pt;height:25.25pt;z-index:2541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mb4F7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A23F91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AC08E2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BE4EC5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84C9703" w14:textId="4C5DD883" w:rsidR="005721B8" w:rsidRPr="005D1B93" w:rsidRDefault="004603C1" w:rsidP="004603C1">
            <w:pPr>
              <w:pStyle w:val="BulletTabtext"/>
            </w:pPr>
            <w:r>
              <w:t>Fault message is displayed on control panel “Motion carton setup: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D49FEC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92640" behindDoc="0" locked="0" layoutInCell="1" allowOverlap="1" wp14:anchorId="53590D7B" wp14:editId="1A66FCE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55" name="Rechteck: abgerundete Ecken 2932755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18A4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590D7B" id="Rechteck: abgerundete Ecken 293275555" o:spid="_x0000_s2679" style="position:absolute;left:0;text-align:left;margin-left:-2.85pt;margin-top:2.85pt;width:64.65pt;height:25.25pt;z-index:25419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6inVp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118A4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1888E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81986D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656D3CD" w14:textId="6DE187D4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C08365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91616" behindDoc="0" locked="0" layoutInCell="1" allowOverlap="1" wp14:anchorId="7C000B5E" wp14:editId="28C107D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56" name="Rechteck: abgerundete Ecken 2932755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5E451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000B5E" id="Rechteck: abgerundete Ecken 293275556" o:spid="_x0000_s2680" style="position:absolute;left:0;text-align:left;margin-left:-2.85pt;margin-top:2.85pt;width:64.65pt;height:25.25pt;z-index:25419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kZepE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95E451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DE147B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2839AE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DD98C1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89568" behindDoc="0" locked="0" layoutInCell="1" allowOverlap="1" wp14:anchorId="686CFBC0" wp14:editId="3802D4F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58" name="Rechteck: abgerundete Ecken 293275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BCE7A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6CFBC0" id="Rechteck: abgerundete Ecken 293275558" o:spid="_x0000_s2681" style="position:absolute;left:0;text-align:left;margin-left:-.45pt;margin-top:5.7pt;width:354.35pt;height:74.25pt;z-index:2541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Lg/Fva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34BCE7A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6885E9D" w14:textId="77777777" w:rsidR="005721B8" w:rsidRDefault="005721B8" w:rsidP="005721B8">
      <w:pPr>
        <w:pStyle w:val="Textkrper"/>
      </w:pPr>
    </w:p>
    <w:p w14:paraId="68A29D0D" w14:textId="12331203" w:rsidR="005721B8" w:rsidRDefault="005721B8" w:rsidP="005721B8">
      <w:pPr>
        <w:pStyle w:val="Textkrper"/>
      </w:pPr>
    </w:p>
    <w:p w14:paraId="4C46AD32" w14:textId="0C285A8F" w:rsidR="004603C1" w:rsidRDefault="004603C1" w:rsidP="005721B8">
      <w:pPr>
        <w:pStyle w:val="Textkrper"/>
      </w:pPr>
    </w:p>
    <w:p w14:paraId="0326EA22" w14:textId="22E64A70" w:rsidR="004603C1" w:rsidRDefault="004603C1" w:rsidP="005721B8">
      <w:pPr>
        <w:pStyle w:val="Textkrper"/>
      </w:pPr>
    </w:p>
    <w:p w14:paraId="77C272D7" w14:textId="075B0550" w:rsidR="004603C1" w:rsidRDefault="004603C1" w:rsidP="005721B8">
      <w:pPr>
        <w:pStyle w:val="Textkrper"/>
      </w:pPr>
    </w:p>
    <w:p w14:paraId="49E7752D" w14:textId="10E85D0A" w:rsidR="004603C1" w:rsidRDefault="004603C1" w:rsidP="005721B8">
      <w:pPr>
        <w:pStyle w:val="Textkrper"/>
      </w:pPr>
    </w:p>
    <w:p w14:paraId="3D45F584" w14:textId="3DE86747" w:rsidR="004603C1" w:rsidRDefault="004603C1" w:rsidP="005721B8">
      <w:pPr>
        <w:pStyle w:val="Textkrper"/>
      </w:pPr>
    </w:p>
    <w:p w14:paraId="17CED5FA" w14:textId="71961B34" w:rsidR="004603C1" w:rsidRDefault="004603C1" w:rsidP="005721B8">
      <w:pPr>
        <w:pStyle w:val="Textkrper"/>
      </w:pPr>
    </w:p>
    <w:p w14:paraId="269E94DA" w14:textId="3722CF70" w:rsidR="004603C1" w:rsidRDefault="004603C1" w:rsidP="005721B8">
      <w:pPr>
        <w:pStyle w:val="Textkrper"/>
      </w:pPr>
    </w:p>
    <w:p w14:paraId="4D7CC604" w14:textId="23075066" w:rsidR="004603C1" w:rsidRDefault="004603C1" w:rsidP="005721B8">
      <w:pPr>
        <w:pStyle w:val="Textkrper"/>
      </w:pPr>
    </w:p>
    <w:p w14:paraId="6AA41705" w14:textId="6B7A7291" w:rsidR="004603C1" w:rsidRDefault="004603C1" w:rsidP="005721B8">
      <w:pPr>
        <w:pStyle w:val="Textkrper"/>
      </w:pPr>
    </w:p>
    <w:p w14:paraId="538A0329" w14:textId="54D61AF4" w:rsidR="004603C1" w:rsidRDefault="004603C1" w:rsidP="005721B8">
      <w:pPr>
        <w:pStyle w:val="Textkrper"/>
      </w:pPr>
    </w:p>
    <w:p w14:paraId="34D4EA58" w14:textId="3EF77D84" w:rsidR="004603C1" w:rsidRDefault="004603C1" w:rsidP="005721B8">
      <w:pPr>
        <w:pStyle w:val="Textkrper"/>
      </w:pPr>
    </w:p>
    <w:p w14:paraId="71AFD190" w14:textId="19A7C205" w:rsidR="004603C1" w:rsidRDefault="004603C1" w:rsidP="005721B8">
      <w:pPr>
        <w:pStyle w:val="Textkrper"/>
      </w:pPr>
    </w:p>
    <w:p w14:paraId="53CB05DE" w14:textId="706A0A45" w:rsidR="007006D7" w:rsidRDefault="007006D7" w:rsidP="005721B8">
      <w:pPr>
        <w:pStyle w:val="Textkrper"/>
      </w:pPr>
    </w:p>
    <w:p w14:paraId="2F18E32B" w14:textId="77777777" w:rsidR="007006D7" w:rsidRDefault="007006D7" w:rsidP="005721B8">
      <w:pPr>
        <w:pStyle w:val="Textkrper"/>
      </w:pPr>
    </w:p>
    <w:p w14:paraId="54DD5DF9" w14:textId="5D130387" w:rsidR="004603C1" w:rsidRDefault="004603C1" w:rsidP="005721B8">
      <w:pPr>
        <w:pStyle w:val="Textkrper"/>
      </w:pPr>
    </w:p>
    <w:p w14:paraId="3D7B2C68" w14:textId="46E7ACD7" w:rsidR="004603C1" w:rsidRDefault="004603C1" w:rsidP="005721B8">
      <w:pPr>
        <w:pStyle w:val="Textkrper"/>
      </w:pPr>
    </w:p>
    <w:p w14:paraId="40DE7CC9" w14:textId="77777777" w:rsidR="004603C1" w:rsidRDefault="004603C1" w:rsidP="005721B8">
      <w:pPr>
        <w:pStyle w:val="Textkrper"/>
      </w:pPr>
    </w:p>
    <w:p w14:paraId="416FEAD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F655F6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D91224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3DC03E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A8DE11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5552" behindDoc="0" locked="0" layoutInCell="1" allowOverlap="1" wp14:anchorId="5FB09D88" wp14:editId="1598652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59" name="Rechteck: abgerundete Ecken 2932755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ED1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B09D88" id="Rechteck: abgerundete Ecken 293275559" o:spid="_x0000_s2682" style="position:absolute;left:0;text-align:left;margin-left:.05pt;margin-top:2.85pt;width:64.65pt;height:25.25pt;z-index:2578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nXXcG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E0ED1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00065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A530E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6576" behindDoc="0" locked="0" layoutInCell="1" allowOverlap="1" wp14:anchorId="126CDDCA" wp14:editId="75853B5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60" name="Rechteck: abgerundete Ecken 2932755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787C1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6CDDCA" id="Rechteck: abgerundete Ecken 293275560" o:spid="_x0000_s2683" style="position:absolute;left:0;text-align:left;margin-left:.15pt;margin-top:2.6pt;width:282.85pt;height:25.25pt;z-index:2578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EFu&#10;vjb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9787C1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0725CF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F08CFBF" w14:textId="706BA67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016C57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7600" behindDoc="0" locked="0" layoutInCell="1" allowOverlap="1" wp14:anchorId="134251D9" wp14:editId="724AB23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61" name="Rechteck: abgerundete Ecken 2932755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3DF15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4251D9" id="Rechteck: abgerundete Ecken 293275561" o:spid="_x0000_s2684" style="position:absolute;left:0;text-align:left;margin-left:-.45pt;margin-top:19.85pt;width:354.35pt;height:25.25pt;z-index:2578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kSkw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E3DF15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4A2B32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42A625F" w14:textId="21A487CD" w:rsidR="005721B8" w:rsidRDefault="004603C1" w:rsidP="002841C0">
      <w:pPr>
        <w:pStyle w:val="berschrift3nummeriert"/>
      </w:pPr>
      <w:bookmarkStart w:id="113" w:name="_Toc118817762"/>
      <w:r w:rsidRPr="004603C1">
        <w:lastRenderedPageBreak/>
        <w:t>FLT 289: CARTON: OPEN FLAP: CONSECUTIVE FAULT COVER FLAP</w:t>
      </w:r>
      <w:bookmarkEnd w:id="113"/>
    </w:p>
    <w:p w14:paraId="490CC55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AD8B622" w14:textId="77777777" w:rsidTr="004603C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9FB1A2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73633BD" w14:textId="77777777" w:rsidR="005721B8" w:rsidRDefault="004603C1" w:rsidP="00190981">
            <w:pPr>
              <w:pStyle w:val="BulletTabtext"/>
            </w:pPr>
            <w:r w:rsidRPr="004603C1">
              <w:t>Test whether correct fault message is displayed on control panel</w:t>
            </w:r>
          </w:p>
          <w:p w14:paraId="012746ED" w14:textId="27FB1A8C" w:rsidR="004603C1" w:rsidRDefault="004603C1" w:rsidP="004603C1">
            <w:pPr>
              <w:pStyle w:val="Abstandshalter"/>
            </w:pPr>
          </w:p>
        </w:tc>
      </w:tr>
      <w:tr w:rsidR="005721B8" w14:paraId="14855880" w14:textId="77777777" w:rsidTr="00190981">
        <w:trPr>
          <w:trHeight w:val="170"/>
        </w:trPr>
        <w:tc>
          <w:tcPr>
            <w:tcW w:w="2154" w:type="dxa"/>
          </w:tcPr>
          <w:p w14:paraId="46D00D7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6A2899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1EC3D3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AA0D68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752E37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4E76246" w14:textId="77777777" w:rsidTr="004603C1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6C57BE5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95C5F23" w14:textId="77777777" w:rsidR="005721B8" w:rsidRDefault="004603C1" w:rsidP="004603C1">
            <w:pPr>
              <w:pStyle w:val="BulletTabtext"/>
            </w:pPr>
            <w:r w:rsidRPr="004603C1">
              <w:t>Machine is ready in automatic mode</w:t>
            </w:r>
          </w:p>
          <w:p w14:paraId="12A0FBC5" w14:textId="4E01E288" w:rsidR="004603C1" w:rsidRDefault="004603C1" w:rsidP="004603C1">
            <w:pPr>
              <w:pStyle w:val="Abstandshalter"/>
            </w:pPr>
          </w:p>
        </w:tc>
      </w:tr>
      <w:tr w:rsidR="005721B8" w14:paraId="221C686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BB1E99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88FA176" w14:textId="77777777" w:rsidR="004603C1" w:rsidRDefault="004603C1" w:rsidP="004603C1">
            <w:pPr>
              <w:pStyle w:val="BulletTabtext"/>
            </w:pPr>
            <w:r>
              <w:t>Activate SWS 256 “Check carton open cover flap“</w:t>
            </w:r>
          </w:p>
          <w:p w14:paraId="39322819" w14:textId="38C6B85A" w:rsidR="004603C1" w:rsidRDefault="004603C1" w:rsidP="004603C1">
            <w:pPr>
              <w:pStyle w:val="BulletTabtext"/>
            </w:pPr>
            <w:r>
              <w:t>Set counter “Consecutive fault: open cover flap“ to 3</w:t>
            </w:r>
          </w:p>
          <w:p w14:paraId="54392737" w14:textId="25CB36F9" w:rsidR="004603C1" w:rsidRDefault="004603C1" w:rsidP="004603C1">
            <w:pPr>
              <w:pStyle w:val="BulletTabtext"/>
            </w:pPr>
            <w:r>
              <w:t>Insert 3 cartons with open cover flap before sensor “38B1“</w:t>
            </w:r>
          </w:p>
          <w:p w14:paraId="63CD9A16" w14:textId="77777777" w:rsidR="005721B8" w:rsidRDefault="004603C1" w:rsidP="004603C1">
            <w:pPr>
              <w:pStyle w:val="BulletTabtext"/>
            </w:pPr>
            <w:r>
              <w:t>Press “Start”</w:t>
            </w:r>
          </w:p>
          <w:p w14:paraId="25B4BF52" w14:textId="137AA9B7" w:rsidR="004603C1" w:rsidRPr="0008089A" w:rsidRDefault="004603C1" w:rsidP="004603C1">
            <w:pPr>
              <w:pStyle w:val="Abstandshalter"/>
            </w:pPr>
          </w:p>
        </w:tc>
      </w:tr>
      <w:tr w:rsidR="005721B8" w14:paraId="4E1580C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6DF344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4F45D20" w14:textId="77777777" w:rsidR="004603C1" w:rsidRDefault="004603C1" w:rsidP="004603C1">
            <w:pPr>
              <w:pStyle w:val="BulletTabtext"/>
            </w:pPr>
            <w:r>
              <w:t>Machine stops</w:t>
            </w:r>
          </w:p>
          <w:p w14:paraId="0DA57942" w14:textId="6D6CFD00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4FF3D218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4135F56F" w14:textId="0F8A83ED" w:rsidR="004603C1" w:rsidRDefault="004603C1" w:rsidP="004603C1">
            <w:pPr>
              <w:pStyle w:val="Abstandshalter"/>
            </w:pPr>
          </w:p>
        </w:tc>
      </w:tr>
      <w:tr w:rsidR="005721B8" w14:paraId="6DA3C5B2" w14:textId="77777777" w:rsidTr="004603C1">
        <w:trPr>
          <w:trHeight w:val="461"/>
        </w:trPr>
        <w:tc>
          <w:tcPr>
            <w:tcW w:w="2154" w:type="dxa"/>
            <w:shd w:val="clear" w:color="auto" w:fill="F2F2F2" w:themeFill="background1" w:themeFillShade="F2"/>
          </w:tcPr>
          <w:p w14:paraId="29F97FB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3A5AF9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64E8727" w14:textId="77777777" w:rsidR="005721B8" w:rsidRDefault="005721B8" w:rsidP="00190981">
            <w:pPr>
              <w:pStyle w:val="Abstandshalter"/>
            </w:pPr>
          </w:p>
        </w:tc>
      </w:tr>
      <w:tr w:rsidR="005721B8" w14:paraId="26B2C0BD" w14:textId="77777777" w:rsidTr="004603C1">
        <w:trPr>
          <w:trHeight w:val="328"/>
        </w:trPr>
        <w:tc>
          <w:tcPr>
            <w:tcW w:w="2154" w:type="dxa"/>
            <w:shd w:val="clear" w:color="auto" w:fill="F2F2F2" w:themeFill="background1" w:themeFillShade="F2"/>
          </w:tcPr>
          <w:p w14:paraId="4B63E54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87D95A7" w14:textId="77777777" w:rsidR="005721B8" w:rsidRDefault="004603C1" w:rsidP="004603C1">
            <w:pPr>
              <w:pStyle w:val="BulletTabtext"/>
            </w:pPr>
            <w:r w:rsidRPr="004603C1">
              <w:t>Press “Reset”</w:t>
            </w:r>
          </w:p>
          <w:p w14:paraId="07AA2DFC" w14:textId="1A6A3B9C" w:rsidR="004603C1" w:rsidRDefault="004603C1" w:rsidP="004603C1">
            <w:pPr>
              <w:pStyle w:val="Abstandshalter"/>
            </w:pPr>
          </w:p>
        </w:tc>
      </w:tr>
    </w:tbl>
    <w:p w14:paraId="3298E23C" w14:textId="2DFB875A" w:rsidR="00006444" w:rsidRDefault="00006444" w:rsidP="00006444">
      <w:pPr>
        <w:pStyle w:val="Textkrper"/>
      </w:pPr>
    </w:p>
    <w:p w14:paraId="25844810" w14:textId="77777777" w:rsidR="00006444" w:rsidRDefault="00006444">
      <w:pPr>
        <w:rPr>
          <w:rFonts w:ascii="Arial" w:hAnsi="Arial"/>
        </w:rPr>
      </w:pPr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A41A1A5" w14:textId="77777777" w:rsidTr="009E6CB7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2BEDE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65212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596EE5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D253E07" w14:textId="77777777" w:rsidTr="009E6CB7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2E3197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D550B53" w14:textId="157B081B" w:rsidR="005721B8" w:rsidRDefault="004603C1" w:rsidP="00190981">
            <w:pPr>
              <w:pStyle w:val="BulletTabtext"/>
            </w:pPr>
            <w:r w:rsidRPr="004603C1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22A05D3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93664" behindDoc="0" locked="0" layoutInCell="1" allowOverlap="1" wp14:anchorId="36A30321" wp14:editId="26BBD03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62" name="Rechteck: abgerundete Ecken 2932755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60BF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A30321" id="Rechteck: abgerundete Ecken 293275562" o:spid="_x0000_s2685" style="position:absolute;left:0;text-align:left;margin-left:-2.85pt;margin-top:2.85pt;width:64.65pt;height:25.25pt;z-index:2541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Hwvw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lebHw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960BF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747BAF4" w14:textId="77777777" w:rsidTr="009E6CB7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8C9891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69CABE5" w14:textId="53FA4DB5" w:rsidR="005721B8" w:rsidRPr="005D1B93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37B2BA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00832" behindDoc="0" locked="0" layoutInCell="1" allowOverlap="1" wp14:anchorId="0E30D0C3" wp14:editId="01C5947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63" name="Rechteck: abgerundete Ecken 2932755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9F2EA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30D0C3" id="Rechteck: abgerundete Ecken 293275563" o:spid="_x0000_s2686" style="position:absolute;left:0;text-align:left;margin-left:-2.85pt;margin-top:2.85pt;width:64.65pt;height:25.25pt;z-index:2542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r8xi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F9F2EA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085854E" w14:textId="77777777" w:rsidTr="009E6CB7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5DC0F7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6490BA3" w14:textId="5A0CF26E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B503EC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99808" behindDoc="0" locked="0" layoutInCell="1" allowOverlap="1" wp14:anchorId="13DC9775" wp14:editId="10AB264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64" name="Rechteck: abgerundete Ecken 2932755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CD631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DC9775" id="Rechteck: abgerundete Ecken 293275564" o:spid="_x0000_s2687" style="position:absolute;left:0;text-align:left;margin-left:-2.85pt;margin-top:2.85pt;width:64.65pt;height:25.25pt;z-index:25419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tlq8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8CD631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E6313E" w14:textId="77777777" w:rsidTr="009E6CB7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A04305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DC08CC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197760" behindDoc="0" locked="0" layoutInCell="1" allowOverlap="1" wp14:anchorId="679AAC4C" wp14:editId="33D0DC2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66" name="Rechteck: abgerundete Ecken 2932755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ABF1F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9AAC4C" id="Rechteck: abgerundete Ecken 293275566" o:spid="_x0000_s2688" style="position:absolute;left:0;text-align:left;margin-left:-.45pt;margin-top:5.7pt;width:354.35pt;height:74.25pt;z-index:25419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+D7/&#10;3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BABF1F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13CED88" w14:textId="057F8B9D" w:rsidR="009E6CB7" w:rsidRDefault="009E6CB7" w:rsidP="00006444">
      <w:pPr>
        <w:pStyle w:val="Textkrper"/>
      </w:pPr>
    </w:p>
    <w:p w14:paraId="091BA8BB" w14:textId="363E8361" w:rsidR="00006444" w:rsidRDefault="00006444" w:rsidP="00006444">
      <w:pPr>
        <w:pStyle w:val="Textkrper"/>
      </w:pPr>
    </w:p>
    <w:p w14:paraId="1742E51A" w14:textId="191971D2" w:rsidR="00006444" w:rsidRDefault="00006444" w:rsidP="00006444">
      <w:pPr>
        <w:pStyle w:val="Textkrper"/>
      </w:pPr>
    </w:p>
    <w:p w14:paraId="00304069" w14:textId="6D599339" w:rsidR="00006444" w:rsidRDefault="00006444" w:rsidP="00006444">
      <w:pPr>
        <w:pStyle w:val="Textkrper"/>
      </w:pPr>
    </w:p>
    <w:p w14:paraId="2071D1D8" w14:textId="6F527174" w:rsidR="00006444" w:rsidRDefault="00006444" w:rsidP="00006444">
      <w:pPr>
        <w:pStyle w:val="Textkrper"/>
      </w:pPr>
    </w:p>
    <w:p w14:paraId="48D7654D" w14:textId="43D8B415" w:rsidR="00006444" w:rsidRDefault="00006444" w:rsidP="00006444">
      <w:pPr>
        <w:pStyle w:val="Textkrper"/>
      </w:pPr>
    </w:p>
    <w:p w14:paraId="6B816EC8" w14:textId="1BE4A08C" w:rsidR="00006444" w:rsidRDefault="00006444" w:rsidP="00006444">
      <w:pPr>
        <w:pStyle w:val="Textkrper"/>
      </w:pPr>
    </w:p>
    <w:p w14:paraId="2CEFDE85" w14:textId="62AE54AA" w:rsidR="00006444" w:rsidRDefault="00006444" w:rsidP="00006444">
      <w:pPr>
        <w:pStyle w:val="Textkrper"/>
      </w:pPr>
    </w:p>
    <w:p w14:paraId="54F2F9EA" w14:textId="4ECE7D09" w:rsidR="00006444" w:rsidRDefault="00006444" w:rsidP="00006444">
      <w:pPr>
        <w:pStyle w:val="Textkrper"/>
      </w:pPr>
    </w:p>
    <w:p w14:paraId="629F91FE" w14:textId="6BD67014" w:rsidR="00006444" w:rsidRDefault="00006444" w:rsidP="00006444">
      <w:pPr>
        <w:pStyle w:val="Textkrper"/>
      </w:pPr>
    </w:p>
    <w:p w14:paraId="34846876" w14:textId="77777777" w:rsidR="007006D7" w:rsidRDefault="007006D7" w:rsidP="00006444">
      <w:pPr>
        <w:pStyle w:val="Textkrper"/>
      </w:pPr>
    </w:p>
    <w:p w14:paraId="77861AA3" w14:textId="70016914" w:rsidR="00006444" w:rsidRDefault="00006444" w:rsidP="00006444">
      <w:pPr>
        <w:pStyle w:val="Textkrper"/>
      </w:pPr>
    </w:p>
    <w:p w14:paraId="01290FB8" w14:textId="11DBE31B" w:rsidR="00006444" w:rsidRDefault="00006444" w:rsidP="00006444">
      <w:pPr>
        <w:pStyle w:val="Textkrper"/>
      </w:pPr>
    </w:p>
    <w:p w14:paraId="3BA43190" w14:textId="47CD9A3D" w:rsidR="00006444" w:rsidRDefault="00006444" w:rsidP="00006444">
      <w:pPr>
        <w:pStyle w:val="Textkrper"/>
      </w:pPr>
    </w:p>
    <w:p w14:paraId="35A2F313" w14:textId="12267CA6" w:rsidR="00006444" w:rsidRDefault="00006444" w:rsidP="00006444">
      <w:pPr>
        <w:pStyle w:val="Textkrper"/>
      </w:pPr>
    </w:p>
    <w:p w14:paraId="6988A686" w14:textId="7AF80961" w:rsidR="00006444" w:rsidRDefault="00006444" w:rsidP="00006444">
      <w:pPr>
        <w:pStyle w:val="Textkrper"/>
      </w:pPr>
    </w:p>
    <w:p w14:paraId="188CD1BD" w14:textId="11BA2330" w:rsidR="00006444" w:rsidRDefault="00006444" w:rsidP="00006444">
      <w:pPr>
        <w:pStyle w:val="Textkrper"/>
      </w:pPr>
    </w:p>
    <w:p w14:paraId="2CE4A355" w14:textId="0ADE0CFE" w:rsidR="00006444" w:rsidRDefault="00006444" w:rsidP="00006444">
      <w:pPr>
        <w:pStyle w:val="Textkrper"/>
      </w:pPr>
    </w:p>
    <w:p w14:paraId="03A52094" w14:textId="77777777" w:rsidR="00006444" w:rsidRDefault="00006444" w:rsidP="00006444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1E726F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70F522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1D024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915E78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19648" behindDoc="0" locked="0" layoutInCell="1" allowOverlap="1" wp14:anchorId="6E9A2692" wp14:editId="2AC6928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67" name="Rechteck: abgerundete Ecken 2932755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6DD1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9A2692" id="Rechteck: abgerundete Ecken 293275567" o:spid="_x0000_s2689" style="position:absolute;left:0;text-align:left;margin-left:.05pt;margin-top:2.85pt;width:64.65pt;height:25.25pt;z-index:2578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yMru9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E6DD1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860A88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F2ECF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0672" behindDoc="0" locked="0" layoutInCell="1" allowOverlap="1" wp14:anchorId="1EF0C0BB" wp14:editId="151E7E6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68" name="Rechteck: abgerundete Ecken 2932755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F95D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F0C0BB" id="Rechteck: abgerundete Ecken 293275568" o:spid="_x0000_s2690" style="position:absolute;left:0;text-align:left;margin-left:.15pt;margin-top:2.6pt;width:282.85pt;height:25.25pt;z-index:2578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ZOwQ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Ak8&#10;lk7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5F95D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5C5EB2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BCDD738" w14:textId="78FD77F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2C6803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1696" behindDoc="0" locked="0" layoutInCell="1" allowOverlap="1" wp14:anchorId="4DE51A27" wp14:editId="69291BF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69" name="Rechteck: abgerundete Ecken 293275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8C798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E51A27" id="Rechteck: abgerundete Ecken 293275569" o:spid="_x0000_s2691" style="position:absolute;left:0;text-align:left;margin-left:-.45pt;margin-top:19.85pt;width:354.35pt;height:25.25pt;z-index:2578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CxAY1b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2A8C798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431CE5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F0FD062" w14:textId="77777777" w:rsidR="00006444" w:rsidRDefault="00006444" w:rsidP="008B0665">
      <w:pPr>
        <w:pStyle w:val="Textkrper"/>
      </w:pPr>
      <w:r>
        <w:br w:type="page"/>
      </w:r>
    </w:p>
    <w:p w14:paraId="0D8B33C6" w14:textId="45C447EE" w:rsidR="005721B8" w:rsidRDefault="004603C1" w:rsidP="002841C0">
      <w:pPr>
        <w:pStyle w:val="berschrift3nummeriert"/>
      </w:pPr>
      <w:bookmarkStart w:id="114" w:name="_Toc118817763"/>
      <w:r w:rsidRPr="004603C1">
        <w:lastRenderedPageBreak/>
        <w:t>FLT 294: CARTON: OPEN FLAP: CONSECUTIVE FAULT SIDE FLAP</w:t>
      </w:r>
      <w:bookmarkEnd w:id="114"/>
    </w:p>
    <w:p w14:paraId="304DFE4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783EC51" w14:textId="77777777" w:rsidTr="004603C1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B21EC3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ABB17C1" w14:textId="77777777" w:rsidR="005721B8" w:rsidRDefault="004603C1" w:rsidP="00190981">
            <w:pPr>
              <w:pStyle w:val="BulletTabtext"/>
            </w:pPr>
            <w:r w:rsidRPr="004603C1">
              <w:t>Test whether correct warning message is displayed on control panel</w:t>
            </w:r>
          </w:p>
          <w:p w14:paraId="1F6F2FA7" w14:textId="0BED53F8" w:rsidR="004603C1" w:rsidRDefault="004603C1" w:rsidP="004603C1">
            <w:pPr>
              <w:pStyle w:val="Abstandshalter"/>
            </w:pPr>
          </w:p>
        </w:tc>
      </w:tr>
      <w:tr w:rsidR="005721B8" w14:paraId="218679C0" w14:textId="77777777" w:rsidTr="00190981">
        <w:trPr>
          <w:trHeight w:val="170"/>
        </w:trPr>
        <w:tc>
          <w:tcPr>
            <w:tcW w:w="2154" w:type="dxa"/>
          </w:tcPr>
          <w:p w14:paraId="6B0DA05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4CC027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39DB15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EF9864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5A12F3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465409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CE4DD7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ECD600E" w14:textId="77777777" w:rsidR="004603C1" w:rsidRDefault="004603C1" w:rsidP="004603C1">
            <w:pPr>
              <w:pStyle w:val="BulletTabtext"/>
            </w:pPr>
            <w:r>
              <w:t>Machine is ready in automatic mode</w:t>
            </w:r>
          </w:p>
          <w:p w14:paraId="287C0BC4" w14:textId="77777777" w:rsidR="005721B8" w:rsidRDefault="004603C1" w:rsidP="004603C1">
            <w:pPr>
              <w:pStyle w:val="BulletTabtext"/>
            </w:pPr>
            <w:r>
              <w:t>Counter 256 ”Carton: consecutive fault open flap” is set to 1</w:t>
            </w:r>
          </w:p>
          <w:p w14:paraId="4FF4FB9B" w14:textId="179ACB75" w:rsidR="004603C1" w:rsidRDefault="004603C1" w:rsidP="004603C1">
            <w:pPr>
              <w:pStyle w:val="Abstandshalter"/>
            </w:pPr>
          </w:p>
        </w:tc>
      </w:tr>
      <w:tr w:rsidR="005721B8" w14:paraId="26E2723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6C1EE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B2933B7" w14:textId="77777777" w:rsidR="004603C1" w:rsidRDefault="004603C1" w:rsidP="004603C1">
            <w:pPr>
              <w:pStyle w:val="BulletTabtext"/>
            </w:pPr>
            <w:r>
              <w:t>Place one carton with open side flap into machine</w:t>
            </w:r>
          </w:p>
          <w:p w14:paraId="38D243B6" w14:textId="77777777" w:rsidR="005721B8" w:rsidRDefault="004603C1" w:rsidP="004603C1">
            <w:pPr>
              <w:pStyle w:val="BulletTabtext"/>
            </w:pPr>
            <w:r>
              <w:t>Press “Start”</w:t>
            </w:r>
          </w:p>
          <w:p w14:paraId="3241F1B5" w14:textId="50E33E1A" w:rsidR="004603C1" w:rsidRPr="0008089A" w:rsidRDefault="004603C1" w:rsidP="004603C1">
            <w:pPr>
              <w:pStyle w:val="Abstandshalter"/>
            </w:pPr>
          </w:p>
        </w:tc>
      </w:tr>
      <w:tr w:rsidR="005721B8" w14:paraId="5E93192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8446A1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9FFDFAB" w14:textId="77777777" w:rsidR="004603C1" w:rsidRDefault="004603C1" w:rsidP="004603C1">
            <w:pPr>
              <w:pStyle w:val="BulletTabtext"/>
            </w:pPr>
            <w:r>
              <w:t>Machine stops</w:t>
            </w:r>
          </w:p>
          <w:p w14:paraId="68349B01" w14:textId="0BD10FE1" w:rsidR="004603C1" w:rsidRDefault="004603C1" w:rsidP="004603C1">
            <w:pPr>
              <w:pStyle w:val="BulletTabtext"/>
            </w:pPr>
            <w:r>
              <w:t>Fault message is displayed on control panel</w:t>
            </w:r>
          </w:p>
          <w:p w14:paraId="08E1AED7" w14:textId="77777777" w:rsidR="005721B8" w:rsidRDefault="004603C1" w:rsidP="004603C1">
            <w:pPr>
              <w:pStyle w:val="BulletTabtext"/>
            </w:pPr>
            <w:r>
              <w:t>Machine cannot be started as long as fault is active</w:t>
            </w:r>
          </w:p>
          <w:p w14:paraId="5786846C" w14:textId="40D3654A" w:rsidR="004603C1" w:rsidRDefault="004603C1" w:rsidP="004603C1">
            <w:pPr>
              <w:pStyle w:val="Abstandshalter"/>
            </w:pPr>
          </w:p>
        </w:tc>
      </w:tr>
      <w:tr w:rsidR="005721B8" w14:paraId="23A30B96" w14:textId="77777777" w:rsidTr="004603C1">
        <w:trPr>
          <w:trHeight w:val="272"/>
        </w:trPr>
        <w:tc>
          <w:tcPr>
            <w:tcW w:w="2154" w:type="dxa"/>
            <w:shd w:val="clear" w:color="auto" w:fill="F2F2F2" w:themeFill="background1" w:themeFillShade="F2"/>
          </w:tcPr>
          <w:p w14:paraId="4C39831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56664C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4358102" w14:textId="77777777" w:rsidR="005721B8" w:rsidRDefault="005721B8" w:rsidP="00190981">
            <w:pPr>
              <w:pStyle w:val="Abstandshalter"/>
            </w:pPr>
          </w:p>
        </w:tc>
      </w:tr>
      <w:tr w:rsidR="005721B8" w14:paraId="62A03908" w14:textId="77777777" w:rsidTr="004603C1">
        <w:trPr>
          <w:trHeight w:val="280"/>
        </w:trPr>
        <w:tc>
          <w:tcPr>
            <w:tcW w:w="2154" w:type="dxa"/>
            <w:shd w:val="clear" w:color="auto" w:fill="F2F2F2" w:themeFill="background1" w:themeFillShade="F2"/>
          </w:tcPr>
          <w:p w14:paraId="13171AE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C9746B6" w14:textId="77777777" w:rsidR="005721B8" w:rsidRDefault="004603C1" w:rsidP="004603C1">
            <w:pPr>
              <w:pStyle w:val="BulletTabtext"/>
            </w:pPr>
            <w:r w:rsidRPr="004603C1">
              <w:t>Press “Reset”</w:t>
            </w:r>
          </w:p>
          <w:p w14:paraId="4478A008" w14:textId="6EC6682C" w:rsidR="004603C1" w:rsidRDefault="004603C1" w:rsidP="004603C1">
            <w:pPr>
              <w:pStyle w:val="Abstandshalter"/>
            </w:pPr>
          </w:p>
        </w:tc>
      </w:tr>
    </w:tbl>
    <w:p w14:paraId="37B8D7D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6D6827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3D87E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93B49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83A82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C2993F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E58B03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B6D9176" w14:textId="5AD44BE1" w:rsidR="005721B8" w:rsidRDefault="004603C1" w:rsidP="00190981">
            <w:pPr>
              <w:pStyle w:val="BulletTabtext"/>
            </w:pPr>
            <w:r w:rsidRPr="004603C1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6572476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01856" behindDoc="0" locked="0" layoutInCell="1" allowOverlap="1" wp14:anchorId="6923A03C" wp14:editId="16C70A2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70" name="Rechteck: abgerundete Ecken 2932755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1F70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23A03C" id="Rechteck: abgerundete Ecken 293275570" o:spid="_x0000_s2692" style="position:absolute;left:0;text-align:left;margin-left:-2.85pt;margin-top:2.85pt;width:64.65pt;height:25.25pt;z-index:25420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z23c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A1F70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F01F2A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21ED70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42D0A07" w14:textId="10B58F25" w:rsidR="005721B8" w:rsidRPr="005D1B93" w:rsidRDefault="004603C1" w:rsidP="00190981">
            <w:pPr>
              <w:pStyle w:val="BulletTabtext"/>
            </w:pPr>
            <w:r w:rsidRPr="004603C1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EE6957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09024" behindDoc="0" locked="0" layoutInCell="1" allowOverlap="1" wp14:anchorId="6CDCF9F1" wp14:editId="746D7DD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71" name="Rechteck: abgerundete Ecken 2932755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3E42D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DCF9F1" id="Rechteck: abgerundete Ecken 293275571" o:spid="_x0000_s2693" style="position:absolute;left:0;text-align:left;margin-left:-2.85pt;margin-top:2.85pt;width:64.65pt;height:25.25pt;z-index:25420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CwiR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33E42D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773EC8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8C65EA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D2B48FF" w14:textId="71B3653B" w:rsidR="005721B8" w:rsidRPr="005D1B93" w:rsidRDefault="004603C1" w:rsidP="00190981">
            <w:pPr>
              <w:pStyle w:val="BulletTabtext"/>
            </w:pPr>
            <w:r w:rsidRPr="004603C1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09C4E4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08000" behindDoc="0" locked="0" layoutInCell="1" allowOverlap="1" wp14:anchorId="2781CBDE" wp14:editId="3976DBF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72" name="Rechteck: abgerundete Ecken 293275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9652E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81CBDE" id="Rechteck: abgerundete Ecken 293275572" o:spid="_x0000_s2694" style="position:absolute;left:0;text-align:left;margin-left:-2.85pt;margin-top:2.85pt;width:64.65pt;height:25.25pt;z-index:2542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j/00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69652E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7C1A02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BFD461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E77749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05952" behindDoc="0" locked="0" layoutInCell="1" allowOverlap="1" wp14:anchorId="7A99F2FC" wp14:editId="7F0B995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74" name="Rechteck: abgerundete Ecken 2932755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6AE9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99F2FC" id="Rechteck: abgerundete Ecken 293275574" o:spid="_x0000_s2695" style="position:absolute;left:0;text-align:left;margin-left:-.45pt;margin-top:5.7pt;width:354.35pt;height:74.25pt;z-index:25420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u9BN&#10;l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E6AE9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02F278C" w14:textId="77777777" w:rsidR="005721B8" w:rsidRDefault="005721B8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5566C7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C0CDDF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4ACC1E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297630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3744" behindDoc="0" locked="0" layoutInCell="1" allowOverlap="1" wp14:anchorId="7B0793AC" wp14:editId="6CB9164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75" name="Rechteck: abgerundete Ecken 2932755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9DB27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0793AC" id="Rechteck: abgerundete Ecken 293275575" o:spid="_x0000_s2696" style="position:absolute;left:0;text-align:left;margin-left:.05pt;margin-top:2.85pt;width:64.65pt;height:25.25pt;z-index:25782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KuC77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69DB27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4BDFE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7C6EBF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4768" behindDoc="0" locked="0" layoutInCell="1" allowOverlap="1" wp14:anchorId="1399B309" wp14:editId="0A762E2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76" name="Rechteck: abgerundete Ecken 2932755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D573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99B309" id="Rechteck: abgerundete Ecken 293275576" o:spid="_x0000_s2697" style="position:absolute;left:0;text-align:left;margin-left:.15pt;margin-top:2.6pt;width:282.85pt;height:25.25pt;z-index:2578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kuAwQ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SG&#10;S4D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AD573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958FB8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F8D05FF" w14:textId="6E8C5BF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02BFA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5792" behindDoc="0" locked="0" layoutInCell="1" allowOverlap="1" wp14:anchorId="72D42A88" wp14:editId="5070AA5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77" name="Rechteck: abgerundete Ecken 2932755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CA312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D42A88" id="Rechteck: abgerundete Ecken 293275577" o:spid="_x0000_s2698" style="position:absolute;left:0;text-align:left;margin-left:-.45pt;margin-top:19.85pt;width:354.35pt;height:25.25pt;z-index:2578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F4sVW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9CA312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2444B4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5B54BCB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72992F9" w14:textId="705966EA" w:rsidR="005721B8" w:rsidRDefault="00F5561C" w:rsidP="002841C0">
      <w:pPr>
        <w:pStyle w:val="berschrift3nummeriert"/>
      </w:pPr>
      <w:bookmarkStart w:id="115" w:name="_Toc118817764"/>
      <w:r w:rsidRPr="00F5561C">
        <w:lastRenderedPageBreak/>
        <w:t>FLT 300: LEAFLET: STOCK AT THE END</w:t>
      </w:r>
      <w:bookmarkEnd w:id="115"/>
    </w:p>
    <w:p w14:paraId="20F8276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73FBE48" w14:textId="77777777" w:rsidTr="004F6799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B0CAF8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5806CDB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60B6935A" w14:textId="266A425B" w:rsidR="004F6799" w:rsidRDefault="004F6799" w:rsidP="004F6799">
            <w:pPr>
              <w:pStyle w:val="Abstandshalter"/>
            </w:pPr>
          </w:p>
        </w:tc>
      </w:tr>
      <w:tr w:rsidR="005721B8" w14:paraId="1B65194E" w14:textId="77777777" w:rsidTr="00190981">
        <w:trPr>
          <w:trHeight w:val="170"/>
        </w:trPr>
        <w:tc>
          <w:tcPr>
            <w:tcW w:w="2154" w:type="dxa"/>
          </w:tcPr>
          <w:p w14:paraId="4373C12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AC5A55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E085C2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088943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2ABA5E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C5D08B5" w14:textId="77777777" w:rsidTr="004F6799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039760E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D303776" w14:textId="77777777" w:rsidR="005721B8" w:rsidRDefault="004F6799" w:rsidP="004F6799">
            <w:pPr>
              <w:pStyle w:val="BulletTabtext"/>
            </w:pPr>
            <w:r w:rsidRPr="004F6799">
              <w:t>Machine is ready in automatic mode</w:t>
            </w:r>
          </w:p>
          <w:p w14:paraId="3A77AE0D" w14:textId="528B184E" w:rsidR="004F6799" w:rsidRDefault="004F6799" w:rsidP="004F6799">
            <w:pPr>
              <w:pStyle w:val="Abstandshalter"/>
            </w:pPr>
          </w:p>
        </w:tc>
      </w:tr>
      <w:tr w:rsidR="005721B8" w14:paraId="32AA80C0" w14:textId="77777777" w:rsidTr="004F6799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3823D56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4E9C747" w14:textId="77777777" w:rsidR="005721B8" w:rsidRDefault="004F6799" w:rsidP="004F6799">
            <w:pPr>
              <w:pStyle w:val="BulletTabtext"/>
            </w:pPr>
            <w:r w:rsidRPr="004F6799">
              <w:t>Remove leaflet stack from leaflet device</w:t>
            </w:r>
          </w:p>
          <w:p w14:paraId="0475B4EC" w14:textId="2D8B5287" w:rsidR="004F6799" w:rsidRPr="0008089A" w:rsidRDefault="004F6799" w:rsidP="004F6799">
            <w:pPr>
              <w:pStyle w:val="Abstandshalter"/>
            </w:pPr>
          </w:p>
        </w:tc>
      </w:tr>
      <w:tr w:rsidR="005721B8" w14:paraId="61765F9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1A165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BDB9D14" w14:textId="77777777" w:rsidR="004F6799" w:rsidRDefault="004F6799" w:rsidP="004F6799">
            <w:pPr>
              <w:pStyle w:val="BulletTabtext"/>
            </w:pPr>
            <w:r>
              <w:t>Machine stops</w:t>
            </w:r>
          </w:p>
          <w:p w14:paraId="3325F6A3" w14:textId="3E92300D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742898DD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6128489B" w14:textId="6C9390D8" w:rsidR="004F6799" w:rsidRDefault="004F6799" w:rsidP="004F6799">
            <w:pPr>
              <w:pStyle w:val="Abstandshalter"/>
            </w:pPr>
          </w:p>
        </w:tc>
      </w:tr>
      <w:tr w:rsidR="005721B8" w14:paraId="2AFCA142" w14:textId="77777777" w:rsidTr="004F6799">
        <w:trPr>
          <w:trHeight w:val="432"/>
        </w:trPr>
        <w:tc>
          <w:tcPr>
            <w:tcW w:w="2154" w:type="dxa"/>
            <w:shd w:val="clear" w:color="auto" w:fill="F2F2F2" w:themeFill="background1" w:themeFillShade="F2"/>
          </w:tcPr>
          <w:p w14:paraId="153DF24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4857AF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FCC4841" w14:textId="77777777" w:rsidR="005721B8" w:rsidRDefault="005721B8" w:rsidP="00190981">
            <w:pPr>
              <w:pStyle w:val="Abstandshalter"/>
            </w:pPr>
          </w:p>
        </w:tc>
      </w:tr>
      <w:tr w:rsidR="005721B8" w14:paraId="528BE2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F1A8AC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7E229AA" w14:textId="77777777" w:rsidR="004F6799" w:rsidRDefault="004F6799" w:rsidP="004F6799">
            <w:pPr>
              <w:pStyle w:val="BulletTabtext"/>
            </w:pPr>
            <w:r>
              <w:t>Insert leaflet stack back into leaflet device</w:t>
            </w:r>
          </w:p>
          <w:p w14:paraId="6D3047C4" w14:textId="77777777" w:rsidR="005721B8" w:rsidRDefault="004F6799" w:rsidP="004F6799">
            <w:pPr>
              <w:pStyle w:val="BulletTabtext"/>
            </w:pPr>
            <w:r>
              <w:t>Press “Reset”</w:t>
            </w:r>
          </w:p>
          <w:p w14:paraId="7C61E49A" w14:textId="6BF9E76E" w:rsidR="004F6799" w:rsidRDefault="004F6799" w:rsidP="004F6799">
            <w:pPr>
              <w:pStyle w:val="Abstandshalter"/>
            </w:pPr>
          </w:p>
        </w:tc>
      </w:tr>
    </w:tbl>
    <w:p w14:paraId="5B7B556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F76C2A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8750E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3370ED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2407FE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A3AD73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A16CB2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77B739A" w14:textId="34BC44C7" w:rsidR="005721B8" w:rsidRDefault="004F6799" w:rsidP="00190981">
            <w:pPr>
              <w:pStyle w:val="BulletTabtext"/>
            </w:pPr>
            <w:r w:rsidRPr="004F679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60EA0C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10048" behindDoc="0" locked="0" layoutInCell="1" allowOverlap="1" wp14:anchorId="0D441DC8" wp14:editId="0937486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78" name="Rechteck: abgerundete Ecken 2932755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CBD5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441DC8" id="Rechteck: abgerundete Ecken 293275578" o:spid="_x0000_s2699" style="position:absolute;left:0;text-align:left;margin-left:-2.85pt;margin-top:2.85pt;width:64.65pt;height:25.25pt;z-index:25421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RguiM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CCBD5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B606E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E5F72E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EC72563" w14:textId="319BF9D4" w:rsidR="005721B8" w:rsidRPr="005D1B93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8F226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17216" behindDoc="0" locked="0" layoutInCell="1" allowOverlap="1" wp14:anchorId="28E0E9CA" wp14:editId="5775AC7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79" name="Rechteck: abgerundete Ecken 2932755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C566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E0E9CA" id="Rechteck: abgerundete Ecken 293275579" o:spid="_x0000_s2700" style="position:absolute;left:0;text-align:left;margin-left:-2.85pt;margin-top:2.85pt;width:64.65pt;height:25.25pt;z-index:25421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rhu/J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2C566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B755CD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E35008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261FEB3" w14:textId="16C7C144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4751A0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16192" behindDoc="0" locked="0" layoutInCell="1" allowOverlap="1" wp14:anchorId="58665960" wp14:editId="697F934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80" name="Rechteck: abgerundete Ecken 2932755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EE46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665960" id="Rechteck: abgerundete Ecken 293275580" o:spid="_x0000_s2701" style="position:absolute;left:0;text-align:left;margin-left:-2.85pt;margin-top:2.85pt;width:64.65pt;height:25.25pt;z-index:2542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op6G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9EE46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599A427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A1A368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AAA62B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14144" behindDoc="0" locked="0" layoutInCell="1" allowOverlap="1" wp14:anchorId="0299A070" wp14:editId="5AAC90D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82" name="Rechteck: abgerundete Ecken 2932755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3121E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99A070" id="Rechteck: abgerundete Ecken 293275582" o:spid="_x0000_s2702" style="position:absolute;left:0;text-align:left;margin-left:-.45pt;margin-top:5.7pt;width:354.35pt;height:74.25pt;z-index:25421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KoaK&#10;L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D3121E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692110E" w14:textId="685639A7" w:rsidR="005721B8" w:rsidRDefault="005721B8" w:rsidP="005721B8">
      <w:pPr>
        <w:pStyle w:val="Textkrper"/>
      </w:pPr>
    </w:p>
    <w:p w14:paraId="4EEEB367" w14:textId="77777777" w:rsidR="007006D7" w:rsidRDefault="007006D7" w:rsidP="005721B8">
      <w:pPr>
        <w:pStyle w:val="Textkrper"/>
      </w:pPr>
    </w:p>
    <w:p w14:paraId="4CA51A6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197E50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4F1E25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E84FB0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E9FD44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7840" behindDoc="0" locked="0" layoutInCell="1" allowOverlap="1" wp14:anchorId="293DBC76" wp14:editId="4073CD5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83" name="Rechteck: abgerundete Ecken 2932755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EF4DA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3DBC76" id="Rechteck: abgerundete Ecken 293275583" o:spid="_x0000_s2703" style="position:absolute;left:0;text-align:left;margin-left:.05pt;margin-top:2.85pt;width:64.65pt;height:25.25pt;z-index:2578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KYatW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0EF4DA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4A058D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67C821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8864" behindDoc="0" locked="0" layoutInCell="1" allowOverlap="1" wp14:anchorId="359A421A" wp14:editId="79E6A6B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84" name="Rechteck: abgerundete Ecken 2932755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83B1C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9A421A" id="Rechteck: abgerundete Ecken 293275584" o:spid="_x0000_s2704" style="position:absolute;left:0;text-align:left;margin-left:.15pt;margin-top:2.6pt;width:282.85pt;height:25.25pt;z-index:2578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GO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Bu0&#10;wY7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783B1C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583A03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B3B1A2F" w14:textId="160261D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5685D9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29888" behindDoc="0" locked="0" layoutInCell="1" allowOverlap="1" wp14:anchorId="20961744" wp14:editId="3907577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85" name="Rechteck: abgerundete Ecken 2932755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46EC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961744" id="Rechteck: abgerundete Ecken 293275585" o:spid="_x0000_s2705" style="position:absolute;left:0;text-align:left;margin-left:-.45pt;margin-top:19.85pt;width:354.35pt;height:25.25pt;z-index:2578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Cjidqb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5246EC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FDAF52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5A6499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7618650" w14:textId="529C0C33" w:rsidR="005721B8" w:rsidRDefault="004F6799" w:rsidP="002841C0">
      <w:pPr>
        <w:pStyle w:val="berschrift3nummeriert"/>
      </w:pPr>
      <w:bookmarkStart w:id="116" w:name="_Toc118817765"/>
      <w:r w:rsidRPr="004F6799">
        <w:lastRenderedPageBreak/>
        <w:t>FLT 301: LEAFLET: CROSS CHECK IN PRODUCT CHAIN</w:t>
      </w:r>
      <w:bookmarkEnd w:id="116"/>
    </w:p>
    <w:p w14:paraId="636A72D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2A3CB3F" w14:textId="77777777" w:rsidTr="004F6799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5C4A2C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C655128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63A4C198" w14:textId="73CD7744" w:rsidR="004F6799" w:rsidRDefault="004F6799" w:rsidP="004F6799">
            <w:pPr>
              <w:pStyle w:val="Abstandshalter"/>
            </w:pPr>
          </w:p>
        </w:tc>
      </w:tr>
      <w:tr w:rsidR="005721B8" w14:paraId="2EAFCD95" w14:textId="77777777" w:rsidTr="00190981">
        <w:trPr>
          <w:trHeight w:val="170"/>
        </w:trPr>
        <w:tc>
          <w:tcPr>
            <w:tcW w:w="2154" w:type="dxa"/>
          </w:tcPr>
          <w:p w14:paraId="20B9005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44FA66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84BE2E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96E92E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205EC6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502010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469AD1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4A730C9" w14:textId="77777777" w:rsidR="004F6799" w:rsidRDefault="004F6799" w:rsidP="004F6799">
            <w:pPr>
              <w:pStyle w:val="BulletTabtext"/>
            </w:pPr>
            <w:r>
              <w:t>Machine is ready in automatic mode</w:t>
            </w:r>
          </w:p>
          <w:p w14:paraId="610F3A5F" w14:textId="77777777" w:rsidR="005721B8" w:rsidRDefault="004F6799" w:rsidP="004F6799">
            <w:pPr>
              <w:pStyle w:val="BulletTabtext"/>
            </w:pPr>
            <w:r>
              <w:t>Product is available</w:t>
            </w:r>
          </w:p>
          <w:p w14:paraId="30D70C5C" w14:textId="79CA4D95" w:rsidR="004F6799" w:rsidRDefault="004F6799" w:rsidP="004F6799">
            <w:pPr>
              <w:pStyle w:val="Abstandshalter"/>
            </w:pPr>
          </w:p>
        </w:tc>
      </w:tr>
      <w:tr w:rsidR="005721B8" w14:paraId="0D78D89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8EF7BE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2A1AA4D" w14:textId="77777777" w:rsidR="004F6799" w:rsidRDefault="004F6799" w:rsidP="004F6799">
            <w:pPr>
              <w:pStyle w:val="BulletTabtext"/>
            </w:pPr>
            <w:r>
              <w:t>Activate SWS 300 “Leaflet device”</w:t>
            </w:r>
          </w:p>
          <w:p w14:paraId="2F0F230A" w14:textId="33935804" w:rsidR="004F6799" w:rsidRDefault="004F6799" w:rsidP="004F6799">
            <w:pPr>
              <w:pStyle w:val="BulletTabtext"/>
            </w:pPr>
            <w:r>
              <w:t>Press “Start” with product until leaflet gripper chain is filled up</w:t>
            </w:r>
          </w:p>
          <w:p w14:paraId="72C01304" w14:textId="155326CB" w:rsidR="004F6799" w:rsidRDefault="004F6799" w:rsidP="004F6799">
            <w:pPr>
              <w:pStyle w:val="BulletTabtext"/>
            </w:pPr>
            <w:r>
              <w:t>Press “Stop”</w:t>
            </w:r>
          </w:p>
          <w:p w14:paraId="4DA67F3B" w14:textId="5044731B" w:rsidR="004F6799" w:rsidRDefault="004F6799" w:rsidP="004F6799">
            <w:pPr>
              <w:pStyle w:val="BulletTabtext"/>
            </w:pPr>
            <w:r>
              <w:t>Open guard door leaflet device</w:t>
            </w:r>
          </w:p>
          <w:p w14:paraId="50A9BCDB" w14:textId="78616DCD" w:rsidR="004F6799" w:rsidRDefault="004F6799" w:rsidP="004F6799">
            <w:pPr>
              <w:pStyle w:val="BulletTabtext"/>
            </w:pPr>
            <w:r>
              <w:t>Remove leaflet before sensor ”=CAR1.A20-B01“ and after sensor ”=CAR1.A20-B02“</w:t>
            </w:r>
          </w:p>
          <w:p w14:paraId="1ABF0B08" w14:textId="6B6FE9EE" w:rsidR="004F6799" w:rsidRDefault="004F6799" w:rsidP="004F6799">
            <w:pPr>
              <w:pStyle w:val="BulletTabtext"/>
            </w:pPr>
            <w:r>
              <w:t>Close guard door leaflet device</w:t>
            </w:r>
          </w:p>
          <w:p w14:paraId="2E16F3D8" w14:textId="498DA040" w:rsidR="004F6799" w:rsidRDefault="004F6799" w:rsidP="004F6799">
            <w:pPr>
              <w:pStyle w:val="BulletTabtext"/>
            </w:pPr>
            <w:r>
              <w:t>Press “Reset”</w:t>
            </w:r>
          </w:p>
          <w:p w14:paraId="7449CEFA" w14:textId="77777777" w:rsidR="005721B8" w:rsidRDefault="004F6799" w:rsidP="004F6799">
            <w:pPr>
              <w:pStyle w:val="BulletTabtext"/>
            </w:pPr>
            <w:r>
              <w:t>Press “Start”</w:t>
            </w:r>
          </w:p>
          <w:p w14:paraId="1778B9B3" w14:textId="4ED59F37" w:rsidR="004F6799" w:rsidRPr="0008089A" w:rsidRDefault="004F6799" w:rsidP="004F6799">
            <w:pPr>
              <w:pStyle w:val="Abstandshalter"/>
            </w:pPr>
          </w:p>
        </w:tc>
      </w:tr>
      <w:tr w:rsidR="005721B8" w14:paraId="5BC6190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019635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DC73F6F" w14:textId="77777777" w:rsidR="004F6799" w:rsidRDefault="004F6799" w:rsidP="004F6799">
            <w:pPr>
              <w:pStyle w:val="BulletTabtext"/>
            </w:pPr>
            <w:r>
              <w:t>Machine stops</w:t>
            </w:r>
          </w:p>
          <w:p w14:paraId="6FD97677" w14:textId="773528A4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0F6A0622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07BF950F" w14:textId="08B47E9D" w:rsidR="004F6799" w:rsidRDefault="004F6799" w:rsidP="004F6799">
            <w:pPr>
              <w:pStyle w:val="Abstandshalter"/>
            </w:pPr>
          </w:p>
        </w:tc>
      </w:tr>
      <w:tr w:rsidR="005721B8" w14:paraId="28A85FDF" w14:textId="77777777" w:rsidTr="004F6799">
        <w:trPr>
          <w:trHeight w:val="548"/>
        </w:trPr>
        <w:tc>
          <w:tcPr>
            <w:tcW w:w="2154" w:type="dxa"/>
            <w:shd w:val="clear" w:color="auto" w:fill="F2F2F2" w:themeFill="background1" w:themeFillShade="F2"/>
          </w:tcPr>
          <w:p w14:paraId="59BACAF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E0967CE" w14:textId="5081FCA5" w:rsidR="005721B8" w:rsidRDefault="005721B8" w:rsidP="00190981">
            <w:pPr>
              <w:pStyle w:val="BulletTabtext"/>
            </w:pPr>
            <w:r>
              <w:t>None</w:t>
            </w:r>
          </w:p>
          <w:p w14:paraId="79E03042" w14:textId="77777777" w:rsidR="005721B8" w:rsidRDefault="005721B8" w:rsidP="00190981">
            <w:pPr>
              <w:pStyle w:val="Abstandshalter"/>
            </w:pPr>
          </w:p>
        </w:tc>
      </w:tr>
      <w:tr w:rsidR="005721B8" w14:paraId="7BE1C559" w14:textId="77777777" w:rsidTr="004F6799">
        <w:trPr>
          <w:trHeight w:val="130"/>
        </w:trPr>
        <w:tc>
          <w:tcPr>
            <w:tcW w:w="2154" w:type="dxa"/>
            <w:shd w:val="clear" w:color="auto" w:fill="F2F2F2" w:themeFill="background1" w:themeFillShade="F2"/>
          </w:tcPr>
          <w:p w14:paraId="35E4566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DCE0BC3" w14:textId="77777777" w:rsidR="005721B8" w:rsidRDefault="004F6799" w:rsidP="004F6799">
            <w:pPr>
              <w:pStyle w:val="BulletTabtext"/>
            </w:pPr>
            <w:r w:rsidRPr="004F6799">
              <w:t>Press “Reset”</w:t>
            </w:r>
          </w:p>
          <w:p w14:paraId="32F1A8B4" w14:textId="1BF9EB8C" w:rsidR="004F6799" w:rsidRDefault="004F6799" w:rsidP="004F6799">
            <w:pPr>
              <w:pStyle w:val="Abstandshalter"/>
            </w:pPr>
          </w:p>
        </w:tc>
      </w:tr>
    </w:tbl>
    <w:p w14:paraId="1F5CDDDF" w14:textId="77777777" w:rsidR="005721B8" w:rsidRDefault="005721B8" w:rsidP="005721B8">
      <w:pPr>
        <w:pStyle w:val="Abstandshalter"/>
      </w:pPr>
    </w:p>
    <w:p w14:paraId="430864A8" w14:textId="77777777" w:rsidR="004F6799" w:rsidRDefault="004F6799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9818E5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8B87546" w14:textId="26952710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777E04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E432E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FC4878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A3EE2A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989A683" w14:textId="59D90731" w:rsidR="005721B8" w:rsidRDefault="004F6799" w:rsidP="00190981">
            <w:pPr>
              <w:pStyle w:val="BulletTabtext"/>
            </w:pPr>
            <w:r w:rsidRPr="004F679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0C5CFD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18240" behindDoc="0" locked="0" layoutInCell="1" allowOverlap="1" wp14:anchorId="69B2EF7B" wp14:editId="109A229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86" name="Rechteck: abgerundete Ecken 2932755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F20E6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B2EF7B" id="Rechteck: abgerundete Ecken 293275586" o:spid="_x0000_s2706" style="position:absolute;left:0;text-align:left;margin-left:-2.85pt;margin-top:2.85pt;width:64.65pt;height:25.25pt;z-index:25421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jdZZ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5F20E6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BC91BB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18F7CD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8B50C43" w14:textId="758A2A3B" w:rsidR="005721B8" w:rsidRPr="005D1B93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4A43D1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25408" behindDoc="0" locked="0" layoutInCell="1" allowOverlap="1" wp14:anchorId="042CE933" wp14:editId="49FAF8C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87" name="Rechteck: abgerundete Ecken 2932755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1F34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2CE933" id="Rechteck: abgerundete Ecken 293275587" o:spid="_x0000_s2707" style="position:absolute;left:0;text-align:left;margin-left:-2.85pt;margin-top:2.85pt;width:64.65pt;height:25.25pt;z-index:25422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zFL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Pl+cUy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uRsEcD+cq2KPfacUf0wWs1va3zZO2bdIzM4fdgMuFHcA35K&#10;ofDx1CBRUinz66N7j8ehQC0lLU5zTu3PLTNAifgucVwuktnMj384zObnKR7MsWZ9rJHb5lphPyS4&#10;uzQPosc7MYqlUc0rLp6V94oqJjn6zil3Zjxcu37L4OrisFoFGI68Zu5OPmvuyX2pfdO+dK/M6KG9&#10;Hc7FvRonn2XvGrzHekupVlun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SbMU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21F34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D70706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D37F17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6379430" w14:textId="012C5596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D3CB82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24384" behindDoc="0" locked="0" layoutInCell="1" allowOverlap="1" wp14:anchorId="3C27E847" wp14:editId="6206C5C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88" name="Rechteck: abgerundete Ecken 2932755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2722C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27E847" id="Rechteck: abgerundete Ecken 293275588" o:spid="_x0000_s2708" style="position:absolute;left:0;text-align:left;margin-left:-2.85pt;margin-top:2.85pt;width:64.65pt;height:25.25pt;z-index:25422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L6c+Z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22722C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0BAA88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304067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C785DF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22336" behindDoc="0" locked="0" layoutInCell="1" allowOverlap="1" wp14:anchorId="0DD4482C" wp14:editId="23E184B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90" name="Rechteck: abgerundete Ecken 2932755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CC23B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D4482C" id="Rechteck: abgerundete Ecken 293275590" o:spid="_x0000_s2709" style="position:absolute;left:0;text-align:left;margin-left:-.45pt;margin-top:5.7pt;width:354.35pt;height:74.25pt;z-index:25422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e+HA&#10;U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0CCC23B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3E0E372" w14:textId="61108C18" w:rsidR="005721B8" w:rsidRDefault="005721B8" w:rsidP="005721B8">
      <w:pPr>
        <w:pStyle w:val="Textkrper"/>
      </w:pPr>
    </w:p>
    <w:p w14:paraId="52DB5274" w14:textId="6E9B7BFC" w:rsidR="004F6799" w:rsidRDefault="004F6799" w:rsidP="005721B8">
      <w:pPr>
        <w:pStyle w:val="Textkrper"/>
      </w:pPr>
    </w:p>
    <w:p w14:paraId="5DF05B4C" w14:textId="64A78E53" w:rsidR="004F6799" w:rsidRDefault="004F6799" w:rsidP="005721B8">
      <w:pPr>
        <w:pStyle w:val="Textkrper"/>
      </w:pPr>
    </w:p>
    <w:p w14:paraId="0B0BE5D7" w14:textId="19EAE43F" w:rsidR="004F6799" w:rsidRDefault="004F6799" w:rsidP="005721B8">
      <w:pPr>
        <w:pStyle w:val="Textkrper"/>
      </w:pPr>
    </w:p>
    <w:p w14:paraId="63431475" w14:textId="28BE4E3F" w:rsidR="004F6799" w:rsidRDefault="004F6799" w:rsidP="005721B8">
      <w:pPr>
        <w:pStyle w:val="Textkrper"/>
      </w:pPr>
    </w:p>
    <w:p w14:paraId="27CC93C4" w14:textId="236A97F3" w:rsidR="004F6799" w:rsidRDefault="004F6799" w:rsidP="005721B8">
      <w:pPr>
        <w:pStyle w:val="Textkrper"/>
      </w:pPr>
    </w:p>
    <w:p w14:paraId="4B541C1E" w14:textId="62E877CB" w:rsidR="004F6799" w:rsidRDefault="004F6799" w:rsidP="005721B8">
      <w:pPr>
        <w:pStyle w:val="Textkrper"/>
      </w:pPr>
    </w:p>
    <w:p w14:paraId="0B48A3F4" w14:textId="45C196F7" w:rsidR="004F6799" w:rsidRDefault="004F6799" w:rsidP="005721B8">
      <w:pPr>
        <w:pStyle w:val="Textkrper"/>
      </w:pPr>
    </w:p>
    <w:p w14:paraId="2EC9666F" w14:textId="57E2A8FF" w:rsidR="004F6799" w:rsidRDefault="004F6799" w:rsidP="005721B8">
      <w:pPr>
        <w:pStyle w:val="Textkrper"/>
      </w:pPr>
    </w:p>
    <w:p w14:paraId="2D7A13C2" w14:textId="1CA71AE9" w:rsidR="004F6799" w:rsidRDefault="004F6799" w:rsidP="005721B8">
      <w:pPr>
        <w:pStyle w:val="Textkrper"/>
      </w:pPr>
    </w:p>
    <w:p w14:paraId="51C0203B" w14:textId="025B095E" w:rsidR="004F6799" w:rsidRDefault="004F6799" w:rsidP="005721B8">
      <w:pPr>
        <w:pStyle w:val="Textkrper"/>
      </w:pPr>
    </w:p>
    <w:p w14:paraId="79830DDF" w14:textId="5DFB766D" w:rsidR="004F6799" w:rsidRDefault="004F6799" w:rsidP="005721B8">
      <w:pPr>
        <w:pStyle w:val="Textkrper"/>
      </w:pPr>
    </w:p>
    <w:p w14:paraId="12FB25DE" w14:textId="4C4C03B8" w:rsidR="004F6799" w:rsidRDefault="004F6799" w:rsidP="005721B8">
      <w:pPr>
        <w:pStyle w:val="Textkrper"/>
      </w:pPr>
    </w:p>
    <w:p w14:paraId="7067587C" w14:textId="6E499FE8" w:rsidR="004F6799" w:rsidRDefault="004F6799" w:rsidP="005721B8">
      <w:pPr>
        <w:pStyle w:val="Textkrper"/>
      </w:pPr>
    </w:p>
    <w:p w14:paraId="19888251" w14:textId="0DE905E0" w:rsidR="007006D7" w:rsidRDefault="007006D7" w:rsidP="005721B8">
      <w:pPr>
        <w:pStyle w:val="Textkrper"/>
      </w:pPr>
    </w:p>
    <w:p w14:paraId="3F9327FC" w14:textId="77777777" w:rsidR="007006D7" w:rsidRDefault="007006D7" w:rsidP="005721B8">
      <w:pPr>
        <w:pStyle w:val="Textkrper"/>
      </w:pPr>
    </w:p>
    <w:p w14:paraId="05C0B173" w14:textId="0C54A924" w:rsidR="004F6799" w:rsidRDefault="004F6799" w:rsidP="005721B8">
      <w:pPr>
        <w:pStyle w:val="Textkrper"/>
      </w:pPr>
    </w:p>
    <w:p w14:paraId="0652AD92" w14:textId="77777777" w:rsidR="004F6799" w:rsidRDefault="004F6799" w:rsidP="005721B8">
      <w:pPr>
        <w:pStyle w:val="Textkrper"/>
      </w:pPr>
    </w:p>
    <w:p w14:paraId="05824510" w14:textId="77777777" w:rsidR="005721B8" w:rsidRDefault="005721B8" w:rsidP="005721B8">
      <w:pPr>
        <w:pStyle w:val="Textkrper"/>
      </w:pPr>
    </w:p>
    <w:p w14:paraId="71A0369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A5EE55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A5A955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020393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F3F000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31936" behindDoc="0" locked="0" layoutInCell="1" allowOverlap="1" wp14:anchorId="1DAC69CC" wp14:editId="7A63755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91" name="Rechteck: abgerundete Ecken 2932755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8293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AC69CC" id="Rechteck: abgerundete Ecken 293275591" o:spid="_x0000_s2710" style="position:absolute;left:0;text-align:left;margin-left:.05pt;margin-top:2.85pt;width:64.65pt;height:25.25pt;z-index:2578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54j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Pr9IKF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dytph5sL9cQ7HHnjPQD6PV/LbGl71j1j0yg9OHzYAbxT3g&#10;p5SAjweDREkF5tdH9x6PQ4FaSlqc5pzan1tmBCXyu8JxuUhmMz/+4TCbn6d4MMea9bFGbZtrwH7A&#10;UcDogujxTo5iaaB5xcWz8l5RxRRH3znlzoyHa9dvGVxdXKxWAYYjr5m7U8+ae3Jfat+0L90rM3po&#10;b4dzcQ/j5LPsXYP3WG+pYLV1UNah+w91HR4B10XopmG1+X10fA6ow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6g54j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E8293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EF1678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E1EB05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32960" behindDoc="0" locked="0" layoutInCell="1" allowOverlap="1" wp14:anchorId="549ABB8A" wp14:editId="4F198B0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592" name="Rechteck: abgerundete Ecken 293275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3DB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9ABB8A" id="Rechteck: abgerundete Ecken 293275592" o:spid="_x0000_s2711" style="position:absolute;left:0;text-align:left;margin-left:.15pt;margin-top:2.6pt;width:282.85pt;height:25.25pt;z-index:2578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0H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dJ&#10;zQ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253DB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B5BD8E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5906915" w14:textId="7C059AC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01C32D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33984" behindDoc="0" locked="0" layoutInCell="1" allowOverlap="1" wp14:anchorId="21F85D79" wp14:editId="5026A61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593" name="Rechteck: abgerundete Ecken 2932755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20DD3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F85D79" id="Rechteck: abgerundete Ecken 293275593" o:spid="_x0000_s2712" style="position:absolute;left:0;text-align:left;margin-left:-.45pt;margin-top:19.85pt;width:354.35pt;height:25.25pt;z-index:2578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K3N9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620DD3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4D7C86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0740623" w14:textId="0691475F" w:rsidR="005721B8" w:rsidRDefault="004F6799" w:rsidP="002841C0">
      <w:pPr>
        <w:pStyle w:val="berschrift3nummeriert"/>
      </w:pPr>
      <w:bookmarkStart w:id="117" w:name="_Toc118817766"/>
      <w:r w:rsidRPr="004F6799">
        <w:lastRenderedPageBreak/>
        <w:t>FLT 302: LEAFLET: CROSS CHECK REJECT</w:t>
      </w:r>
      <w:bookmarkEnd w:id="117"/>
    </w:p>
    <w:p w14:paraId="3E1C359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984BE8D" w14:textId="77777777" w:rsidTr="004F6799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5B41E47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B2BB453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09E74D14" w14:textId="199884CF" w:rsidR="004F6799" w:rsidRDefault="004F6799" w:rsidP="004F6799">
            <w:pPr>
              <w:pStyle w:val="Abstandshalter"/>
            </w:pPr>
          </w:p>
        </w:tc>
      </w:tr>
      <w:tr w:rsidR="005721B8" w14:paraId="5D5DA934" w14:textId="77777777" w:rsidTr="00190981">
        <w:trPr>
          <w:trHeight w:val="170"/>
        </w:trPr>
        <w:tc>
          <w:tcPr>
            <w:tcW w:w="2154" w:type="dxa"/>
          </w:tcPr>
          <w:p w14:paraId="448EE93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9967D9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46094A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D31206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0B6156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AD4B4FE" w14:textId="77777777" w:rsidTr="004F6799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73DF118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900F31A" w14:textId="77777777" w:rsidR="005721B8" w:rsidRDefault="004F6799" w:rsidP="004F6799">
            <w:pPr>
              <w:pStyle w:val="BulletTabtext"/>
            </w:pPr>
            <w:r w:rsidRPr="004F6799">
              <w:t>Machine is ready in automatic mode</w:t>
            </w:r>
          </w:p>
          <w:p w14:paraId="39FA8532" w14:textId="007D10FA" w:rsidR="004F6799" w:rsidRDefault="004F6799" w:rsidP="004F6799">
            <w:pPr>
              <w:pStyle w:val="Abstandshalter"/>
            </w:pPr>
          </w:p>
        </w:tc>
      </w:tr>
      <w:tr w:rsidR="005721B8" w14:paraId="00D56D4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D30485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1CFFFFE" w14:textId="77777777" w:rsidR="004F6799" w:rsidRDefault="004F6799" w:rsidP="004F6799">
            <w:pPr>
              <w:pStyle w:val="BulletTabtext"/>
            </w:pPr>
            <w:r>
              <w:t>Place leaflet in one leaflet gripper between reject and sensor “20B4”</w:t>
            </w:r>
          </w:p>
          <w:p w14:paraId="4E165C43" w14:textId="77777777" w:rsidR="005721B8" w:rsidRDefault="004F6799" w:rsidP="004F6799">
            <w:pPr>
              <w:pStyle w:val="BulletTabtext"/>
            </w:pPr>
            <w:r>
              <w:t>Press “Start”</w:t>
            </w:r>
          </w:p>
          <w:p w14:paraId="5A65720E" w14:textId="60CDB144" w:rsidR="004F6799" w:rsidRPr="0008089A" w:rsidRDefault="004F6799" w:rsidP="004F6799">
            <w:pPr>
              <w:pStyle w:val="Abstandshalter"/>
            </w:pPr>
          </w:p>
        </w:tc>
      </w:tr>
      <w:tr w:rsidR="005721B8" w14:paraId="6F83104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6CD659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3801B2A" w14:textId="77777777" w:rsidR="004F6799" w:rsidRDefault="004F6799" w:rsidP="004F6799">
            <w:pPr>
              <w:pStyle w:val="BulletTabtext"/>
            </w:pPr>
            <w:r>
              <w:t>Machine stops</w:t>
            </w:r>
          </w:p>
          <w:p w14:paraId="449F0B79" w14:textId="5F30DC6D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12CB0D23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19B929BE" w14:textId="2FC77B1E" w:rsidR="0052621E" w:rsidRDefault="0052621E" w:rsidP="0052621E">
            <w:pPr>
              <w:pStyle w:val="Abstandshalter"/>
            </w:pPr>
          </w:p>
        </w:tc>
      </w:tr>
      <w:tr w:rsidR="005721B8" w14:paraId="48DF7613" w14:textId="77777777" w:rsidTr="004F6799">
        <w:trPr>
          <w:trHeight w:val="250"/>
        </w:trPr>
        <w:tc>
          <w:tcPr>
            <w:tcW w:w="2154" w:type="dxa"/>
            <w:shd w:val="clear" w:color="auto" w:fill="F2F2F2" w:themeFill="background1" w:themeFillShade="F2"/>
          </w:tcPr>
          <w:p w14:paraId="12152F3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1C22C4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1294F99" w14:textId="77777777" w:rsidR="005721B8" w:rsidRDefault="005721B8" w:rsidP="00190981">
            <w:pPr>
              <w:pStyle w:val="Abstandshalter"/>
            </w:pPr>
          </w:p>
        </w:tc>
      </w:tr>
      <w:tr w:rsidR="005721B8" w14:paraId="250C5D6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37712C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21A45E7" w14:textId="77777777" w:rsidR="004F6799" w:rsidRDefault="004F6799" w:rsidP="004F6799">
            <w:pPr>
              <w:pStyle w:val="BulletTabtext"/>
            </w:pPr>
            <w:r>
              <w:t>Remove leaflet</w:t>
            </w:r>
          </w:p>
          <w:p w14:paraId="71ACEED7" w14:textId="77777777" w:rsidR="005721B8" w:rsidRDefault="004F6799" w:rsidP="004F6799">
            <w:pPr>
              <w:pStyle w:val="BulletTabtext"/>
            </w:pPr>
            <w:r>
              <w:t>Press “Reset”</w:t>
            </w:r>
          </w:p>
          <w:p w14:paraId="2394F875" w14:textId="310A42AF" w:rsidR="004F6799" w:rsidRDefault="004F6799" w:rsidP="004F6799">
            <w:pPr>
              <w:pStyle w:val="Abstandshalter"/>
            </w:pPr>
          </w:p>
        </w:tc>
      </w:tr>
    </w:tbl>
    <w:p w14:paraId="6668C58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960F69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C6FEA2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77710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38DC1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838022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7E0BF3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414A24E" w14:textId="50649AF1" w:rsidR="005721B8" w:rsidRDefault="004F6799" w:rsidP="00190981">
            <w:pPr>
              <w:pStyle w:val="BulletTabtext"/>
            </w:pPr>
            <w:r w:rsidRPr="004F679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6A377C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26432" behindDoc="0" locked="0" layoutInCell="1" allowOverlap="1" wp14:anchorId="75BE0CCD" wp14:editId="16FE15E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94" name="Rechteck: abgerundete Ecken 293275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24EE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BE0CCD" id="Rechteck: abgerundete Ecken 293275594" o:spid="_x0000_s2713" style="position:absolute;left:0;text-align:left;margin-left:-2.85pt;margin-top:2.85pt;width:64.65pt;height:25.25pt;z-index:25422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Sqtvw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Pr+YUS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uRsce7B/nKtij32nFH9MFrNb2t82Ttm3SMzOH3YDLhR3AN+&#10;SqHw8dQgUVIp8+uje4/HoUAtJS1Oc07tzy0zQIn4LnFcLpLZzI9/OMzm5ykezLFmfayR2+ZaYT8k&#10;uLs0D6LHOzGKpVHNKy6elfeKKiY5+s4pd2Y8XLt+y+Dq4rBaBRiOvGbuTj5r7sl9qX3TvnSvzOih&#10;vR3Oxb0aJ59l7xq8x3pLqVZbp8o6dP+hrsMj4LoI3TSsNr+Pjs8BdVj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ykSqt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5D24EE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C6F382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7B6CC8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AD26D9B" w14:textId="0614D20F" w:rsidR="005721B8" w:rsidRPr="005D1B93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5C39D1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33600" behindDoc="0" locked="0" layoutInCell="1" allowOverlap="1" wp14:anchorId="2C9A0087" wp14:editId="2B12FFD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95" name="Rechteck: abgerundete Ecken 293275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2902C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9A0087" id="Rechteck: abgerundete Ecken 293275595" o:spid="_x0000_s2714" style="position:absolute;left:0;text-align:left;margin-left:-2.85pt;margin-top:2.85pt;width:64.65pt;height:25.25pt;z-index:25423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khdvw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Pr+YUy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uRssfBgf7lWxR57zqh+GK3mtzW+7B2z7pEZnD5sBtwo7gE/&#10;pVD4eGqQKKmU+fXRvcfjUKCWkhanOaf255YZoER8lzguF8ls5sc/HGbz8xQP5lizPtbIbXOtsB8S&#10;3F2aB9HjnRjF0qjmFRfPyntFFZMcfeeUOzMerl2/ZXB1cVitAgxHXjN3J5819+S+1L5pX7pXZvTQ&#10;3g7n4l6Nk8+ydw3eY72lVKutU2Uduv9Q1+ERcF2EbhpWm99Hx+eA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+lkhd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02902C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7033B3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1CA091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ECC41F3" w14:textId="13680864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D0AEBC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32576" behindDoc="0" locked="0" layoutInCell="1" allowOverlap="1" wp14:anchorId="12ED381E" wp14:editId="318E910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96" name="Rechteck: abgerundete Ecken 293275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5C5B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ED381E" id="Rechteck: abgerundete Ecken 293275596" o:spid="_x0000_s2715" style="position:absolute;left:0;text-align:left;margin-left:-2.85pt;margin-top:2.85pt;width:64.65pt;height:25.25pt;z-index:25423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GmCQ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05C5B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C156FC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AE6D9F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5453BD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30528" behindDoc="0" locked="0" layoutInCell="1" allowOverlap="1" wp14:anchorId="5CB8D185" wp14:editId="394AC6F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598" name="Rechteck: abgerundete Ecken 2932755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17297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B8D185" id="Rechteck: abgerundete Ecken 293275598" o:spid="_x0000_s2716" style="position:absolute;left:0;text-align:left;margin-left:-.45pt;margin-top:5.7pt;width:354.35pt;height:74.25pt;z-index:25423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1zJP3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817297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B8811E6" w14:textId="79469786" w:rsidR="005721B8" w:rsidRDefault="005721B8" w:rsidP="005721B8">
      <w:pPr>
        <w:pStyle w:val="Textkrper"/>
      </w:pPr>
    </w:p>
    <w:p w14:paraId="4CAFC286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67AB50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E234AD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AFB135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D21C68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36032" behindDoc="0" locked="0" layoutInCell="1" allowOverlap="1" wp14:anchorId="04C0B26D" wp14:editId="6F89C34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599" name="Rechteck: abgerundete Ecken 2932755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9F34A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C0B26D" id="Rechteck: abgerundete Ecken 293275599" o:spid="_x0000_s2717" style="position:absolute;left:0;text-align:left;margin-left:.05pt;margin-top:2.85pt;width:64.65pt;height:25.25pt;z-index:2578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6ti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n96ti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B9F34A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3CACF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693283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37056" behindDoc="0" locked="0" layoutInCell="1" allowOverlap="1" wp14:anchorId="131495A5" wp14:editId="17BD865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00" name="Rechteck: abgerundete Ecken 2932756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B3531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1495A5" id="Rechteck: abgerundete Ecken 293275600" o:spid="_x0000_s2718" style="position:absolute;left:0;text-align:left;margin-left:.15pt;margin-top:2.6pt;width:282.85pt;height:25.25pt;z-index:2578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9zRA&#10;I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65B3531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608191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C7F885D" w14:textId="3F67BD1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39F21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38080" behindDoc="0" locked="0" layoutInCell="1" allowOverlap="1" wp14:anchorId="5CD6FE82" wp14:editId="3EEEB1B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01" name="Rechteck: abgerundete Ecken 2932756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8684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D6FE82" id="Rechteck: abgerundete Ecken 293275601" o:spid="_x0000_s2719" style="position:absolute;left:0;text-align:left;margin-left:-.45pt;margin-top:19.85pt;width:354.35pt;height:25.25pt;z-index:2578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TwlbN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2B8684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AE114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B3214A8" w14:textId="71F29782" w:rsidR="005721B8" w:rsidRDefault="004F6799" w:rsidP="002841C0">
      <w:pPr>
        <w:pStyle w:val="berschrift3nummeriert"/>
      </w:pPr>
      <w:bookmarkStart w:id="118" w:name="_Toc118817767"/>
      <w:r w:rsidRPr="004F6799">
        <w:lastRenderedPageBreak/>
        <w:t>FLT 304: LEAFLET: CONSECUTIVE FAULT CROSS CHECK IN UNIT</w:t>
      </w:r>
      <w:bookmarkEnd w:id="118"/>
    </w:p>
    <w:p w14:paraId="1B4F20B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A3087CC" w14:textId="77777777" w:rsidTr="004F6799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5A5C77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097080C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03E31886" w14:textId="16B1DDCF" w:rsidR="004F6799" w:rsidRDefault="004F6799" w:rsidP="004F6799">
            <w:pPr>
              <w:pStyle w:val="Abstandshalter"/>
            </w:pPr>
          </w:p>
        </w:tc>
      </w:tr>
      <w:tr w:rsidR="005721B8" w14:paraId="2E9EF124" w14:textId="77777777" w:rsidTr="00190981">
        <w:trPr>
          <w:trHeight w:val="170"/>
        </w:trPr>
        <w:tc>
          <w:tcPr>
            <w:tcW w:w="2154" w:type="dxa"/>
          </w:tcPr>
          <w:p w14:paraId="72D6830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A6CE52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508EC1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295B6D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4950C6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8B192C8" w14:textId="77777777" w:rsidTr="004F6799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D730DC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DF69A3A" w14:textId="77777777" w:rsidR="005721B8" w:rsidRDefault="004F6799" w:rsidP="004F6799">
            <w:pPr>
              <w:pStyle w:val="BulletTabtext"/>
            </w:pPr>
            <w:r w:rsidRPr="004F6799">
              <w:t>Machine is ready in automatic mode</w:t>
            </w:r>
          </w:p>
          <w:p w14:paraId="20F02B15" w14:textId="6ED6B54F" w:rsidR="004F6799" w:rsidRDefault="004F6799" w:rsidP="004F6799">
            <w:pPr>
              <w:pStyle w:val="Abstandshalter"/>
            </w:pPr>
          </w:p>
        </w:tc>
      </w:tr>
      <w:tr w:rsidR="005721B8" w14:paraId="75223F2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F58C77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DCBA1A6" w14:textId="491BA51D" w:rsidR="004F6799" w:rsidRDefault="004F6799" w:rsidP="004F6799">
            <w:pPr>
              <w:pStyle w:val="BulletTabtext"/>
            </w:pPr>
            <w:r>
              <w:t>Counter 310 “Leaflet: consecutive fault cross check in device“ is set to 3</w:t>
            </w:r>
          </w:p>
          <w:p w14:paraId="68053FC2" w14:textId="1DADD1E1" w:rsidR="004F6799" w:rsidRDefault="004F6799" w:rsidP="004F6799">
            <w:pPr>
              <w:pStyle w:val="BulletTabtext"/>
            </w:pPr>
            <w:r>
              <w:t>Activate SWS 300 “Leaflet device”</w:t>
            </w:r>
          </w:p>
          <w:p w14:paraId="42DFBB5A" w14:textId="518BA318" w:rsidR="004F6799" w:rsidRDefault="004F6799" w:rsidP="004F6799">
            <w:pPr>
              <w:pStyle w:val="BulletTabtext"/>
            </w:pPr>
            <w:r>
              <w:t>Deactivate SWS 302 “Leaflet: code reader rear” and/or SWS 301 “Leaflet: code reader front”</w:t>
            </w:r>
          </w:p>
          <w:p w14:paraId="1C233EA5" w14:textId="79E1FD39" w:rsidR="004F6799" w:rsidRDefault="004F6799" w:rsidP="004F6799">
            <w:pPr>
              <w:pStyle w:val="BulletTabtext"/>
            </w:pPr>
            <w:r>
              <w:t>Take all leaflets out of the leaflet device (leaflet magazine)</w:t>
            </w:r>
          </w:p>
          <w:p w14:paraId="425EAC9C" w14:textId="77777777" w:rsidR="005721B8" w:rsidRDefault="004F6799" w:rsidP="004F6799">
            <w:pPr>
              <w:pStyle w:val="BulletTabtext"/>
            </w:pPr>
            <w:r>
              <w:t xml:space="preserve">Press “Start” </w:t>
            </w:r>
            <w:r w:rsidRPr="00FA497A">
              <w:rPr>
                <w:color w:val="FF0000"/>
              </w:rPr>
              <w:t xml:space="preserve">with </w:t>
            </w:r>
            <w:commentRangeStart w:id="119"/>
            <w:r>
              <w:t>product</w:t>
            </w:r>
            <w:commentRangeEnd w:id="119"/>
            <w:r w:rsidR="00FA497A">
              <w:rPr>
                <w:rStyle w:val="Kommentarzeichen"/>
                <w:rFonts w:asciiTheme="minorHAnsi" w:hAnsiTheme="minorHAnsi"/>
              </w:rPr>
              <w:commentReference w:id="119"/>
            </w:r>
          </w:p>
          <w:p w14:paraId="79A2C9BD" w14:textId="6D9D309B" w:rsidR="002F0D36" w:rsidRPr="0008089A" w:rsidRDefault="002F0D36" w:rsidP="002F0D36">
            <w:pPr>
              <w:pStyle w:val="Abstandshalter"/>
            </w:pPr>
          </w:p>
        </w:tc>
      </w:tr>
      <w:tr w:rsidR="005721B8" w14:paraId="11FE810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DCF5B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88CEAAC" w14:textId="77777777" w:rsidR="004F6799" w:rsidRDefault="004F6799" w:rsidP="004F6799">
            <w:pPr>
              <w:pStyle w:val="BulletTabtext"/>
            </w:pPr>
            <w:r>
              <w:t>Machine stops</w:t>
            </w:r>
          </w:p>
          <w:p w14:paraId="5113B20F" w14:textId="43DC5403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1CCC3555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1B150F73" w14:textId="46BEB255" w:rsidR="004F6799" w:rsidRDefault="004F6799" w:rsidP="004F6799">
            <w:pPr>
              <w:pStyle w:val="Abstandshalter"/>
            </w:pPr>
          </w:p>
        </w:tc>
      </w:tr>
      <w:tr w:rsidR="005721B8" w14:paraId="4F64716C" w14:textId="77777777" w:rsidTr="002F0D36">
        <w:trPr>
          <w:trHeight w:val="314"/>
        </w:trPr>
        <w:tc>
          <w:tcPr>
            <w:tcW w:w="2154" w:type="dxa"/>
            <w:shd w:val="clear" w:color="auto" w:fill="F2F2F2" w:themeFill="background1" w:themeFillShade="F2"/>
          </w:tcPr>
          <w:p w14:paraId="6BA9942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3A4AFF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FFFB235" w14:textId="77777777" w:rsidR="005721B8" w:rsidRDefault="005721B8" w:rsidP="00190981">
            <w:pPr>
              <w:pStyle w:val="Abstandshalter"/>
            </w:pPr>
          </w:p>
        </w:tc>
      </w:tr>
      <w:tr w:rsidR="005721B8" w14:paraId="5E6FB6F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9A8EDB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CF62CB3" w14:textId="77777777" w:rsidR="004F6799" w:rsidRDefault="004F6799" w:rsidP="004F6799">
            <w:pPr>
              <w:pStyle w:val="BulletTabtext"/>
            </w:pPr>
            <w:r>
              <w:t>Fill up leaflets into the leaflet magazine</w:t>
            </w:r>
          </w:p>
          <w:p w14:paraId="3455615B" w14:textId="77777777" w:rsidR="005721B8" w:rsidRDefault="004F6799" w:rsidP="004F6799">
            <w:pPr>
              <w:pStyle w:val="BulletTabtext"/>
            </w:pPr>
            <w:r>
              <w:t>Press “Reset”</w:t>
            </w:r>
          </w:p>
          <w:p w14:paraId="51C3C52A" w14:textId="4E5F2D30" w:rsidR="004F6799" w:rsidRDefault="004F6799" w:rsidP="004F6799">
            <w:pPr>
              <w:pStyle w:val="Abstandshalter"/>
            </w:pPr>
          </w:p>
        </w:tc>
      </w:tr>
    </w:tbl>
    <w:p w14:paraId="7ECC2D33" w14:textId="77777777" w:rsidR="005721B8" w:rsidRDefault="005721B8" w:rsidP="005721B8">
      <w:pPr>
        <w:pStyle w:val="Abstandshalter"/>
      </w:pPr>
    </w:p>
    <w:p w14:paraId="35A4631D" w14:textId="77777777" w:rsidR="004F6799" w:rsidRDefault="004F6799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59452C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9EEF230" w14:textId="7C828139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CE149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F9007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764AFA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638DCA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E75171B" w14:textId="3414E5BD" w:rsidR="005721B8" w:rsidRDefault="004F6799" w:rsidP="00190981">
            <w:pPr>
              <w:pStyle w:val="BulletTabtext"/>
            </w:pPr>
            <w:r w:rsidRPr="004F679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5D0441F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34624" behindDoc="0" locked="0" layoutInCell="1" allowOverlap="1" wp14:anchorId="6623C5CA" wp14:editId="0567C53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02" name="Rechteck: abgerundete Ecken 2932756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9D92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23C5CA" id="Rechteck: abgerundete Ecken 293275602" o:spid="_x0000_s2720" style="position:absolute;left:0;text-align:left;margin-left:-2.85pt;margin-top:2.85pt;width:64.65pt;height:25.25pt;z-index:25423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1Uwvg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pDVT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29D92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7CA6B0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CB34F3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5F3D27E" w14:textId="396135A9" w:rsidR="005721B8" w:rsidRPr="005D1B93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5DF04D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41792" behindDoc="0" locked="0" layoutInCell="1" allowOverlap="1" wp14:anchorId="7905282A" wp14:editId="55E2D00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03" name="Rechteck: abgerundete Ecken 2932756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094F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05282A" id="Rechteck: abgerundete Ecken 293275603" o:spid="_x0000_s2721" style="position:absolute;left:0;text-align:left;margin-left:-2.85pt;margin-top:2.85pt;width:64.65pt;height:25.25pt;z-index:25424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YFAe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2094F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EAAD65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B77BB3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B56DDA3" w14:textId="2C67C2BE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E81A52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40768" behindDoc="0" locked="0" layoutInCell="1" allowOverlap="1" wp14:anchorId="7952ED8F" wp14:editId="7D708B6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04" name="Rechteck: abgerundete Ecken 2932756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2E562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52ED8F" id="Rechteck: abgerundete Ecken 293275604" o:spid="_x0000_s2722" style="position:absolute;left:0;text-align:left;margin-left:-2.85pt;margin-top:2.85pt;width:64.65pt;height:25.25pt;z-index:25424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qX43E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A2E562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ACA556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80D681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55EA41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38720" behindDoc="0" locked="0" layoutInCell="1" allowOverlap="1" wp14:anchorId="281C12CB" wp14:editId="5809B47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06" name="Rechteck: abgerundete Ecken 2932756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DC6F1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1C12CB" id="Rechteck: abgerundete Ecken 293275606" o:spid="_x0000_s2723" style="position:absolute;left:0;text-align:left;margin-left:-.45pt;margin-top:5.7pt;width:354.35pt;height:74.25pt;z-index:25423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y6RH&#10;e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70DC6F1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F3A6593" w14:textId="3E34D240" w:rsidR="005721B8" w:rsidRDefault="005721B8" w:rsidP="005721B8">
      <w:pPr>
        <w:pStyle w:val="Textkrper"/>
      </w:pPr>
    </w:p>
    <w:p w14:paraId="0B72BEB0" w14:textId="4A73A98B" w:rsidR="004F6799" w:rsidRDefault="004F6799" w:rsidP="005721B8">
      <w:pPr>
        <w:pStyle w:val="Textkrper"/>
      </w:pPr>
    </w:p>
    <w:p w14:paraId="523C1210" w14:textId="6DD88BAA" w:rsidR="004F6799" w:rsidRDefault="004F6799" w:rsidP="005721B8">
      <w:pPr>
        <w:pStyle w:val="Textkrper"/>
      </w:pPr>
    </w:p>
    <w:p w14:paraId="2772F717" w14:textId="1D2CDDFB" w:rsidR="004F6799" w:rsidRDefault="004F6799" w:rsidP="005721B8">
      <w:pPr>
        <w:pStyle w:val="Textkrper"/>
      </w:pPr>
    </w:p>
    <w:p w14:paraId="5D4CA413" w14:textId="6AFA4B72" w:rsidR="004F6799" w:rsidRDefault="004F6799" w:rsidP="005721B8">
      <w:pPr>
        <w:pStyle w:val="Textkrper"/>
      </w:pPr>
    </w:p>
    <w:p w14:paraId="1F2D4F73" w14:textId="297005A4" w:rsidR="004F6799" w:rsidRDefault="004F6799" w:rsidP="005721B8">
      <w:pPr>
        <w:pStyle w:val="Textkrper"/>
      </w:pPr>
    </w:p>
    <w:p w14:paraId="4995282A" w14:textId="1A2E633E" w:rsidR="004F6799" w:rsidRDefault="004F6799" w:rsidP="005721B8">
      <w:pPr>
        <w:pStyle w:val="Textkrper"/>
      </w:pPr>
    </w:p>
    <w:p w14:paraId="00A1F71A" w14:textId="47111FC9" w:rsidR="004F6799" w:rsidRDefault="004F6799" w:rsidP="005721B8">
      <w:pPr>
        <w:pStyle w:val="Textkrper"/>
      </w:pPr>
    </w:p>
    <w:p w14:paraId="76FD37F6" w14:textId="577D2359" w:rsidR="004F6799" w:rsidRDefault="004F6799" w:rsidP="005721B8">
      <w:pPr>
        <w:pStyle w:val="Textkrper"/>
      </w:pPr>
    </w:p>
    <w:p w14:paraId="507BE74C" w14:textId="57423971" w:rsidR="004F6799" w:rsidRDefault="004F6799" w:rsidP="005721B8">
      <w:pPr>
        <w:pStyle w:val="Textkrper"/>
      </w:pPr>
    </w:p>
    <w:p w14:paraId="22A284C9" w14:textId="6067BE3E" w:rsidR="007006D7" w:rsidRDefault="007006D7" w:rsidP="005721B8">
      <w:pPr>
        <w:pStyle w:val="Textkrper"/>
      </w:pPr>
    </w:p>
    <w:p w14:paraId="06FA3335" w14:textId="77777777" w:rsidR="007006D7" w:rsidRDefault="007006D7" w:rsidP="005721B8">
      <w:pPr>
        <w:pStyle w:val="Textkrper"/>
      </w:pPr>
    </w:p>
    <w:p w14:paraId="1A03E8F6" w14:textId="7E7ED84A" w:rsidR="004F6799" w:rsidRDefault="004F6799" w:rsidP="005721B8">
      <w:pPr>
        <w:pStyle w:val="Textkrper"/>
      </w:pPr>
    </w:p>
    <w:p w14:paraId="633C7828" w14:textId="1668C433" w:rsidR="004F6799" w:rsidRDefault="004F6799" w:rsidP="005721B8">
      <w:pPr>
        <w:pStyle w:val="Textkrper"/>
      </w:pPr>
    </w:p>
    <w:p w14:paraId="4C3BA5C7" w14:textId="726F565F" w:rsidR="004F6799" w:rsidRDefault="004F6799" w:rsidP="005721B8">
      <w:pPr>
        <w:pStyle w:val="Textkrper"/>
      </w:pPr>
    </w:p>
    <w:p w14:paraId="34517D30" w14:textId="3D985670" w:rsidR="004F6799" w:rsidRDefault="004F6799" w:rsidP="005721B8">
      <w:pPr>
        <w:pStyle w:val="Textkrper"/>
      </w:pPr>
    </w:p>
    <w:p w14:paraId="1838EC98" w14:textId="61A151D0" w:rsidR="004F6799" w:rsidRDefault="004F6799" w:rsidP="005721B8">
      <w:pPr>
        <w:pStyle w:val="Textkrper"/>
      </w:pPr>
    </w:p>
    <w:p w14:paraId="04CC776D" w14:textId="77777777" w:rsidR="004F6799" w:rsidRDefault="004F6799" w:rsidP="005721B8">
      <w:pPr>
        <w:pStyle w:val="Textkrper"/>
      </w:pPr>
    </w:p>
    <w:p w14:paraId="4E576B21" w14:textId="77777777" w:rsidR="005721B8" w:rsidRDefault="005721B8" w:rsidP="005721B8">
      <w:pPr>
        <w:pStyle w:val="Textkrper"/>
      </w:pPr>
    </w:p>
    <w:p w14:paraId="0AB5A9B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128BEE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63C3AA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FA1FCF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4727ED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0128" behindDoc="0" locked="0" layoutInCell="1" allowOverlap="1" wp14:anchorId="075CEDFC" wp14:editId="13228B3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07" name="Rechteck: abgerundete Ecken 2932756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9EBC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5CEDFC" id="Rechteck: abgerundete Ecken 293275607" o:spid="_x0000_s2724" style="position:absolute;left:0;text-align:left;margin-left:.05pt;margin-top:2.85pt;width:64.65pt;height:25.25pt;z-index:2578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BHIfH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39EBC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779330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FA893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1152" behindDoc="0" locked="0" layoutInCell="1" allowOverlap="1" wp14:anchorId="2F441021" wp14:editId="612B969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08" name="Rechteck: abgerundete Ecken 2932756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B4E03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441021" id="Rechteck: abgerundete Ecken 293275608" o:spid="_x0000_s2725" style="position:absolute;left:0;text-align:left;margin-left:.15pt;margin-top:2.6pt;width:282.85pt;height:25.25pt;z-index:2578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Ayl&#10;S1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BB4E03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6F2F4B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33179E4" w14:textId="21B64E3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C1DF9F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2176" behindDoc="0" locked="0" layoutInCell="1" allowOverlap="1" wp14:anchorId="603CAEBD" wp14:editId="130875F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09" name="Rechteck: abgerundete Ecken 2932756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0A7A2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3CAEBD" id="Rechteck: abgerundete Ecken 293275609" o:spid="_x0000_s2726" style="position:absolute;left:0;text-align:left;margin-left:-.45pt;margin-top:19.85pt;width:354.35pt;height:25.25pt;z-index:2578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vjvZK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350A7A2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50B664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748B803" w14:textId="237D83C5" w:rsidR="005721B8" w:rsidRDefault="004F6799" w:rsidP="002841C0">
      <w:pPr>
        <w:pStyle w:val="berschrift3nummeriert"/>
      </w:pPr>
      <w:bookmarkStart w:id="120" w:name="_Toc118817768"/>
      <w:r w:rsidRPr="004F6799">
        <w:lastRenderedPageBreak/>
        <w:t>FLT 305: LEAFLET: STOP AFTER MEASURE RUN</w:t>
      </w:r>
      <w:bookmarkEnd w:id="120"/>
    </w:p>
    <w:p w14:paraId="3BC83A6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534A23A" w14:textId="77777777" w:rsidTr="004F6799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B768B2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3133224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5DC5B81A" w14:textId="2D69E8C2" w:rsidR="004F6799" w:rsidRDefault="004F6799" w:rsidP="004F6799">
            <w:pPr>
              <w:pStyle w:val="Abstandshalter"/>
            </w:pPr>
          </w:p>
        </w:tc>
      </w:tr>
      <w:tr w:rsidR="005721B8" w14:paraId="0515F5A2" w14:textId="77777777" w:rsidTr="00190981">
        <w:trPr>
          <w:trHeight w:val="170"/>
        </w:trPr>
        <w:tc>
          <w:tcPr>
            <w:tcW w:w="2154" w:type="dxa"/>
          </w:tcPr>
          <w:p w14:paraId="4F404A4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06F9E3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C3088B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67D045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51B87A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019595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1E6364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5C1F13B" w14:textId="77777777" w:rsidR="004F6799" w:rsidRDefault="004F6799" w:rsidP="004F6799">
            <w:pPr>
              <w:pStyle w:val="BulletTabtext"/>
            </w:pPr>
            <w:r>
              <w:t>Machine is ready in setup mode</w:t>
            </w:r>
          </w:p>
          <w:p w14:paraId="4FF840BE" w14:textId="77777777" w:rsidR="005721B8" w:rsidRDefault="004F6799" w:rsidP="004F6799">
            <w:pPr>
              <w:pStyle w:val="BulletTabtext"/>
            </w:pPr>
            <w:r>
              <w:t>Leaflets are available in the leaflet device</w:t>
            </w:r>
          </w:p>
          <w:p w14:paraId="4B63D619" w14:textId="12833E43" w:rsidR="004F6799" w:rsidRDefault="004F6799" w:rsidP="004F6799">
            <w:pPr>
              <w:pStyle w:val="Abstandshalter"/>
            </w:pPr>
          </w:p>
        </w:tc>
      </w:tr>
      <w:tr w:rsidR="005721B8" w14:paraId="6870778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784694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D6DCAC6" w14:textId="77777777" w:rsidR="004F6799" w:rsidRDefault="004F6799" w:rsidP="004F6799">
            <w:pPr>
              <w:pStyle w:val="BulletTabtext"/>
            </w:pPr>
            <w:r>
              <w:t>Activate SWS 300 “Leaflet device“</w:t>
            </w:r>
          </w:p>
          <w:p w14:paraId="0808EA18" w14:textId="3C1FBACD" w:rsidR="004F6799" w:rsidRDefault="004F6799" w:rsidP="004F6799">
            <w:pPr>
              <w:pStyle w:val="BulletTabtext"/>
            </w:pPr>
            <w:r>
              <w:t>Activate SWS 320 ”Measure run leaflet“</w:t>
            </w:r>
          </w:p>
          <w:p w14:paraId="23E74723" w14:textId="77777777" w:rsidR="005721B8" w:rsidRDefault="004F6799" w:rsidP="004F6799">
            <w:pPr>
              <w:pStyle w:val="BulletTabtext"/>
            </w:pPr>
            <w:r>
              <w:t>Press “Start”</w:t>
            </w:r>
          </w:p>
          <w:p w14:paraId="336C9A84" w14:textId="3C33A254" w:rsidR="004F6799" w:rsidRPr="0008089A" w:rsidRDefault="004F6799" w:rsidP="004F6799">
            <w:pPr>
              <w:pStyle w:val="Abstandshalter"/>
            </w:pPr>
          </w:p>
        </w:tc>
      </w:tr>
      <w:tr w:rsidR="005721B8" w14:paraId="1A7F543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A6F52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B1C89D0" w14:textId="01A89776" w:rsidR="004F6799" w:rsidRDefault="004F6799" w:rsidP="004F6799">
            <w:pPr>
              <w:pStyle w:val="BulletTabtext"/>
            </w:pPr>
            <w:r>
              <w:t xml:space="preserve">Machine stops after </w:t>
            </w:r>
            <w:r w:rsidR="000A0143">
              <w:t>a few</w:t>
            </w:r>
            <w:r>
              <w:t xml:space="preserve"> seconds</w:t>
            </w:r>
          </w:p>
          <w:p w14:paraId="40DFD20B" w14:textId="0920751A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65F2C2B1" w14:textId="77777777" w:rsidR="005721B8" w:rsidRDefault="004F6799" w:rsidP="004F6799">
            <w:pPr>
              <w:pStyle w:val="BulletTabtext"/>
            </w:pPr>
            <w:r>
              <w:t>Message “Measuring run completed successfully” is displayed on control panel after measure run is completed</w:t>
            </w:r>
          </w:p>
          <w:p w14:paraId="53B67A51" w14:textId="6AEECB1B" w:rsidR="004F6799" w:rsidRDefault="004F6799" w:rsidP="004F6799">
            <w:pPr>
              <w:pStyle w:val="Abstandshalter"/>
            </w:pPr>
          </w:p>
        </w:tc>
      </w:tr>
      <w:tr w:rsidR="004F6799" w14:paraId="0129CF4F" w14:textId="77777777" w:rsidTr="004F6799">
        <w:trPr>
          <w:trHeight w:val="380"/>
        </w:trPr>
        <w:tc>
          <w:tcPr>
            <w:tcW w:w="2154" w:type="dxa"/>
            <w:shd w:val="clear" w:color="auto" w:fill="F2F2F2" w:themeFill="background1" w:themeFillShade="F2"/>
          </w:tcPr>
          <w:p w14:paraId="678B4EAA" w14:textId="374AAFD8" w:rsidR="004F6799" w:rsidRDefault="004F6799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13800C0" w14:textId="71CC881D" w:rsidR="004F6799" w:rsidRDefault="002302F3" w:rsidP="004F6799">
            <w:pPr>
              <w:pStyle w:val="BulletTabtext"/>
            </w:pPr>
            <w:r>
              <w:t>Confirm message by entering</w:t>
            </w:r>
            <w:r w:rsidR="004F6799" w:rsidRPr="004F6799">
              <w:t xml:space="preserve"> the </w:t>
            </w:r>
            <w:r w:rsidR="00931088">
              <w:t>"</w:t>
            </w:r>
            <w:r w:rsidR="004F6799" w:rsidRPr="004F6799">
              <w:t>checkmark“</w:t>
            </w:r>
          </w:p>
          <w:p w14:paraId="6655B5BC" w14:textId="410ED617" w:rsidR="004F6799" w:rsidRDefault="004F6799" w:rsidP="004F6799">
            <w:pPr>
              <w:pStyle w:val="Abstandshalter"/>
            </w:pPr>
          </w:p>
        </w:tc>
      </w:tr>
      <w:tr w:rsidR="005721B8" w14:paraId="1B1FE792" w14:textId="77777777" w:rsidTr="004F6799">
        <w:trPr>
          <w:trHeight w:val="238"/>
        </w:trPr>
        <w:tc>
          <w:tcPr>
            <w:tcW w:w="2154" w:type="dxa"/>
            <w:shd w:val="clear" w:color="auto" w:fill="F2F2F2" w:themeFill="background1" w:themeFillShade="F2"/>
          </w:tcPr>
          <w:p w14:paraId="21CE6CD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7324A0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F4F9550" w14:textId="77777777" w:rsidR="005721B8" w:rsidRDefault="005721B8" w:rsidP="00190981">
            <w:pPr>
              <w:pStyle w:val="Abstandshalter"/>
            </w:pPr>
          </w:p>
        </w:tc>
      </w:tr>
      <w:tr w:rsidR="005721B8" w14:paraId="2AF72B41" w14:textId="77777777" w:rsidTr="004F6799">
        <w:trPr>
          <w:trHeight w:val="396"/>
        </w:trPr>
        <w:tc>
          <w:tcPr>
            <w:tcW w:w="2154" w:type="dxa"/>
            <w:shd w:val="clear" w:color="auto" w:fill="F2F2F2" w:themeFill="background1" w:themeFillShade="F2"/>
          </w:tcPr>
          <w:p w14:paraId="1BE868A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B7BFFF3" w14:textId="77777777" w:rsidR="004F6799" w:rsidRDefault="004F6799" w:rsidP="004F6799">
            <w:pPr>
              <w:pStyle w:val="BulletTabtext"/>
            </w:pPr>
            <w:r>
              <w:t>None</w:t>
            </w:r>
          </w:p>
          <w:p w14:paraId="37900406" w14:textId="77777777" w:rsidR="005721B8" w:rsidRDefault="005721B8" w:rsidP="004F6799">
            <w:pPr>
              <w:pStyle w:val="Abstandshalter"/>
            </w:pPr>
          </w:p>
        </w:tc>
      </w:tr>
    </w:tbl>
    <w:p w14:paraId="6743249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626664" w14:paraId="38143595" w14:textId="77777777" w:rsidTr="00626664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5E0B09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7E37F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B15B9C" w14:textId="77777777" w:rsidR="00626664" w:rsidRPr="00620E79" w:rsidRDefault="00626664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626664" w14:paraId="693B1F5D" w14:textId="77777777" w:rsidTr="00626664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A585AA9" w14:textId="77777777" w:rsidR="00626664" w:rsidRPr="00B910BE" w:rsidRDefault="00626664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A9AF4D1" w14:textId="3ADD0047" w:rsidR="00626664" w:rsidRDefault="00626664" w:rsidP="00190981">
            <w:pPr>
              <w:pStyle w:val="BulletTabtext"/>
            </w:pPr>
            <w:r w:rsidRPr="004F6799">
              <w:t xml:space="preserve">Machine stops after </w:t>
            </w:r>
            <w:r w:rsidR="000A0143">
              <w:t>a few</w:t>
            </w:r>
            <w:r w:rsidRPr="004F6799">
              <w:t xml:space="preserve"> seconds</w:t>
            </w:r>
          </w:p>
        </w:tc>
        <w:tc>
          <w:tcPr>
            <w:tcW w:w="1417" w:type="dxa"/>
            <w:tcBorders>
              <w:bottom w:val="nil"/>
            </w:tcBorders>
          </w:tcPr>
          <w:p w14:paraId="15AEAD4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4224" behindDoc="0" locked="0" layoutInCell="1" allowOverlap="1" wp14:anchorId="46A2F88C" wp14:editId="7525EEF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10" name="Rechteck: abgerundete Ecken 2932756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FCA0F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A2F88C" id="Rechteck: abgerundete Ecken 293275610" o:spid="_x0000_s2727" style="position:absolute;left:0;text-align:left;margin-left:-2.85pt;margin-top:2.85pt;width:64.65pt;height:25.25pt;z-index:2578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0WwXH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DFCA0F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43E047F" w14:textId="77777777" w:rsidTr="00626664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C2F1C10" w14:textId="77777777" w:rsidR="00626664" w:rsidRDefault="00626664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6544D28" w14:textId="0CFC1366" w:rsidR="00626664" w:rsidRPr="005D1B93" w:rsidRDefault="00626664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B20CB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9344" behindDoc="0" locked="0" layoutInCell="1" allowOverlap="1" wp14:anchorId="4B4C9CD2" wp14:editId="5528F52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11" name="Rechteck: abgerundete Ecken 2932756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B77D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4C9CD2" id="Rechteck: abgerundete Ecken 293275611" o:spid="_x0000_s2728" style="position:absolute;left:0;text-align:left;margin-left:-2.85pt;margin-top:2.85pt;width:64.65pt;height:25.25pt;z-index:2578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aIC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Dpog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FB77D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AEE2632" w14:textId="77777777" w:rsidTr="00626664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FED5DF0" w14:textId="77777777" w:rsidR="00626664" w:rsidRPr="00B910BE" w:rsidRDefault="00626664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0398D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8320" behindDoc="0" locked="0" layoutInCell="1" allowOverlap="1" wp14:anchorId="7A6E18DB" wp14:editId="6CBC76E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14" name="Rechteck: abgerundete Ecken 2932756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2934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6E18DB" id="Rechteck: abgerundete Ecken 293275614" o:spid="_x0000_s2729" style="position:absolute;left:0;text-align:left;margin-left:-.45pt;margin-top:5.7pt;width:354.35pt;height:74.25pt;z-index:2578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Isnn&#10;R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2F2934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20E7632" w14:textId="77777777" w:rsidR="008E0AA3" w:rsidRDefault="008E0AA3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996AEA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1ECAD4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FC078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5E9FB6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5248" behindDoc="0" locked="0" layoutInCell="1" allowOverlap="1" wp14:anchorId="1529702E" wp14:editId="71C1517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15" name="Rechteck: abgerundete Ecken 2932756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D0A08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29702E" id="Rechteck: abgerundete Ecken 293275615" o:spid="_x0000_s2730" style="position:absolute;left:0;text-align:left;margin-left:.05pt;margin-top:2.85pt;width:64.65pt;height:25.25pt;z-index:2578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PAJ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fpbMKV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dyHs882F+uodhjzxnoh9Fqflvjy94x6x6ZwenDZsCN4h7w&#10;U0rAx4NBoqQC8+uje4/HoUAtJS1Oc07tzy0zghL5XeG4XCSzmR//cJjNz1M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vPPAJ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AD0A08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C5F34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B5EA96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6272" behindDoc="0" locked="0" layoutInCell="1" allowOverlap="1" wp14:anchorId="205F9B13" wp14:editId="0ECCF52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16" name="Rechteck: abgerundete Ecken 2932756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ABC04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5F9B13" id="Rechteck: abgerundete Ecken 293275616" o:spid="_x0000_s2731" style="position:absolute;left:0;text-align:left;margin-left:.15pt;margin-top:2.6pt;width:282.85pt;height:25.25pt;z-index:2578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5h&#10;6hH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0ABC04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2B519F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4B77118" w14:textId="416F43F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C7A8E8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47296" behindDoc="0" locked="0" layoutInCell="1" allowOverlap="1" wp14:anchorId="67E5BD6B" wp14:editId="73A0B36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17" name="Rechteck: abgerundete Ecken 2932756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FB23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E5BD6B" id="Rechteck: abgerundete Ecken 293275617" o:spid="_x0000_s2732" style="position:absolute;left:0;text-align:left;margin-left:-.45pt;margin-top:19.85pt;width:354.35pt;height:25.25pt;z-index:2578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ufEMS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7FB23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4BB48C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27AFD9D" w14:textId="628AE243" w:rsidR="005721B8" w:rsidRDefault="004F6799" w:rsidP="002841C0">
      <w:pPr>
        <w:pStyle w:val="berschrift3nummeriert"/>
      </w:pPr>
      <w:bookmarkStart w:id="121" w:name="_Toc118817769"/>
      <w:r w:rsidRPr="004F6799">
        <w:lastRenderedPageBreak/>
        <w:t>FLT 307: LEAFLET: SENSOR MONITORING STOCK AT THE END</w:t>
      </w:r>
      <w:bookmarkEnd w:id="121"/>
    </w:p>
    <w:p w14:paraId="736071F5" w14:textId="77777777" w:rsidR="005721B8" w:rsidRPr="006D2AFC" w:rsidRDefault="005721B8" w:rsidP="005721B8">
      <w:pPr>
        <w:pStyle w:val="Abstandshalter"/>
      </w:pPr>
      <w:bookmarkStart w:id="122" w:name="_Hlk106126962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570FD1B" w14:textId="77777777" w:rsidTr="004F6799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600C30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F79C277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7645F911" w14:textId="7637A31F" w:rsidR="004F6799" w:rsidRDefault="004F6799" w:rsidP="004F6799">
            <w:pPr>
              <w:pStyle w:val="Abstandshalter"/>
            </w:pPr>
          </w:p>
        </w:tc>
      </w:tr>
      <w:tr w:rsidR="005721B8" w14:paraId="39FAE297" w14:textId="77777777" w:rsidTr="00190981">
        <w:trPr>
          <w:trHeight w:val="170"/>
        </w:trPr>
        <w:tc>
          <w:tcPr>
            <w:tcW w:w="2154" w:type="dxa"/>
          </w:tcPr>
          <w:p w14:paraId="0AAADF6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84A6B1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82E8F1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8D38C2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6B4911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CFE8A2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899C0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8586B29" w14:textId="77777777" w:rsidR="004F6799" w:rsidRDefault="004F6799" w:rsidP="004F6799">
            <w:pPr>
              <w:pStyle w:val="BulletTabtext"/>
            </w:pPr>
            <w:r>
              <w:t>Machine is ready in automatic mode</w:t>
            </w:r>
          </w:p>
          <w:p w14:paraId="6C16B1E0" w14:textId="6F7DFB96" w:rsidR="005721B8" w:rsidRDefault="004F6799" w:rsidP="004F6799">
            <w:pPr>
              <w:pStyle w:val="BulletTabtext"/>
            </w:pPr>
            <w:r>
              <w:t xml:space="preserve">SWS 300 </w:t>
            </w:r>
            <w:r w:rsidR="000210CF">
              <w:t>“</w:t>
            </w:r>
            <w:r>
              <w:t>leaflet</w:t>
            </w:r>
            <w:r w:rsidR="000210CF">
              <w:t xml:space="preserve"> device”</w:t>
            </w:r>
            <w:r>
              <w:t xml:space="preserve"> is active</w:t>
            </w:r>
          </w:p>
          <w:p w14:paraId="7911DAA9" w14:textId="7BA10A57" w:rsidR="004F6799" w:rsidRDefault="004F6799" w:rsidP="004F6799">
            <w:pPr>
              <w:pStyle w:val="Abstandshalter"/>
            </w:pPr>
          </w:p>
        </w:tc>
      </w:tr>
      <w:tr w:rsidR="005721B8" w14:paraId="16478E45" w14:textId="77777777" w:rsidTr="004F6799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0C07685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BFE2049" w14:textId="77777777" w:rsidR="005721B8" w:rsidRDefault="004F6799" w:rsidP="004F6799">
            <w:pPr>
              <w:pStyle w:val="BulletTabtext"/>
            </w:pPr>
            <w:r w:rsidRPr="004F6799">
              <w:t>Disconnect sensor =CAR1.B28-B01</w:t>
            </w:r>
          </w:p>
          <w:p w14:paraId="15A92D9D" w14:textId="056E8557" w:rsidR="004F6799" w:rsidRPr="0008089A" w:rsidRDefault="004F6799" w:rsidP="004F6799">
            <w:pPr>
              <w:pStyle w:val="Abstandshalter"/>
            </w:pPr>
          </w:p>
        </w:tc>
      </w:tr>
      <w:tr w:rsidR="005721B8" w14:paraId="48076DD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29A35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7B8987" w14:textId="77777777" w:rsidR="004F6799" w:rsidRDefault="004F6799" w:rsidP="004F6799">
            <w:pPr>
              <w:pStyle w:val="BulletTabtext"/>
            </w:pPr>
            <w:r>
              <w:t>Machine stops</w:t>
            </w:r>
          </w:p>
          <w:p w14:paraId="4357EF29" w14:textId="7CDEB2B0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47C3FCC1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47028DD1" w14:textId="777E6A61" w:rsidR="004F6799" w:rsidRDefault="004F6799" w:rsidP="004F6799">
            <w:pPr>
              <w:pStyle w:val="Abstandshalter"/>
            </w:pPr>
          </w:p>
        </w:tc>
      </w:tr>
      <w:tr w:rsidR="005721B8" w14:paraId="58F2689C" w14:textId="77777777" w:rsidTr="004F6799">
        <w:trPr>
          <w:trHeight w:val="480"/>
        </w:trPr>
        <w:tc>
          <w:tcPr>
            <w:tcW w:w="2154" w:type="dxa"/>
            <w:shd w:val="clear" w:color="auto" w:fill="F2F2F2" w:themeFill="background1" w:themeFillShade="F2"/>
          </w:tcPr>
          <w:p w14:paraId="600D6C3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DFDE3D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01A3866" w14:textId="77777777" w:rsidR="005721B8" w:rsidRDefault="005721B8" w:rsidP="00190981">
            <w:pPr>
              <w:pStyle w:val="Abstandshalter"/>
            </w:pPr>
          </w:p>
        </w:tc>
      </w:tr>
      <w:tr w:rsidR="005721B8" w14:paraId="36D9DD4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A73AF1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286121E" w14:textId="77777777" w:rsidR="004F6799" w:rsidRDefault="004F6799" w:rsidP="004F6799">
            <w:pPr>
              <w:pStyle w:val="BulletTabtext"/>
            </w:pPr>
            <w:r>
              <w:t>Reconnect sensor =CAR1.B28-B01</w:t>
            </w:r>
          </w:p>
          <w:p w14:paraId="2F8D0624" w14:textId="77777777" w:rsidR="005721B8" w:rsidRDefault="004F6799" w:rsidP="004F6799">
            <w:pPr>
              <w:pStyle w:val="BulletTabtext"/>
            </w:pPr>
            <w:r>
              <w:t>Press “Reset”</w:t>
            </w:r>
          </w:p>
          <w:p w14:paraId="1B44BB80" w14:textId="3F90C2C6" w:rsidR="004F6799" w:rsidRDefault="004F6799" w:rsidP="004F6799">
            <w:pPr>
              <w:pStyle w:val="Abstandshalter"/>
            </w:pPr>
          </w:p>
        </w:tc>
      </w:tr>
    </w:tbl>
    <w:p w14:paraId="5F0A434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FE8E11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7C4093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A301B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86795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1E1369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410A9F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E563F61" w14:textId="4E4189D1" w:rsidR="005721B8" w:rsidRDefault="004F6799" w:rsidP="00190981">
            <w:pPr>
              <w:pStyle w:val="BulletTabtext"/>
            </w:pPr>
            <w:r w:rsidRPr="004F679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DCA38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52032" behindDoc="0" locked="0" layoutInCell="1" allowOverlap="1" wp14:anchorId="0006694E" wp14:editId="1102860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18" name="Rechteck: abgerundete Ecken 2932756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33D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06694E" id="Rechteck: abgerundete Ecken 293275618" o:spid="_x0000_s2733" style="position:absolute;left:0;text-align:left;margin-left:-2.85pt;margin-top:2.85pt;width:64.65pt;height:25.25pt;z-index:2542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0BjZ+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E833D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193B1A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7F8A49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8CEE4E2" w14:textId="0ED01B13" w:rsidR="005721B8" w:rsidRPr="005D1B93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42F9C7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59200" behindDoc="0" locked="0" layoutInCell="1" allowOverlap="1" wp14:anchorId="28DD0A06" wp14:editId="42D647E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19" name="Rechteck: abgerundete Ecken 2932756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CD66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DD0A06" id="Rechteck: abgerundete Ecken 293275619" o:spid="_x0000_s2734" style="position:absolute;left:0;text-align:left;margin-left:-2.85pt;margin-top:2.85pt;width:64.65pt;height:25.25pt;z-index:25425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VSO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4AVSO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BCD66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73B417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A12C3E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CF37C1E" w14:textId="44E7A415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3ED72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58176" behindDoc="0" locked="0" layoutInCell="1" allowOverlap="1" wp14:anchorId="3190B093" wp14:editId="16D2BA7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20" name="Rechteck: abgerundete Ecken 2932756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E4B66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90B093" id="Rechteck: abgerundete Ecken 293275620" o:spid="_x0000_s2735" style="position:absolute;left:0;text-align:left;margin-left:-2.85pt;margin-top:2.85pt;width:64.65pt;height:25.25pt;z-index:25425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QEN+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1E4B66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28CE36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B654A1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7D9332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56128" behindDoc="0" locked="0" layoutInCell="1" allowOverlap="1" wp14:anchorId="6F3E842B" wp14:editId="4C61542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22" name="Rechteck: abgerundete Ecken 2932756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B337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3E842B" id="Rechteck: abgerundete Ecken 293275622" o:spid="_x0000_s2736" style="position:absolute;left:0;text-align:left;margin-left:-.45pt;margin-top:5.7pt;width:354.35pt;height:74.25pt;z-index:25425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JBYB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9B337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FFA55BB" w14:textId="3B83E572" w:rsidR="005721B8" w:rsidRDefault="005721B8" w:rsidP="005721B8">
      <w:pPr>
        <w:pStyle w:val="Textkrper"/>
      </w:pPr>
    </w:p>
    <w:p w14:paraId="7198ECEE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147336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1B7BC6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0C4851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E3318A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1392" behindDoc="0" locked="0" layoutInCell="1" allowOverlap="1" wp14:anchorId="4CE5BFEB" wp14:editId="2500883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23" name="Rechteck: abgerundete Ecken 2932756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668D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E5BFEB" id="Rechteck: abgerundete Ecken 293275623" o:spid="_x0000_s2737" style="position:absolute;left:0;text-align:left;margin-left:.05pt;margin-top:2.85pt;width:64.65pt;height:25.25pt;z-index:2578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MvCvQ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nKYz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WcJQHsL9dQ7LHnDPTDaDW/rfFl75h1j8zg9GEz4EZxD/gp&#10;JeDjwSBRUoH59dG9x+NQoJaSFqc5p/bnlhlBifyucFwukvncj384zBdnKR7MsWZ9rFHb5hqwHxLc&#10;XZoH0eOdHMXSQPOKi2flvaKKKY6+c8qdGQ/Xrt8yuLq4WK0CDEdeM3ennjX35L7Uvmlfuldm9NDe&#10;DufiHsbJZ9m7Bu+x3lLBauugrEP3H+o6PAKui9BNw2rz++j4HFCHBbz8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K/Uy8K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5B668D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9469A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4A9CDC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2416" behindDoc="0" locked="0" layoutInCell="1" allowOverlap="1" wp14:anchorId="20768AC3" wp14:editId="7EB61A1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24" name="Rechteck: abgerundete Ecken 2932756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5F094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768AC3" id="Rechteck: abgerundete Ecken 293275624" o:spid="_x0000_s2738" style="position:absolute;left:0;text-align:left;margin-left:.15pt;margin-top:2.6pt;width:282.85pt;height:25.25pt;z-index:2578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W1&#10;HCH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85F094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E173B9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38C3C3B" w14:textId="06CF4FE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5EF6B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3440" behindDoc="0" locked="0" layoutInCell="1" allowOverlap="1" wp14:anchorId="2B1356CC" wp14:editId="1FF5886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25" name="Rechteck: abgerundete Ecken 2932756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F29B6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1356CC" id="Rechteck: abgerundete Ecken 293275625" o:spid="_x0000_s2739" style="position:absolute;left:0;text-align:left;margin-left:-.45pt;margin-top:19.85pt;width:354.35pt;height:25.25pt;z-index:2578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2IBzS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0F29B6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CF3E2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5E9B178" w14:textId="3AA55A9E" w:rsidR="005721B8" w:rsidRDefault="004F6799" w:rsidP="002841C0">
      <w:pPr>
        <w:pStyle w:val="berschrift3nummeriert"/>
      </w:pPr>
      <w:bookmarkStart w:id="123" w:name="_Toc118817770"/>
      <w:bookmarkEnd w:id="122"/>
      <w:r w:rsidRPr="004F6799">
        <w:lastRenderedPageBreak/>
        <w:t>FLT 310: GUARD OPEN: LEAFLET UNIT FRONT</w:t>
      </w:r>
      <w:bookmarkEnd w:id="123"/>
    </w:p>
    <w:p w14:paraId="714A06D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F5614E4" w14:textId="77777777" w:rsidTr="004F6799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FF5FD9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854AB1A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5B0E5169" w14:textId="1F0E07F9" w:rsidR="004F6799" w:rsidRDefault="004F6799" w:rsidP="004F6799">
            <w:pPr>
              <w:pStyle w:val="Abstandshalter"/>
            </w:pPr>
          </w:p>
        </w:tc>
      </w:tr>
      <w:tr w:rsidR="005721B8" w14:paraId="6F230AFB" w14:textId="77777777" w:rsidTr="00190981">
        <w:trPr>
          <w:trHeight w:val="170"/>
        </w:trPr>
        <w:tc>
          <w:tcPr>
            <w:tcW w:w="2154" w:type="dxa"/>
          </w:tcPr>
          <w:p w14:paraId="346C505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A51CC9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2F7378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E6933A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4EE3F1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893E6D5" w14:textId="77777777" w:rsidTr="004F6799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F1C567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C6B7F6B" w14:textId="77777777" w:rsidR="005721B8" w:rsidRDefault="004F6799" w:rsidP="004F6799">
            <w:pPr>
              <w:pStyle w:val="BulletTabtext"/>
            </w:pPr>
            <w:r w:rsidRPr="004F6799">
              <w:t>Machine is ready in automatic mode</w:t>
            </w:r>
          </w:p>
          <w:p w14:paraId="332048C1" w14:textId="59F2A331" w:rsidR="004F6799" w:rsidRDefault="004F6799" w:rsidP="004F6799">
            <w:pPr>
              <w:pStyle w:val="Abstandshalter"/>
            </w:pPr>
          </w:p>
        </w:tc>
      </w:tr>
      <w:tr w:rsidR="005721B8" w14:paraId="601615B5" w14:textId="77777777" w:rsidTr="004F6799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5D0B679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DF24658" w14:textId="77777777" w:rsidR="005721B8" w:rsidRDefault="004F6799" w:rsidP="004F6799">
            <w:pPr>
              <w:pStyle w:val="BulletTabtext"/>
            </w:pPr>
            <w:r w:rsidRPr="004F6799">
              <w:t>Open guard door leaflet unit front</w:t>
            </w:r>
          </w:p>
          <w:p w14:paraId="0D4D0DC6" w14:textId="26B0F6A1" w:rsidR="004F6799" w:rsidRPr="0008089A" w:rsidRDefault="004F6799" w:rsidP="004F6799">
            <w:pPr>
              <w:pStyle w:val="Abstandshalter"/>
            </w:pPr>
          </w:p>
        </w:tc>
      </w:tr>
      <w:tr w:rsidR="005721B8" w14:paraId="5C0B84A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A4BA41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040453C" w14:textId="77777777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37429EED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0891CA53" w14:textId="5E27C878" w:rsidR="004F6799" w:rsidRDefault="004F6799" w:rsidP="004F6799">
            <w:pPr>
              <w:pStyle w:val="Abstandshalter"/>
            </w:pPr>
          </w:p>
        </w:tc>
      </w:tr>
      <w:tr w:rsidR="005721B8" w14:paraId="205A8A6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0ECF05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B06A8B" w14:textId="77777777" w:rsidR="005721B8" w:rsidRDefault="004F6799" w:rsidP="004F6799">
            <w:pPr>
              <w:pStyle w:val="BulletTabtext"/>
            </w:pPr>
            <w:r>
              <w:t>Test can only be performed at standstill, because guard is locked while running</w:t>
            </w:r>
          </w:p>
          <w:p w14:paraId="46D97B43" w14:textId="546325DD" w:rsidR="004F6799" w:rsidRDefault="004F6799" w:rsidP="004F6799">
            <w:pPr>
              <w:pStyle w:val="Abstandshalter"/>
            </w:pPr>
          </w:p>
        </w:tc>
      </w:tr>
      <w:tr w:rsidR="005721B8" w14:paraId="2FBB7D3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FE6701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48A0340" w14:textId="77777777" w:rsidR="004F6799" w:rsidRDefault="004F6799" w:rsidP="004F6799">
            <w:pPr>
              <w:pStyle w:val="BulletTabtext"/>
            </w:pPr>
            <w:r>
              <w:t>Close guard door leaflet unit front</w:t>
            </w:r>
          </w:p>
          <w:p w14:paraId="3BBAD9D9" w14:textId="77777777" w:rsidR="005721B8" w:rsidRDefault="004F6799" w:rsidP="004F6799">
            <w:pPr>
              <w:pStyle w:val="BulletTabtext"/>
            </w:pPr>
            <w:r>
              <w:t>Press “Reset”</w:t>
            </w:r>
          </w:p>
          <w:p w14:paraId="390C80F1" w14:textId="6959F938" w:rsidR="004F6799" w:rsidRDefault="004F6799" w:rsidP="004F6799">
            <w:pPr>
              <w:pStyle w:val="Abstandshalter"/>
            </w:pPr>
          </w:p>
        </w:tc>
      </w:tr>
    </w:tbl>
    <w:p w14:paraId="46C03EE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2B74F4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3A61D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2C920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EBA22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8CF4D9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D697D0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2EF849D" w14:textId="192BCAB3" w:rsidR="005721B8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9BF3E8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60224" behindDoc="0" locked="0" layoutInCell="1" allowOverlap="1" wp14:anchorId="297DDAE4" wp14:editId="5C4314A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26" name="Rechteck: abgerundete Ecken 2932756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4110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DDAE4" id="Rechteck: abgerundete Ecken 293275626" o:spid="_x0000_s2740" style="position:absolute;left:0;text-align:left;margin-left:-2.85pt;margin-top:2.85pt;width:64.65pt;height:25.25pt;z-index:25426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GELN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64110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F08264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3E04D5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F03878D" w14:textId="7D58E3E6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574059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67392" behindDoc="0" locked="0" layoutInCell="1" allowOverlap="1" wp14:anchorId="147C0A83" wp14:editId="75ABEDC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27" name="Rechteck: abgerundete Ecken 2932756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23E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7C0A83" id="Rechteck: abgerundete Ecken 293275627" o:spid="_x0000_s2741" style="position:absolute;left:0;text-align:left;margin-left:-2.85pt;margin-top:2.85pt;width:64.65pt;height:25.25pt;z-index:25426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3CeA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9123E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866AB7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5D6950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41F860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64320" behindDoc="0" locked="0" layoutInCell="1" allowOverlap="1" wp14:anchorId="4AA4237E" wp14:editId="15F2684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30" name="Rechteck: abgerundete Ecken 2932756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3461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A4237E" id="Rechteck: abgerundete Ecken 293275630" o:spid="_x0000_s2742" style="position:absolute;left:0;text-align:left;margin-left:-.45pt;margin-top:5.7pt;width:354.35pt;height:74.25pt;z-index:25426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MQst&#10;R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283461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5CDC389" w14:textId="71BBF078" w:rsidR="005721B8" w:rsidRDefault="005721B8" w:rsidP="005721B8">
      <w:pPr>
        <w:pStyle w:val="Textkrper"/>
      </w:pPr>
    </w:p>
    <w:p w14:paraId="52051039" w14:textId="1005E46D" w:rsidR="004F6799" w:rsidRDefault="004F6799" w:rsidP="005721B8">
      <w:pPr>
        <w:pStyle w:val="Textkrper"/>
      </w:pPr>
    </w:p>
    <w:p w14:paraId="61D3328A" w14:textId="6903204F" w:rsidR="005721B8" w:rsidRDefault="005721B8" w:rsidP="005721B8">
      <w:pPr>
        <w:pStyle w:val="Textkrper"/>
      </w:pPr>
    </w:p>
    <w:p w14:paraId="37FB6CB6" w14:textId="791C65FB" w:rsidR="007006D7" w:rsidRDefault="007006D7" w:rsidP="005721B8">
      <w:pPr>
        <w:pStyle w:val="Textkrper"/>
      </w:pPr>
    </w:p>
    <w:p w14:paraId="518149E4" w14:textId="77777777" w:rsidR="007006D7" w:rsidRDefault="007006D7" w:rsidP="005721B8">
      <w:pPr>
        <w:pStyle w:val="Textkrper"/>
      </w:pPr>
    </w:p>
    <w:p w14:paraId="7E46B4D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C128FA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993AA3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0F5D63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228253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5488" behindDoc="0" locked="0" layoutInCell="1" allowOverlap="1" wp14:anchorId="0F97148F" wp14:editId="31FC5E3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31" name="Rechteck: abgerundete Ecken 2932756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9149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97148F" id="Rechteck: abgerundete Ecken 293275631" o:spid="_x0000_s2743" style="position:absolute;left:0;text-align:left;margin-left:.05pt;margin-top:2.85pt;width:64.65pt;height:25.25pt;z-index:2578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j+kx2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C9149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929A1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D33EC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6512" behindDoc="0" locked="0" layoutInCell="1" allowOverlap="1" wp14:anchorId="39B7E4AF" wp14:editId="5ECCF2F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32" name="Rechteck: abgerundete Ecken 2932756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BDBD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B7E4AF" id="Rechteck: abgerundete Ecken 293275632" o:spid="_x0000_s2744" style="position:absolute;left:0;text-align:left;margin-left:.15pt;margin-top:2.6pt;width:282.85pt;height:25.25pt;z-index:2578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ug&#10;Rab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CBDBD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A2DCF1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F1D2048" w14:textId="493C173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B6C293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7536" behindDoc="0" locked="0" layoutInCell="1" allowOverlap="1" wp14:anchorId="77914B43" wp14:editId="1C01344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33" name="Rechteck: abgerundete Ecken 2932756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2220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14B43" id="Rechteck: abgerundete Ecken 293275633" o:spid="_x0000_s2745" style="position:absolute;left:0;text-align:left;margin-left:-.45pt;margin-top:19.85pt;width:354.35pt;height:25.25pt;z-index:2578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DnV6z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462220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F772D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5892EAE" w14:textId="59A0A176" w:rsidR="005721B8" w:rsidRDefault="004F6799" w:rsidP="002841C0">
      <w:pPr>
        <w:pStyle w:val="berschrift3nummeriert"/>
      </w:pPr>
      <w:bookmarkStart w:id="124" w:name="_Toc118817771"/>
      <w:r w:rsidRPr="004F6799">
        <w:lastRenderedPageBreak/>
        <w:t>FLT 311: GUARD OPEN: LEAFLET UNIT TOP</w:t>
      </w:r>
      <w:bookmarkEnd w:id="124"/>
    </w:p>
    <w:p w14:paraId="0AD0BC8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CB417CB" w14:textId="77777777" w:rsidTr="004F6799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04DD4F6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3FFE57D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393CCDE8" w14:textId="5953EEE0" w:rsidR="004F6799" w:rsidRDefault="004F6799" w:rsidP="004F6799">
            <w:pPr>
              <w:pStyle w:val="Abstandshalter"/>
            </w:pPr>
          </w:p>
        </w:tc>
      </w:tr>
      <w:tr w:rsidR="005721B8" w14:paraId="480098E7" w14:textId="77777777" w:rsidTr="00190981">
        <w:trPr>
          <w:trHeight w:val="170"/>
        </w:trPr>
        <w:tc>
          <w:tcPr>
            <w:tcW w:w="2154" w:type="dxa"/>
          </w:tcPr>
          <w:p w14:paraId="5401B0C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FE7504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DA9130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9F6A43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606CB1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33F4CA9" w14:textId="77777777" w:rsidTr="004F6799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1063A6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9E7BF27" w14:textId="77777777" w:rsidR="005721B8" w:rsidRDefault="004F6799" w:rsidP="004F6799">
            <w:pPr>
              <w:pStyle w:val="BulletTabtext"/>
            </w:pPr>
            <w:r w:rsidRPr="004F6799">
              <w:t>Machine is ready in automatic mode</w:t>
            </w:r>
          </w:p>
          <w:p w14:paraId="00D0BF16" w14:textId="1E31DC93" w:rsidR="004F6799" w:rsidRDefault="004F6799" w:rsidP="004F6799">
            <w:pPr>
              <w:pStyle w:val="Abstandshalter"/>
            </w:pPr>
          </w:p>
        </w:tc>
      </w:tr>
      <w:tr w:rsidR="005721B8" w14:paraId="73D2B54F" w14:textId="77777777" w:rsidTr="004F6799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0E6CECE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09C6954" w14:textId="77777777" w:rsidR="005721B8" w:rsidRDefault="004F6799" w:rsidP="004F6799">
            <w:pPr>
              <w:pStyle w:val="BulletTabtext"/>
            </w:pPr>
            <w:r w:rsidRPr="004F6799">
              <w:t>Open guard door leaflet unit top</w:t>
            </w:r>
          </w:p>
          <w:p w14:paraId="32E7707A" w14:textId="55928245" w:rsidR="004F6799" w:rsidRPr="0008089A" w:rsidRDefault="004F6799" w:rsidP="004F6799">
            <w:pPr>
              <w:pStyle w:val="Abstandshalter"/>
            </w:pPr>
          </w:p>
        </w:tc>
      </w:tr>
      <w:tr w:rsidR="005721B8" w14:paraId="3A84BC1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582925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9AE5235" w14:textId="77777777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2C7C8439" w14:textId="4F97EDFB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2A05C5DF" w14:textId="7CFDB7AE" w:rsidR="004F6799" w:rsidRDefault="004F6799" w:rsidP="004F6799">
            <w:pPr>
              <w:pStyle w:val="Abstandshalter"/>
            </w:pPr>
          </w:p>
        </w:tc>
      </w:tr>
      <w:tr w:rsidR="005721B8" w14:paraId="08F034B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300A5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B0A1CA6" w14:textId="1F429910" w:rsidR="005721B8" w:rsidRDefault="00F701E3" w:rsidP="00480875">
            <w:pPr>
              <w:pStyle w:val="BulletTabtext"/>
            </w:pPr>
            <w:r>
              <w:t>Test can only be performed at standstill, because guard is locked while running</w:t>
            </w:r>
          </w:p>
          <w:p w14:paraId="4DF9F31B" w14:textId="77777777" w:rsidR="005721B8" w:rsidRDefault="005721B8" w:rsidP="00190981">
            <w:pPr>
              <w:pStyle w:val="Abstandshalter"/>
            </w:pPr>
          </w:p>
        </w:tc>
      </w:tr>
      <w:tr w:rsidR="005721B8" w14:paraId="48415E8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1BAA42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A921EB7" w14:textId="77777777" w:rsidR="00DD472B" w:rsidRDefault="00DD472B" w:rsidP="00DD472B">
            <w:pPr>
              <w:pStyle w:val="BulletTabtext"/>
            </w:pPr>
            <w:r>
              <w:t>Close guard door leaflet unit top</w:t>
            </w:r>
          </w:p>
          <w:p w14:paraId="3A205504" w14:textId="6E5E6291" w:rsidR="005721B8" w:rsidRDefault="00DD472B" w:rsidP="00DD472B">
            <w:pPr>
              <w:pStyle w:val="BulletTabtext"/>
            </w:pPr>
            <w:r>
              <w:t>Press “Reset”</w:t>
            </w:r>
          </w:p>
          <w:p w14:paraId="16C2BFB6" w14:textId="6CB014F1" w:rsidR="004F6799" w:rsidRDefault="004F6799" w:rsidP="004F6799">
            <w:pPr>
              <w:pStyle w:val="Abstandshalter"/>
            </w:pPr>
          </w:p>
        </w:tc>
      </w:tr>
    </w:tbl>
    <w:p w14:paraId="0ED4C18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391194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11396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6D2EFD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47EE6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DDD8F4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084171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6773DE0" w14:textId="5EF2DF54" w:rsidR="005721B8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78D96C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68416" behindDoc="0" locked="0" layoutInCell="1" allowOverlap="1" wp14:anchorId="753ECFF8" wp14:editId="05BD50F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34" name="Rechteck: abgerundete Ecken 2932756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538CB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3ECFF8" id="Rechteck: abgerundete Ecken 293275634" o:spid="_x0000_s2746" style="position:absolute;left:0;text-align:left;margin-left:-2.85pt;margin-top:2.85pt;width:64.65pt;height:25.25pt;z-index:25426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9akME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6538CB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63D72B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7CD975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533BF92" w14:textId="7B016473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D490B2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75584" behindDoc="0" locked="0" layoutInCell="1" allowOverlap="1" wp14:anchorId="4AD6B3C5" wp14:editId="29BB695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35" name="Rechteck: abgerundete Ecken 2932756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4AE8F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D6B3C5" id="Rechteck: abgerundete Ecken 293275635" o:spid="_x0000_s2747" style="position:absolute;left:0;text-align:left;margin-left:-2.85pt;margin-top:2.85pt;width:64.65pt;height:25.25pt;z-index:2542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ee9Yz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E4AE8F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61E5BD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CC64A6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E21148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72512" behindDoc="0" locked="0" layoutInCell="1" allowOverlap="1" wp14:anchorId="295254A4" wp14:editId="5685CE6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38" name="Rechteck: abgerundete Ecken 2932756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4B60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5254A4" id="Rechteck: abgerundete Ecken 293275638" o:spid="_x0000_s2748" style="position:absolute;left:0;text-align:left;margin-left:-.45pt;margin-top:5.7pt;width:354.35pt;height:74.25pt;z-index:25427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Z4qvQ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ZeZ4q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14B60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5B5E8D3" w14:textId="451F5E1C" w:rsidR="005721B8" w:rsidRDefault="005721B8" w:rsidP="005721B8">
      <w:pPr>
        <w:pStyle w:val="Textkrper"/>
      </w:pPr>
    </w:p>
    <w:p w14:paraId="5F6A2E56" w14:textId="77777777" w:rsidR="007006D7" w:rsidRDefault="007006D7" w:rsidP="005721B8">
      <w:pPr>
        <w:pStyle w:val="Textkrper"/>
      </w:pPr>
    </w:p>
    <w:p w14:paraId="1EB1B674" w14:textId="0DA11FBA" w:rsidR="005721B8" w:rsidRDefault="005721B8" w:rsidP="005721B8">
      <w:pPr>
        <w:pStyle w:val="Textkrper"/>
      </w:pPr>
    </w:p>
    <w:p w14:paraId="794ACBA1" w14:textId="529BB41D" w:rsidR="004F6799" w:rsidRDefault="004F6799" w:rsidP="005721B8">
      <w:pPr>
        <w:pStyle w:val="Textkrper"/>
      </w:pPr>
    </w:p>
    <w:p w14:paraId="3A599E2B" w14:textId="77777777" w:rsidR="004F6799" w:rsidRDefault="004F6799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BB7560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5A8487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3F072E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A746C1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59584" behindDoc="0" locked="0" layoutInCell="1" allowOverlap="1" wp14:anchorId="664D03F0" wp14:editId="339CEDF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39" name="Rechteck: abgerundete Ecken 2932756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5FA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4D03F0" id="Rechteck: abgerundete Ecken 293275639" o:spid="_x0000_s2749" style="position:absolute;left:0;text-align:left;margin-left:.05pt;margin-top:2.85pt;width:64.65pt;height:25.25pt;z-index:2578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8pk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uk8pk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3C5FA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F64AC3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42E9FD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0608" behindDoc="0" locked="0" layoutInCell="1" allowOverlap="1" wp14:anchorId="26613C00" wp14:editId="7B4792B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40" name="Rechteck: abgerundete Ecken 2932756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311C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613C00" id="Rechteck: abgerundete Ecken 293275640" o:spid="_x0000_s2750" style="position:absolute;left:0;text-align:left;margin-left:.15pt;margin-top:2.6pt;width:282.85pt;height:25.25pt;z-index:2578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ah&#10;qZ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D311C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0C120D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36CDAC2" w14:textId="14F0A77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2111A7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1632" behindDoc="0" locked="0" layoutInCell="1" allowOverlap="1" wp14:anchorId="03D4FBC2" wp14:editId="1CCB03A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41" name="Rechteck: abgerundete Ecken 2932756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0FB31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D4FBC2" id="Rechteck: abgerundete Ecken 293275641" o:spid="_x0000_s2751" style="position:absolute;left:0;text-align:left;margin-left:-.45pt;margin-top:19.85pt;width:354.35pt;height:25.25pt;z-index:2578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6cso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00FB31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53241B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C15BE1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92A0DA3" w14:textId="5429FFD7" w:rsidR="005721B8" w:rsidRDefault="004F6799" w:rsidP="002841C0">
      <w:pPr>
        <w:pStyle w:val="berschrift3nummeriert"/>
      </w:pPr>
      <w:bookmarkStart w:id="125" w:name="_Toc118817772"/>
      <w:r w:rsidRPr="004F6799">
        <w:lastRenderedPageBreak/>
        <w:t>FLT 312: GUARD OPEN: LEAFLET UNIT REAR</w:t>
      </w:r>
      <w:bookmarkEnd w:id="125"/>
    </w:p>
    <w:p w14:paraId="1D59FBA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2B70CF6" w14:textId="77777777" w:rsidTr="004F6799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018C25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C9C166E" w14:textId="77777777" w:rsidR="005721B8" w:rsidRDefault="004F6799" w:rsidP="00190981">
            <w:pPr>
              <w:pStyle w:val="BulletTabtext"/>
            </w:pPr>
            <w:r w:rsidRPr="004F6799">
              <w:t>Test whether correct fault message is displayed on control panel</w:t>
            </w:r>
          </w:p>
          <w:p w14:paraId="70E52B32" w14:textId="1156DE55" w:rsidR="004F6799" w:rsidRDefault="004F6799" w:rsidP="004F6799">
            <w:pPr>
              <w:pStyle w:val="Abstandshalter"/>
            </w:pPr>
          </w:p>
        </w:tc>
      </w:tr>
      <w:tr w:rsidR="005721B8" w14:paraId="5CE3A207" w14:textId="77777777" w:rsidTr="00190981">
        <w:trPr>
          <w:trHeight w:val="170"/>
        </w:trPr>
        <w:tc>
          <w:tcPr>
            <w:tcW w:w="2154" w:type="dxa"/>
          </w:tcPr>
          <w:p w14:paraId="6378ED2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12E6BA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6A6E49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3CBDCA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EDBF08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5A04C6B" w14:textId="77777777" w:rsidTr="004F6799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03816C0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C61DBD6" w14:textId="788D79A7" w:rsidR="005721B8" w:rsidRDefault="004F6799" w:rsidP="00190981">
            <w:pPr>
              <w:pStyle w:val="BulletTabtext"/>
            </w:pPr>
            <w:r w:rsidRPr="004F6799">
              <w:t>Machine is ready in automatic mode</w:t>
            </w:r>
          </w:p>
          <w:p w14:paraId="513B93C2" w14:textId="77777777" w:rsidR="005721B8" w:rsidRDefault="005721B8" w:rsidP="00190981">
            <w:pPr>
              <w:pStyle w:val="Abstandshalter"/>
            </w:pPr>
          </w:p>
        </w:tc>
      </w:tr>
      <w:tr w:rsidR="005721B8" w14:paraId="327762F0" w14:textId="77777777" w:rsidTr="004F6799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21A0A7F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ABD8D08" w14:textId="77777777" w:rsidR="005721B8" w:rsidRDefault="004F6799" w:rsidP="004F6799">
            <w:pPr>
              <w:pStyle w:val="BulletTabtext"/>
            </w:pPr>
            <w:r w:rsidRPr="004F6799">
              <w:t>Open guard door leaflet unit rear</w:t>
            </w:r>
          </w:p>
          <w:p w14:paraId="130E9BB0" w14:textId="4A42AB97" w:rsidR="004F6799" w:rsidRPr="0008089A" w:rsidRDefault="004F6799" w:rsidP="004F6799">
            <w:pPr>
              <w:pStyle w:val="Abstandshalter"/>
            </w:pPr>
          </w:p>
        </w:tc>
      </w:tr>
      <w:tr w:rsidR="005721B8" w14:paraId="0AFFBD7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91B6D4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E8F7253" w14:textId="77777777" w:rsidR="004F6799" w:rsidRDefault="004F6799" w:rsidP="004F6799">
            <w:pPr>
              <w:pStyle w:val="BulletTabtext"/>
            </w:pPr>
            <w:r>
              <w:t>Fault message is displayed on control panel</w:t>
            </w:r>
          </w:p>
          <w:p w14:paraId="6EEB5AAA" w14:textId="77777777" w:rsidR="005721B8" w:rsidRDefault="004F6799" w:rsidP="004F6799">
            <w:pPr>
              <w:pStyle w:val="BulletTabtext"/>
            </w:pPr>
            <w:r>
              <w:t>Machine cannot be started as long as fault is active</w:t>
            </w:r>
          </w:p>
          <w:p w14:paraId="7D0A30D1" w14:textId="5106049A" w:rsidR="004F6799" w:rsidRDefault="004F6799" w:rsidP="004F6799">
            <w:pPr>
              <w:pStyle w:val="Abstandshalter"/>
            </w:pPr>
          </w:p>
        </w:tc>
      </w:tr>
      <w:tr w:rsidR="005721B8" w14:paraId="573539F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01505C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18A9070" w14:textId="2F4F5737" w:rsidR="005721B8" w:rsidRDefault="004F6799" w:rsidP="004F6799">
            <w:pPr>
              <w:pStyle w:val="BulletTabtext"/>
            </w:pPr>
            <w:r>
              <w:t>Test can only be performed at standstill, because guard is locked while running</w:t>
            </w:r>
          </w:p>
          <w:p w14:paraId="0BD3CB91" w14:textId="77777777" w:rsidR="005721B8" w:rsidRDefault="005721B8" w:rsidP="00190981">
            <w:pPr>
              <w:pStyle w:val="Abstandshalter"/>
            </w:pPr>
          </w:p>
        </w:tc>
      </w:tr>
      <w:tr w:rsidR="005721B8" w14:paraId="0C7E825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5AE0B5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8176CE6" w14:textId="77777777" w:rsidR="004F6799" w:rsidRDefault="004F6799" w:rsidP="004F6799">
            <w:pPr>
              <w:pStyle w:val="BulletTabtext"/>
            </w:pPr>
            <w:r>
              <w:t>Close guard door leaflet unit rear</w:t>
            </w:r>
          </w:p>
          <w:p w14:paraId="36C0AC52" w14:textId="77777777" w:rsidR="005721B8" w:rsidRDefault="004F6799" w:rsidP="004F6799">
            <w:pPr>
              <w:pStyle w:val="BulletTabtext"/>
            </w:pPr>
            <w:r>
              <w:t>Press “Reset”</w:t>
            </w:r>
          </w:p>
          <w:p w14:paraId="75A66BB2" w14:textId="46689FA1" w:rsidR="004F6799" w:rsidRDefault="004F6799" w:rsidP="004F6799">
            <w:pPr>
              <w:pStyle w:val="Abstandshalter"/>
            </w:pPr>
          </w:p>
        </w:tc>
      </w:tr>
    </w:tbl>
    <w:p w14:paraId="6C5B85B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DF01C5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26BC1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F099D5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E5B8D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B5F2EB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F7C1D7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782E1E8" w14:textId="5FC313B5" w:rsidR="005721B8" w:rsidRDefault="004F6799" w:rsidP="00190981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32130F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76608" behindDoc="0" locked="0" layoutInCell="1" allowOverlap="1" wp14:anchorId="33576CF7" wp14:editId="3BFC170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42" name="Rechteck: abgerundete Ecken 2932756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56423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576CF7" id="Rechteck: abgerundete Ecken 293275642" o:spid="_x0000_s2752" style="position:absolute;left:0;text-align:left;margin-left:-2.85pt;margin-top:2.85pt;width:64.65pt;height:25.25pt;z-index:25427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gC4vg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bGAL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556423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3E1C42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D911AC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2BCD933" w14:textId="3ED0B517" w:rsidR="005721B8" w:rsidRPr="005D1B93" w:rsidRDefault="004F6799" w:rsidP="00190981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1E547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83776" behindDoc="0" locked="0" layoutInCell="1" allowOverlap="1" wp14:anchorId="510C0C1B" wp14:editId="56395A3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43" name="Rechteck: abgerundete Ecken 2932756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35F4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0C0C1B" id="Rechteck: abgerundete Ecken 293275643" o:spid="_x0000_s2753" style="position:absolute;left:0;text-align:left;margin-left:-2.85pt;margin-top:2.85pt;width:64.65pt;height:25.25pt;z-index:2542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6gFR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935F4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AA84B5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52AECE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ACFA2E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80704" behindDoc="0" locked="0" layoutInCell="1" allowOverlap="1" wp14:anchorId="32B3C6E4" wp14:editId="35E1D45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46" name="Rechteck: abgerundete Ecken 2932756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EE1F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B3C6E4" id="Rechteck: abgerundete Ecken 293275646" o:spid="_x0000_s2754" style="position:absolute;left:0;text-align:left;margin-left:-.45pt;margin-top:5.7pt;width:354.35pt;height:74.25pt;z-index:25428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alAD&#10;+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25EE1F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55FD61F" w14:textId="1619376D" w:rsidR="005721B8" w:rsidRDefault="005721B8" w:rsidP="005721B8">
      <w:pPr>
        <w:pStyle w:val="Textkrper"/>
      </w:pPr>
    </w:p>
    <w:p w14:paraId="6070178E" w14:textId="41B80FEC" w:rsidR="004F6799" w:rsidRDefault="004F6799" w:rsidP="005721B8">
      <w:pPr>
        <w:pStyle w:val="Textkrper"/>
      </w:pPr>
    </w:p>
    <w:p w14:paraId="28A64AF7" w14:textId="7D3CC60D" w:rsidR="005721B8" w:rsidRDefault="005721B8" w:rsidP="005721B8">
      <w:pPr>
        <w:pStyle w:val="Textkrper"/>
      </w:pPr>
    </w:p>
    <w:p w14:paraId="1F86D9BC" w14:textId="0AE2EB00" w:rsidR="007006D7" w:rsidRDefault="007006D7" w:rsidP="005721B8">
      <w:pPr>
        <w:pStyle w:val="Textkrper"/>
      </w:pPr>
    </w:p>
    <w:p w14:paraId="3E5E036A" w14:textId="77777777" w:rsidR="007006D7" w:rsidRDefault="007006D7" w:rsidP="005721B8">
      <w:pPr>
        <w:pStyle w:val="Textkrper"/>
      </w:pPr>
    </w:p>
    <w:p w14:paraId="0E96A83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1C22D4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4BF3E1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7BCB29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D1D4A3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3680" behindDoc="0" locked="0" layoutInCell="1" allowOverlap="1" wp14:anchorId="339B302C" wp14:editId="6393CE6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47" name="Rechteck: abgerundete Ecken 2932756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3B32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9B302C" id="Rechteck: abgerundete Ecken 293275647" o:spid="_x0000_s2755" style="position:absolute;left:0;text-align:left;margin-left:.05pt;margin-top:2.85pt;width:64.65pt;height:25.25pt;z-index:2578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E1Zj2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3B3B32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7B3F7C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E34FC5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4704" behindDoc="0" locked="0" layoutInCell="1" allowOverlap="1" wp14:anchorId="3862AED2" wp14:editId="3CD980D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48" name="Rechteck: abgerundete Ecken 2932756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0BC53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62AED2" id="Rechteck: abgerundete Ecken 293275648" o:spid="_x0000_s2756" style="position:absolute;left:0;text-align:left;margin-left:.15pt;margin-top:2.6pt;width:282.85pt;height:25.25pt;z-index:2578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BYrGEr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690BC53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0FE1E7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1513260" w14:textId="08F3D90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3065E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5728" behindDoc="0" locked="0" layoutInCell="1" allowOverlap="1" wp14:anchorId="7F315834" wp14:editId="2311AC6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49" name="Rechteck: abgerundete Ecken 2932756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999B7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315834" id="Rechteck: abgerundete Ecken 293275649" o:spid="_x0000_s2757" style="position:absolute;left:0;text-align:left;margin-left:-.45pt;margin-top:19.85pt;width:354.35pt;height:25.25pt;z-index:2578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OCRej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3999B7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65D5A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85C2AE6" w14:textId="5820DFB2" w:rsidR="005721B8" w:rsidRDefault="004F6799" w:rsidP="002841C0">
      <w:pPr>
        <w:pStyle w:val="berschrift3nummeriert"/>
      </w:pPr>
      <w:bookmarkStart w:id="126" w:name="_Toc118817773"/>
      <w:r w:rsidRPr="004F6799">
        <w:lastRenderedPageBreak/>
        <w:t>FLT 315: GUARD OPEN: LEAFLET UNIT BOTTOM LEFT</w:t>
      </w:r>
      <w:bookmarkEnd w:id="126"/>
    </w:p>
    <w:p w14:paraId="62E6AEF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DC74F30" w14:textId="77777777" w:rsidTr="003801A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6D32BC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30693C0" w14:textId="77777777" w:rsidR="005721B8" w:rsidRDefault="003801AD" w:rsidP="00190981">
            <w:pPr>
              <w:pStyle w:val="BulletTabtext"/>
            </w:pPr>
            <w:r w:rsidRPr="003801AD">
              <w:t>Test whether correct fault message is displayed on control panel</w:t>
            </w:r>
          </w:p>
          <w:p w14:paraId="2E430FF1" w14:textId="4C9CB633" w:rsidR="003801AD" w:rsidRDefault="003801AD" w:rsidP="003801AD">
            <w:pPr>
              <w:pStyle w:val="Abstandshalter"/>
            </w:pPr>
          </w:p>
        </w:tc>
      </w:tr>
      <w:tr w:rsidR="005721B8" w14:paraId="2966B5F3" w14:textId="77777777" w:rsidTr="00190981">
        <w:trPr>
          <w:trHeight w:val="170"/>
        </w:trPr>
        <w:tc>
          <w:tcPr>
            <w:tcW w:w="2154" w:type="dxa"/>
          </w:tcPr>
          <w:p w14:paraId="4235DEF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7B6C31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A4533F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45F036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C12048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FAADF14" w14:textId="77777777" w:rsidTr="003801A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2EFBA4A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333A6F0" w14:textId="4EFDAC28" w:rsidR="005721B8" w:rsidRDefault="003801AD" w:rsidP="00190981">
            <w:pPr>
              <w:pStyle w:val="BulletTabtext"/>
            </w:pPr>
            <w:r w:rsidRPr="003801AD">
              <w:t>Machine is ready in automatic mode</w:t>
            </w:r>
            <w:r w:rsidR="005721B8">
              <w:t xml:space="preserve"> </w:t>
            </w:r>
          </w:p>
          <w:p w14:paraId="1F984564" w14:textId="77777777" w:rsidR="005721B8" w:rsidRDefault="005721B8" w:rsidP="00190981">
            <w:pPr>
              <w:pStyle w:val="Abstandshalter"/>
            </w:pPr>
          </w:p>
        </w:tc>
      </w:tr>
      <w:tr w:rsidR="005721B8" w14:paraId="3C74DF47" w14:textId="77777777" w:rsidTr="003801AD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493CBC4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9BFDB53" w14:textId="77777777" w:rsidR="005721B8" w:rsidRDefault="003801AD" w:rsidP="003801AD">
            <w:pPr>
              <w:pStyle w:val="BulletTabtext"/>
            </w:pPr>
            <w:r w:rsidRPr="003801AD">
              <w:t>Open guard door leaflet unit bottom left</w:t>
            </w:r>
          </w:p>
          <w:p w14:paraId="1FEF5AA3" w14:textId="38C6B2A3" w:rsidR="003801AD" w:rsidRPr="0008089A" w:rsidRDefault="003801AD" w:rsidP="003801AD">
            <w:pPr>
              <w:pStyle w:val="Abstandshalter"/>
            </w:pPr>
          </w:p>
        </w:tc>
      </w:tr>
      <w:tr w:rsidR="005721B8" w14:paraId="48A6E72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AA68C3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349D8B7" w14:textId="77777777" w:rsidR="003801AD" w:rsidRDefault="003801AD" w:rsidP="003801AD">
            <w:pPr>
              <w:pStyle w:val="BulletTabtext"/>
            </w:pPr>
            <w:r>
              <w:t>Fault message is displayed on control panel</w:t>
            </w:r>
          </w:p>
          <w:p w14:paraId="402E9785" w14:textId="77777777" w:rsidR="005721B8" w:rsidRDefault="003801AD" w:rsidP="003801AD">
            <w:pPr>
              <w:pStyle w:val="BulletTabtext"/>
            </w:pPr>
            <w:r>
              <w:t>Machine cannot be started as long as fault is active</w:t>
            </w:r>
          </w:p>
          <w:p w14:paraId="1CA6DE32" w14:textId="7AF5BBB2" w:rsidR="003801AD" w:rsidRDefault="003801AD" w:rsidP="003801AD">
            <w:pPr>
              <w:pStyle w:val="Abstandshalter"/>
            </w:pPr>
          </w:p>
        </w:tc>
      </w:tr>
      <w:tr w:rsidR="005721B8" w14:paraId="13DB7CF9" w14:textId="77777777" w:rsidTr="003801AD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45FE857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053900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0C86BC7" w14:textId="77777777" w:rsidR="005721B8" w:rsidRDefault="005721B8" w:rsidP="00190981">
            <w:pPr>
              <w:pStyle w:val="Abstandshalter"/>
            </w:pPr>
          </w:p>
        </w:tc>
      </w:tr>
      <w:tr w:rsidR="005721B8" w14:paraId="201FD73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16EBD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BD08572" w14:textId="77777777" w:rsidR="003801AD" w:rsidRDefault="003801AD" w:rsidP="003801AD">
            <w:pPr>
              <w:pStyle w:val="BulletTabtext"/>
            </w:pPr>
            <w:r>
              <w:t>Close guard door leaflet unit bottom left</w:t>
            </w:r>
          </w:p>
          <w:p w14:paraId="6A23DB42" w14:textId="77777777" w:rsidR="005721B8" w:rsidRDefault="003801AD" w:rsidP="003801AD">
            <w:pPr>
              <w:pStyle w:val="BulletTabtext"/>
            </w:pPr>
            <w:r>
              <w:t>Press “Reset”</w:t>
            </w:r>
          </w:p>
          <w:p w14:paraId="57ACED7E" w14:textId="2A0703A7" w:rsidR="003801AD" w:rsidRDefault="003801AD" w:rsidP="003801AD">
            <w:pPr>
              <w:pStyle w:val="Abstandshalter"/>
            </w:pPr>
          </w:p>
        </w:tc>
      </w:tr>
    </w:tbl>
    <w:p w14:paraId="0090F82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260084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8DDF5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1BD01C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AF98B4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D904EB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92AEA4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E69A49D" w14:textId="489CAC2E" w:rsidR="005721B8" w:rsidRDefault="003801AD" w:rsidP="00190981">
            <w:pPr>
              <w:pStyle w:val="BulletTabtext"/>
            </w:pPr>
            <w:r w:rsidRPr="003801A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5DD158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84800" behindDoc="0" locked="0" layoutInCell="1" allowOverlap="1" wp14:anchorId="780F4893" wp14:editId="7D601DD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50" name="Rechteck: abgerundete Ecken 2932756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EA8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0F4893" id="Rechteck: abgerundete Ecken 293275650" o:spid="_x0000_s2758" style="position:absolute;left:0;text-align:left;margin-left:-2.85pt;margin-top:2.85pt;width:64.65pt;height:25.25pt;z-index:2542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CUlFuj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36EEA8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56C6B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42968F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3AC066C" w14:textId="34CA74B7" w:rsidR="005721B8" w:rsidRPr="005D1B93" w:rsidRDefault="003801AD" w:rsidP="00190981">
            <w:pPr>
              <w:pStyle w:val="BulletTabtext"/>
            </w:pPr>
            <w:r w:rsidRPr="003801A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97F366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91968" behindDoc="0" locked="0" layoutInCell="1" allowOverlap="1" wp14:anchorId="6B65DDC7" wp14:editId="3DFA14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51" name="Rechteck: abgerundete Ecken 2932756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D583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65DDC7" id="Rechteck: abgerundete Ecken 293275651" o:spid="_x0000_s2759" style="position:absolute;left:0;text-align:left;margin-left:-2.85pt;margin-top:2.85pt;width:64.65pt;height:25.25pt;z-index:25429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jSD3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CD583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EB0036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A21E73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1B0977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88896" behindDoc="0" locked="0" layoutInCell="1" allowOverlap="1" wp14:anchorId="39B26DEE" wp14:editId="0D301BC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54" name="Rechteck: abgerundete Ecken 2932756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3EB1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B26DEE" id="Rechteck: abgerundete Ecken 293275654" o:spid="_x0000_s2760" style="position:absolute;left:0;text-align:left;margin-left:-.45pt;margin-top:5.7pt;width:354.35pt;height:74.25pt;z-index:25428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fLvg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CiEX&#10;y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43EB1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17E74D5" w14:textId="77777777" w:rsidR="005721B8" w:rsidRDefault="005721B8" w:rsidP="005721B8">
      <w:pPr>
        <w:pStyle w:val="Textkrper"/>
      </w:pPr>
    </w:p>
    <w:p w14:paraId="2B54EC11" w14:textId="69404817" w:rsidR="005721B8" w:rsidRDefault="005721B8" w:rsidP="005721B8">
      <w:pPr>
        <w:pStyle w:val="Textkrper"/>
      </w:pPr>
    </w:p>
    <w:p w14:paraId="7A519250" w14:textId="77777777" w:rsidR="007006D7" w:rsidRDefault="007006D7" w:rsidP="005721B8">
      <w:pPr>
        <w:pStyle w:val="Textkrper"/>
      </w:pPr>
    </w:p>
    <w:p w14:paraId="1E0364D1" w14:textId="73B83BF3" w:rsidR="003801AD" w:rsidRDefault="003801AD" w:rsidP="005721B8">
      <w:pPr>
        <w:pStyle w:val="Textkrper"/>
      </w:pPr>
    </w:p>
    <w:p w14:paraId="491BF7DF" w14:textId="77777777" w:rsidR="003801AD" w:rsidRDefault="003801AD" w:rsidP="005721B8">
      <w:pPr>
        <w:pStyle w:val="Textkrper"/>
      </w:pPr>
    </w:p>
    <w:p w14:paraId="73F1161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94515E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E9B9B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B85717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95F155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7776" behindDoc="0" locked="0" layoutInCell="1" allowOverlap="1" wp14:anchorId="09A7673C" wp14:editId="7630218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55" name="Rechteck: abgerundete Ecken 2932756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385D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A7673C" id="Rechteck: abgerundete Ecken 293275655" o:spid="_x0000_s2761" style="position:absolute;left:0;text-align:left;margin-left:.05pt;margin-top:2.85pt;width:64.65pt;height:25.25pt;z-index:2578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HB113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4385D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FC16D3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A869D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8800" behindDoc="0" locked="0" layoutInCell="1" allowOverlap="1" wp14:anchorId="2F82B20D" wp14:editId="43F5622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56" name="Rechteck: abgerundete Ecken 293275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5BF8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82B20D" id="Rechteck: abgerundete Ecken 293275656" o:spid="_x0000_s2762" style="position:absolute;left:0;text-align:left;margin-left:.15pt;margin-top:2.6pt;width:282.85pt;height:25.25pt;z-index:2578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jHwg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Bt&#10;CKjH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715BF8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ACF631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A653E45" w14:textId="4DB5346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912954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69824" behindDoc="0" locked="0" layoutInCell="1" allowOverlap="1" wp14:anchorId="37C46729" wp14:editId="04B671A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57" name="Rechteck: abgerundete Ecken 293275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57DA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C46729" id="Rechteck: abgerundete Ecken 293275657" o:spid="_x0000_s2763" style="position:absolute;left:0;text-align:left;margin-left:-.45pt;margin-top:19.85pt;width:354.35pt;height:25.25pt;z-index:2578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U1s9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057DA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8F50E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1193D6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05650CC" w14:textId="12C36416" w:rsidR="005721B8" w:rsidRDefault="003801AD" w:rsidP="002841C0">
      <w:pPr>
        <w:pStyle w:val="berschrift3nummeriert"/>
      </w:pPr>
      <w:bookmarkStart w:id="127" w:name="_Toc118817774"/>
      <w:r w:rsidRPr="003801AD">
        <w:lastRenderedPageBreak/>
        <w:t>FLT 315: GUARD 4 OPEN</w:t>
      </w:r>
      <w:bookmarkEnd w:id="127"/>
    </w:p>
    <w:p w14:paraId="2A665F8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651C27F" w14:textId="77777777" w:rsidTr="003801A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46C7BF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F24F161" w14:textId="77777777" w:rsidR="005721B8" w:rsidRDefault="003801AD" w:rsidP="00190981">
            <w:pPr>
              <w:pStyle w:val="BulletTabtext"/>
            </w:pPr>
            <w:r w:rsidRPr="003801AD">
              <w:t>Test whether correct fault message is displayed on control panel</w:t>
            </w:r>
          </w:p>
          <w:p w14:paraId="40DC811B" w14:textId="7B2E6D53" w:rsidR="003801AD" w:rsidRDefault="003801AD" w:rsidP="003801AD">
            <w:pPr>
              <w:pStyle w:val="Abstandshalter"/>
            </w:pPr>
          </w:p>
        </w:tc>
      </w:tr>
      <w:tr w:rsidR="005721B8" w14:paraId="6611186F" w14:textId="77777777" w:rsidTr="00190981">
        <w:trPr>
          <w:trHeight w:val="170"/>
        </w:trPr>
        <w:tc>
          <w:tcPr>
            <w:tcW w:w="2154" w:type="dxa"/>
          </w:tcPr>
          <w:p w14:paraId="699F6C3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4081B6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A0A6A2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8E3537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4068AE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D1EF104" w14:textId="77777777" w:rsidTr="003801A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E1900E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93B3A54" w14:textId="66BF8E0E" w:rsidR="005721B8" w:rsidRDefault="003801AD" w:rsidP="003801AD">
            <w:pPr>
              <w:pStyle w:val="BulletTabtext"/>
            </w:pPr>
            <w:r w:rsidRPr="003801AD">
              <w:t>Machine is ready in automatic mode</w:t>
            </w:r>
          </w:p>
          <w:p w14:paraId="20399BE9" w14:textId="77777777" w:rsidR="005721B8" w:rsidRDefault="005721B8" w:rsidP="00190981">
            <w:pPr>
              <w:pStyle w:val="Abstandshalter"/>
            </w:pPr>
          </w:p>
        </w:tc>
      </w:tr>
      <w:tr w:rsidR="005721B8" w14:paraId="4E5551F3" w14:textId="77777777" w:rsidTr="003801A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0711093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7071C51" w14:textId="77777777" w:rsidR="005721B8" w:rsidRDefault="003801AD" w:rsidP="003801AD">
            <w:pPr>
              <w:pStyle w:val="BulletTabtext"/>
            </w:pPr>
            <w:r w:rsidRPr="003801AD">
              <w:t>Open guard door 4</w:t>
            </w:r>
          </w:p>
          <w:p w14:paraId="49D3684E" w14:textId="17843C39" w:rsidR="003801AD" w:rsidRPr="0008089A" w:rsidRDefault="003801AD" w:rsidP="003801AD">
            <w:pPr>
              <w:pStyle w:val="Abstandshalter"/>
            </w:pPr>
          </w:p>
        </w:tc>
      </w:tr>
      <w:tr w:rsidR="005721B8" w14:paraId="79154BF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A35BA6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8F65FCF" w14:textId="77777777" w:rsidR="003801AD" w:rsidRDefault="003801AD" w:rsidP="003801AD">
            <w:pPr>
              <w:pStyle w:val="BulletTabtext"/>
            </w:pPr>
            <w:r>
              <w:t>Fault message is displayed on control panel</w:t>
            </w:r>
          </w:p>
          <w:p w14:paraId="42BF64F2" w14:textId="77777777" w:rsidR="005721B8" w:rsidRDefault="003801AD" w:rsidP="003801AD">
            <w:pPr>
              <w:pStyle w:val="BulletTabtext"/>
            </w:pPr>
            <w:r>
              <w:t>Machine cannot be started as long as fault is active</w:t>
            </w:r>
          </w:p>
          <w:p w14:paraId="6849FA54" w14:textId="091D43D1" w:rsidR="003801AD" w:rsidRDefault="003801AD" w:rsidP="003801AD">
            <w:pPr>
              <w:pStyle w:val="Abstandshalter"/>
            </w:pPr>
          </w:p>
        </w:tc>
      </w:tr>
      <w:tr w:rsidR="005721B8" w14:paraId="363A9B01" w14:textId="77777777" w:rsidTr="003801A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410F5E2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59CC77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A9D7912" w14:textId="77777777" w:rsidR="005721B8" w:rsidRDefault="005721B8" w:rsidP="00190981">
            <w:pPr>
              <w:pStyle w:val="Abstandshalter"/>
            </w:pPr>
          </w:p>
        </w:tc>
      </w:tr>
      <w:tr w:rsidR="005721B8" w14:paraId="5FD174D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ED080B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BC18E5F" w14:textId="77777777" w:rsidR="003801AD" w:rsidRDefault="003801AD" w:rsidP="003801AD">
            <w:pPr>
              <w:pStyle w:val="BulletTabtext"/>
            </w:pPr>
            <w:r>
              <w:t>Close guard door 4</w:t>
            </w:r>
          </w:p>
          <w:p w14:paraId="011C0464" w14:textId="77777777" w:rsidR="005721B8" w:rsidRDefault="003801AD" w:rsidP="003801AD">
            <w:pPr>
              <w:pStyle w:val="BulletTabtext"/>
            </w:pPr>
            <w:r>
              <w:t>Press “Reset”</w:t>
            </w:r>
          </w:p>
          <w:p w14:paraId="4C186B19" w14:textId="02152AEA" w:rsidR="003801AD" w:rsidRDefault="003801AD" w:rsidP="003801AD">
            <w:pPr>
              <w:pStyle w:val="Abstandshalter"/>
            </w:pPr>
          </w:p>
        </w:tc>
      </w:tr>
    </w:tbl>
    <w:p w14:paraId="017C8FB6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E19CF7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A1FBA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401A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54B7B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290B59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F37C63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9BD081A" w14:textId="55380D31" w:rsidR="005721B8" w:rsidRDefault="003801AD" w:rsidP="00190981">
            <w:pPr>
              <w:pStyle w:val="BulletTabtext"/>
            </w:pPr>
            <w:r w:rsidRPr="003801A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3EC7D5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92992" behindDoc="0" locked="0" layoutInCell="1" allowOverlap="1" wp14:anchorId="6633D542" wp14:editId="6D8935E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58" name="Rechteck: abgerundete Ecken 2932756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796CE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33D542" id="Rechteck: abgerundete Ecken 293275658" o:spid="_x0000_s2764" style="position:absolute;left:0;text-align:left;margin-left:-2.85pt;margin-top:2.85pt;width:64.65pt;height:25.25pt;z-index:25429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cfK0v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5796CE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73813F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494276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2B9167A" w14:textId="215C4669" w:rsidR="005721B8" w:rsidRPr="005D1B93" w:rsidRDefault="003801AD" w:rsidP="00190981">
            <w:pPr>
              <w:pStyle w:val="BulletTabtext"/>
            </w:pPr>
            <w:r w:rsidRPr="003801A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1A021A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00160" behindDoc="0" locked="0" layoutInCell="1" allowOverlap="1" wp14:anchorId="43E561C4" wp14:editId="51E4727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59" name="Rechteck: abgerundete Ecken 2932756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530A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E561C4" id="Rechteck: abgerundete Ecken 293275659" o:spid="_x0000_s2765" style="position:absolute;left:0;text-align:left;margin-left:-2.85pt;margin-top:2.85pt;width:64.65pt;height:25.25pt;z-index:25430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QOvnw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E530A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92237D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A78FA2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E21937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297088" behindDoc="0" locked="0" layoutInCell="1" allowOverlap="1" wp14:anchorId="67DAC5AD" wp14:editId="4EDE780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62" name="Rechteck: abgerundete Ecken 293275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818F3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DAC5AD" id="Rechteck: abgerundete Ecken 293275662" o:spid="_x0000_s2766" style="position:absolute;left:0;text-align:left;margin-left:-.45pt;margin-top:5.7pt;width:354.35pt;height:74.25pt;z-index:25429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KShdN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7818F3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0C4C1CA" w14:textId="28420037" w:rsidR="005721B8" w:rsidRDefault="005721B8" w:rsidP="005721B8">
      <w:pPr>
        <w:pStyle w:val="Textkrper"/>
      </w:pPr>
    </w:p>
    <w:p w14:paraId="070F0B29" w14:textId="31BA4845" w:rsidR="003801AD" w:rsidRDefault="003801AD" w:rsidP="005721B8">
      <w:pPr>
        <w:pStyle w:val="Textkrper"/>
      </w:pPr>
    </w:p>
    <w:p w14:paraId="5EB3A052" w14:textId="2EDFB895" w:rsidR="003801AD" w:rsidRDefault="003801AD" w:rsidP="005721B8">
      <w:pPr>
        <w:pStyle w:val="Textkrper"/>
      </w:pPr>
    </w:p>
    <w:p w14:paraId="57B8F0B0" w14:textId="77777777" w:rsidR="007006D7" w:rsidRDefault="007006D7" w:rsidP="005721B8">
      <w:pPr>
        <w:pStyle w:val="Textkrper"/>
      </w:pPr>
    </w:p>
    <w:p w14:paraId="474B534D" w14:textId="77777777" w:rsidR="005721B8" w:rsidRDefault="005721B8" w:rsidP="005721B8">
      <w:pPr>
        <w:pStyle w:val="Textkrper"/>
      </w:pPr>
    </w:p>
    <w:p w14:paraId="2FC7809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222818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39E30D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6C3D90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26AD61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71872" behindDoc="0" locked="0" layoutInCell="1" allowOverlap="1" wp14:anchorId="47B094BE" wp14:editId="5C4706D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63" name="Rechteck: abgerundete Ecken 2932756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612C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B094BE" id="Rechteck: abgerundete Ecken 293275663" o:spid="_x0000_s2767" style="position:absolute;left:0;text-align:left;margin-left:.05pt;margin-top:2.85pt;width:64.65pt;height:25.25pt;z-index:2578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aClKI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0612C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7A3E85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614AC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72896" behindDoc="0" locked="0" layoutInCell="1" allowOverlap="1" wp14:anchorId="2BDDC9A2" wp14:editId="768D24C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64" name="Rechteck: abgerundete Ecken 2932756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F797D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DC9A2" id="Rechteck: abgerundete Ecken 293275664" o:spid="_x0000_s2768" style="position:absolute;left:0;text-align:left;margin-left:.15pt;margin-top:2.6pt;width:282.85pt;height:25.25pt;z-index:2578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osDwQ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Fb6&#10;iw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AF797D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CDD204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0D0E2ED" w14:textId="35712FA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89E7CB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73920" behindDoc="0" locked="0" layoutInCell="1" allowOverlap="1" wp14:anchorId="1FC94A87" wp14:editId="083CDB5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65" name="Rechteck: abgerundete Ecken 2932756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899D0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C94A87" id="Rechteck: abgerundete Ecken 293275665" o:spid="_x0000_s2769" style="position:absolute;left:0;text-align:left;margin-left:-.45pt;margin-top:19.85pt;width:354.35pt;height:25.25pt;z-index:2578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O7HkB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7899D0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323FB9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A2BA14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6D5F834" w14:textId="0F070F35" w:rsidR="005721B8" w:rsidRDefault="003801AD" w:rsidP="002841C0">
      <w:pPr>
        <w:pStyle w:val="berschrift3nummeriert"/>
      </w:pPr>
      <w:bookmarkStart w:id="128" w:name="_Toc118817775"/>
      <w:r w:rsidRPr="003801AD">
        <w:lastRenderedPageBreak/>
        <w:t>FLT 316: GUARD OPEN: LEAFLET UNIT BOTTOM RIGHT</w:t>
      </w:r>
      <w:bookmarkEnd w:id="128"/>
    </w:p>
    <w:p w14:paraId="699FC89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CF8834B" w14:textId="77777777" w:rsidTr="003801A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1DE4F2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E580144" w14:textId="77777777" w:rsidR="005721B8" w:rsidRDefault="003801AD" w:rsidP="00190981">
            <w:pPr>
              <w:pStyle w:val="BulletTabtext"/>
            </w:pPr>
            <w:r w:rsidRPr="003801AD">
              <w:t>Test whether correct fault message is displayed on control panel</w:t>
            </w:r>
          </w:p>
          <w:p w14:paraId="3890256C" w14:textId="6607A529" w:rsidR="003801AD" w:rsidRDefault="003801AD" w:rsidP="003801AD">
            <w:pPr>
              <w:pStyle w:val="Abstandshalter"/>
            </w:pPr>
          </w:p>
        </w:tc>
      </w:tr>
      <w:tr w:rsidR="005721B8" w14:paraId="4DB9FEE9" w14:textId="77777777" w:rsidTr="00190981">
        <w:trPr>
          <w:trHeight w:val="170"/>
        </w:trPr>
        <w:tc>
          <w:tcPr>
            <w:tcW w:w="2154" w:type="dxa"/>
          </w:tcPr>
          <w:p w14:paraId="34D18CA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60E4D5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61DB72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375179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E17121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C052062" w14:textId="77777777" w:rsidTr="003801A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7A4E50F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FBC4C39" w14:textId="77777777" w:rsidR="005721B8" w:rsidRDefault="003801AD" w:rsidP="003801AD">
            <w:pPr>
              <w:pStyle w:val="BulletTabtext"/>
            </w:pPr>
            <w:r w:rsidRPr="003801AD">
              <w:t>Machine is ready in automatic mode</w:t>
            </w:r>
          </w:p>
          <w:p w14:paraId="423A275E" w14:textId="59E921A3" w:rsidR="003801AD" w:rsidRDefault="003801AD" w:rsidP="003801AD">
            <w:pPr>
              <w:pStyle w:val="Abstandshalter"/>
            </w:pPr>
          </w:p>
        </w:tc>
      </w:tr>
      <w:tr w:rsidR="005721B8" w14:paraId="5038F0FE" w14:textId="77777777" w:rsidTr="003801A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7BB8244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C196342" w14:textId="77777777" w:rsidR="005721B8" w:rsidRDefault="003801AD" w:rsidP="003801AD">
            <w:pPr>
              <w:pStyle w:val="BulletTabtext"/>
            </w:pPr>
            <w:r w:rsidRPr="003801AD">
              <w:t>Open guard door leaflet unit bottom right</w:t>
            </w:r>
          </w:p>
          <w:p w14:paraId="00D39648" w14:textId="276B57F0" w:rsidR="003801AD" w:rsidRPr="0008089A" w:rsidRDefault="003801AD" w:rsidP="003801AD">
            <w:pPr>
              <w:pStyle w:val="Abstandshalter"/>
            </w:pPr>
          </w:p>
        </w:tc>
      </w:tr>
      <w:tr w:rsidR="005721B8" w14:paraId="74E6B44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38219E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332C8A8" w14:textId="77777777" w:rsidR="003801AD" w:rsidRDefault="003801AD" w:rsidP="003801AD">
            <w:pPr>
              <w:pStyle w:val="BulletTabtext"/>
            </w:pPr>
            <w:r>
              <w:t>Fault message is displayed on control panel</w:t>
            </w:r>
          </w:p>
          <w:p w14:paraId="5E851947" w14:textId="77777777" w:rsidR="005721B8" w:rsidRDefault="003801AD" w:rsidP="003801AD">
            <w:pPr>
              <w:pStyle w:val="BulletTabtext"/>
            </w:pPr>
            <w:r>
              <w:t>Machine cannot be started as long as fault is active</w:t>
            </w:r>
          </w:p>
          <w:p w14:paraId="3C35BED5" w14:textId="276EBE3E" w:rsidR="003801AD" w:rsidRDefault="003801AD" w:rsidP="003801AD">
            <w:pPr>
              <w:pStyle w:val="Abstandshalter"/>
            </w:pPr>
          </w:p>
        </w:tc>
      </w:tr>
      <w:tr w:rsidR="005721B8" w14:paraId="43425081" w14:textId="77777777" w:rsidTr="003801AD">
        <w:trPr>
          <w:trHeight w:val="215"/>
        </w:trPr>
        <w:tc>
          <w:tcPr>
            <w:tcW w:w="2154" w:type="dxa"/>
            <w:shd w:val="clear" w:color="auto" w:fill="F2F2F2" w:themeFill="background1" w:themeFillShade="F2"/>
          </w:tcPr>
          <w:p w14:paraId="519F5C9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9AFE14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B6315A6" w14:textId="77777777" w:rsidR="005721B8" w:rsidRDefault="005721B8" w:rsidP="00190981">
            <w:pPr>
              <w:pStyle w:val="Abstandshalter"/>
            </w:pPr>
          </w:p>
        </w:tc>
      </w:tr>
      <w:tr w:rsidR="005721B8" w14:paraId="43D6C9C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7BB76C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703C943" w14:textId="77777777" w:rsidR="003801AD" w:rsidRDefault="003801AD" w:rsidP="003801AD">
            <w:pPr>
              <w:pStyle w:val="BulletTabtext"/>
            </w:pPr>
            <w:r>
              <w:t>Close guard door leaflet unit bottom right</w:t>
            </w:r>
          </w:p>
          <w:p w14:paraId="666CD8BD" w14:textId="77777777" w:rsidR="005721B8" w:rsidRDefault="003801AD" w:rsidP="003801AD">
            <w:pPr>
              <w:pStyle w:val="BulletTabtext"/>
            </w:pPr>
            <w:r>
              <w:t>Press “Reset”</w:t>
            </w:r>
          </w:p>
          <w:p w14:paraId="58BC1DF9" w14:textId="1BCB6EF8" w:rsidR="003801AD" w:rsidRDefault="003801AD" w:rsidP="003801AD">
            <w:pPr>
              <w:pStyle w:val="Abstandshalter"/>
            </w:pPr>
          </w:p>
        </w:tc>
      </w:tr>
    </w:tbl>
    <w:p w14:paraId="2207957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84A2A4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7FE86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8418E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BCA67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7409F7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045790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43FFB91" w14:textId="267EF98C" w:rsidR="005721B8" w:rsidRDefault="003801AD" w:rsidP="00190981">
            <w:pPr>
              <w:pStyle w:val="BulletTabtext"/>
            </w:pPr>
            <w:r w:rsidRPr="003801A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5A2F29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01184" behindDoc="0" locked="0" layoutInCell="1" allowOverlap="1" wp14:anchorId="21B63D5E" wp14:editId="675D068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66" name="Rechteck: abgerundete Ecken 2932756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59E1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B63D5E" id="Rechteck: abgerundete Ecken 293275666" o:spid="_x0000_s2770" style="position:absolute;left:0;text-align:left;margin-left:-2.85pt;margin-top:2.85pt;width:64.65pt;height:25.25pt;z-index:25430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kWrWc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559E1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5D4DED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53326B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6615669" w14:textId="06BCEE3D" w:rsidR="005721B8" w:rsidRPr="005D1B93" w:rsidRDefault="003801AD" w:rsidP="00190981">
            <w:pPr>
              <w:pStyle w:val="BulletTabtext"/>
            </w:pPr>
            <w:r w:rsidRPr="003801A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F3CAD6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08352" behindDoc="0" locked="0" layoutInCell="1" allowOverlap="1" wp14:anchorId="76D15365" wp14:editId="5779336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67" name="Rechteck: abgerundete Ecken 2932756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334B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D15365" id="Rechteck: abgerundete Ecken 293275667" o:spid="_x0000_s2771" style="position:absolute;left:0;text-align:left;margin-left:-2.85pt;margin-top:2.85pt;width:64.65pt;height:25.25pt;z-index:25430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gc4U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4334B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9A0AB5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F22630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53E146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05280" behindDoc="0" locked="0" layoutInCell="1" allowOverlap="1" wp14:anchorId="785CD951" wp14:editId="1D09E51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70" name="Rechteck: abgerundete Ecken 2932756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5737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5CD951" id="Rechteck: abgerundete Ecken 293275670" o:spid="_x0000_s2772" style="position:absolute;left:0;text-align:left;margin-left:-.45pt;margin-top:5.7pt;width:354.35pt;height:74.25pt;z-index:25430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8kS6&#10;Z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E5737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3DA5491" w14:textId="7872CA0D" w:rsidR="005721B8" w:rsidRDefault="005721B8" w:rsidP="005721B8">
      <w:pPr>
        <w:pStyle w:val="Textkrper"/>
      </w:pPr>
    </w:p>
    <w:p w14:paraId="66BE4497" w14:textId="76CBEFD0" w:rsidR="003801AD" w:rsidRDefault="003801AD" w:rsidP="005721B8">
      <w:pPr>
        <w:pStyle w:val="Textkrper"/>
      </w:pPr>
    </w:p>
    <w:p w14:paraId="08BBE824" w14:textId="77777777" w:rsidR="007006D7" w:rsidRDefault="007006D7" w:rsidP="005721B8">
      <w:pPr>
        <w:pStyle w:val="Textkrper"/>
      </w:pPr>
    </w:p>
    <w:p w14:paraId="016CF5C5" w14:textId="77777777" w:rsidR="003801AD" w:rsidRDefault="003801AD" w:rsidP="005721B8">
      <w:pPr>
        <w:pStyle w:val="Textkrper"/>
      </w:pPr>
    </w:p>
    <w:p w14:paraId="79EB1357" w14:textId="77777777" w:rsidR="005721B8" w:rsidRDefault="005721B8" w:rsidP="005721B8">
      <w:pPr>
        <w:pStyle w:val="Textkrper"/>
      </w:pPr>
    </w:p>
    <w:p w14:paraId="4A51FA8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9F6937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605B62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429180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78CCBE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75968" behindDoc="0" locked="0" layoutInCell="1" allowOverlap="1" wp14:anchorId="1FA5CC11" wp14:editId="36926A9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71" name="Rechteck: abgerundete Ecken 2932756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ECB6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A5CC11" id="Rechteck: abgerundete Ecken 293275671" o:spid="_x0000_s2773" style="position:absolute;left:0;text-align:left;margin-left:.05pt;margin-top:2.85pt;width:64.65pt;height:25.25pt;z-index:2578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WJNU8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2ECB6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F76DED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E50B9D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76992" behindDoc="0" locked="0" layoutInCell="1" allowOverlap="1" wp14:anchorId="2A0EED9B" wp14:editId="19BE1E3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72" name="Rechteck: abgerundete Ecken 2932756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2FAC8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0EED9B" id="Rechteck: abgerundete Ecken 293275672" o:spid="_x0000_s2774" style="position:absolute;left:0;text-align:left;margin-left:.15pt;margin-top:2.6pt;width:282.85pt;height:25.25pt;z-index:2578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9KEwg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A4&#10;79KE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5E2FAC8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CCA328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3835F8B" w14:textId="1FA4B5D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1F53D4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78016" behindDoc="0" locked="0" layoutInCell="1" allowOverlap="1" wp14:anchorId="2D9AD637" wp14:editId="2818BD7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73" name="Rechteck: abgerundete Ecken 293275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FB718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9AD637" id="Rechteck: abgerundete Ecken 293275673" o:spid="_x0000_s2775" style="position:absolute;left:0;text-align:left;margin-left:-.45pt;margin-top:19.85pt;width:354.35pt;height:25.25pt;z-index:2578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DSyZ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5FB718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83B8D5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400F39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38D57E5" w14:textId="1F3A0F63" w:rsidR="005721B8" w:rsidRDefault="00365057" w:rsidP="002841C0">
      <w:pPr>
        <w:pStyle w:val="berschrift3nummeriert"/>
      </w:pPr>
      <w:bookmarkStart w:id="129" w:name="_Toc118817776"/>
      <w:r w:rsidRPr="00365057">
        <w:lastRenderedPageBreak/>
        <w:t>FLT 316: GUARD 5 OPEN</w:t>
      </w:r>
      <w:bookmarkEnd w:id="129"/>
    </w:p>
    <w:p w14:paraId="7071D1F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01D09DF" w14:textId="77777777" w:rsidTr="00365057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598FFE0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C02935F" w14:textId="77777777" w:rsidR="005721B8" w:rsidRDefault="00365057" w:rsidP="00190981">
            <w:pPr>
              <w:pStyle w:val="BulletTabtext"/>
            </w:pPr>
            <w:r w:rsidRPr="00365057">
              <w:t>Test whether correct fault message is displayed on control panel</w:t>
            </w:r>
          </w:p>
          <w:p w14:paraId="0410B5D9" w14:textId="22993E95" w:rsidR="00365057" w:rsidRDefault="00365057" w:rsidP="00365057">
            <w:pPr>
              <w:pStyle w:val="Abstandshalter"/>
            </w:pPr>
          </w:p>
        </w:tc>
      </w:tr>
      <w:tr w:rsidR="005721B8" w14:paraId="52820EF4" w14:textId="77777777" w:rsidTr="00190981">
        <w:trPr>
          <w:trHeight w:val="170"/>
        </w:trPr>
        <w:tc>
          <w:tcPr>
            <w:tcW w:w="2154" w:type="dxa"/>
          </w:tcPr>
          <w:p w14:paraId="451060C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05E08B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42C731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2848DB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23E897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211E8C7" w14:textId="77777777" w:rsidTr="00365057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0675F9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A54D6F2" w14:textId="77777777" w:rsidR="005721B8" w:rsidRDefault="00365057" w:rsidP="00365057">
            <w:pPr>
              <w:pStyle w:val="BulletTabtext"/>
            </w:pPr>
            <w:r w:rsidRPr="00365057">
              <w:t>Machine is ready in automatic mode</w:t>
            </w:r>
          </w:p>
          <w:p w14:paraId="61284CA9" w14:textId="43721322" w:rsidR="00365057" w:rsidRDefault="00365057" w:rsidP="00365057">
            <w:pPr>
              <w:pStyle w:val="Abstandshalter"/>
            </w:pPr>
          </w:p>
        </w:tc>
      </w:tr>
      <w:tr w:rsidR="005721B8" w14:paraId="0D4693F5" w14:textId="77777777" w:rsidTr="00365057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641BFE05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0ECFCF4" w14:textId="7CE6642A" w:rsidR="005721B8" w:rsidRDefault="00365057" w:rsidP="00190981">
            <w:pPr>
              <w:pStyle w:val="BulletTabtext"/>
            </w:pPr>
            <w:r w:rsidRPr="00365057">
              <w:t>Open guard door 5</w:t>
            </w:r>
          </w:p>
          <w:p w14:paraId="785C7021" w14:textId="77777777" w:rsidR="005721B8" w:rsidRPr="0008089A" w:rsidRDefault="005721B8" w:rsidP="00365057">
            <w:pPr>
              <w:pStyle w:val="Abstandshalter"/>
            </w:pPr>
          </w:p>
        </w:tc>
      </w:tr>
      <w:tr w:rsidR="005721B8" w14:paraId="7FE5478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7A6DC1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BD37700" w14:textId="77777777" w:rsidR="00365057" w:rsidRDefault="00365057" w:rsidP="00365057">
            <w:pPr>
              <w:pStyle w:val="BulletTabtext"/>
            </w:pPr>
            <w:r>
              <w:t>Fault message is displayed on control panel</w:t>
            </w:r>
          </w:p>
          <w:p w14:paraId="2B7AF6B7" w14:textId="77777777" w:rsidR="005721B8" w:rsidRDefault="00365057" w:rsidP="00365057">
            <w:pPr>
              <w:pStyle w:val="BulletTabtext"/>
            </w:pPr>
            <w:r>
              <w:t>Machine cannot be started as long as fault is active</w:t>
            </w:r>
          </w:p>
          <w:p w14:paraId="70CCE7CB" w14:textId="69D1AA31" w:rsidR="00365057" w:rsidRDefault="00365057" w:rsidP="00365057">
            <w:pPr>
              <w:pStyle w:val="Abstandshalter"/>
            </w:pPr>
          </w:p>
        </w:tc>
      </w:tr>
      <w:tr w:rsidR="005721B8" w14:paraId="0C917C2B" w14:textId="77777777" w:rsidTr="00365057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19F554A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3BDE32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6BF8656" w14:textId="77777777" w:rsidR="005721B8" w:rsidRDefault="005721B8" w:rsidP="00190981">
            <w:pPr>
              <w:pStyle w:val="Abstandshalter"/>
            </w:pPr>
          </w:p>
        </w:tc>
      </w:tr>
      <w:tr w:rsidR="005721B8" w14:paraId="6D898C6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05A37C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20E43F4" w14:textId="77777777" w:rsidR="00365057" w:rsidRDefault="00365057" w:rsidP="00365057">
            <w:pPr>
              <w:pStyle w:val="BulletTabtext"/>
            </w:pPr>
            <w:r>
              <w:t>Close guard door 5</w:t>
            </w:r>
          </w:p>
          <w:p w14:paraId="140DDB3D" w14:textId="77777777" w:rsidR="005721B8" w:rsidRDefault="00365057" w:rsidP="00365057">
            <w:pPr>
              <w:pStyle w:val="BulletTabtext"/>
            </w:pPr>
            <w:r>
              <w:t>Press “Reset”</w:t>
            </w:r>
          </w:p>
          <w:p w14:paraId="1FB49374" w14:textId="5B9F946C" w:rsidR="00365057" w:rsidRDefault="00365057" w:rsidP="00365057">
            <w:pPr>
              <w:pStyle w:val="Abstandshalter"/>
            </w:pPr>
          </w:p>
        </w:tc>
      </w:tr>
    </w:tbl>
    <w:p w14:paraId="50DD0FC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E21D0B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B351E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95B155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64E8A7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B59D37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251CBC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703B1CB" w14:textId="7F77CCBC" w:rsidR="005721B8" w:rsidRDefault="00365057" w:rsidP="00190981">
            <w:pPr>
              <w:pStyle w:val="BulletTabtext"/>
            </w:pPr>
            <w:r w:rsidRPr="00365057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3C86F1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09376" behindDoc="0" locked="0" layoutInCell="1" allowOverlap="1" wp14:anchorId="582974FE" wp14:editId="497A0A4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74" name="Rechteck: abgerundete Ecken 293275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3EBC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2974FE" id="Rechteck: abgerundete Ecken 293275674" o:spid="_x0000_s2776" style="position:absolute;left:0;text-align:left;margin-left:-2.85pt;margin-top:2.85pt;width:64.65pt;height:25.25pt;z-index:25430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GCO6H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A3EBC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44DF03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012527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9F2C86B" w14:textId="2B8A0F54" w:rsidR="005721B8" w:rsidRPr="005D1B93" w:rsidRDefault="00365057" w:rsidP="00190981">
            <w:pPr>
              <w:pStyle w:val="BulletTabtext"/>
            </w:pPr>
            <w:r w:rsidRPr="00365057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1FF904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16544" behindDoc="0" locked="0" layoutInCell="1" allowOverlap="1" wp14:anchorId="69E9A6CD" wp14:editId="43B0F23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75" name="Rechteck: abgerundete Ecken 293275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13C8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E9A6CD" id="Rechteck: abgerundete Ecken 293275675" o:spid="_x0000_s2777" style="position:absolute;left:0;text-align:left;margin-left:-2.85pt;margin-top:2.85pt;width:64.65pt;height:25.25pt;z-index:2543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pOul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3C13C8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95228F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8E6CB7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91943F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13472" behindDoc="0" locked="0" layoutInCell="1" allowOverlap="1" wp14:anchorId="4AB1B594" wp14:editId="1E8FBF0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78" name="Rechteck: abgerundete Ecken 293275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3001A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B1B594" id="Rechteck: abgerundete Ecken 293275678" o:spid="_x0000_s2778" style="position:absolute;left:0;text-align:left;margin-left:-.45pt;margin-top:5.7pt;width:354.35pt;height:74.25pt;z-index:25431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XLWvQ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cSXLW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03001A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FFB30D9" w14:textId="77777777" w:rsidR="005721B8" w:rsidRDefault="005721B8" w:rsidP="005721B8">
      <w:pPr>
        <w:pStyle w:val="Textkrper"/>
      </w:pPr>
    </w:p>
    <w:p w14:paraId="428DE4DA" w14:textId="2812A93F" w:rsidR="005721B8" w:rsidRDefault="005721B8" w:rsidP="005721B8">
      <w:pPr>
        <w:pStyle w:val="Textkrper"/>
      </w:pPr>
    </w:p>
    <w:p w14:paraId="6EF39DAA" w14:textId="77777777" w:rsidR="007006D7" w:rsidRDefault="007006D7" w:rsidP="005721B8">
      <w:pPr>
        <w:pStyle w:val="Textkrper"/>
      </w:pPr>
    </w:p>
    <w:p w14:paraId="03EF53AA" w14:textId="27ACC562" w:rsidR="00365057" w:rsidRDefault="00365057" w:rsidP="005721B8">
      <w:pPr>
        <w:pStyle w:val="Textkrper"/>
      </w:pPr>
    </w:p>
    <w:p w14:paraId="569EA2CC" w14:textId="77777777" w:rsidR="00365057" w:rsidRDefault="00365057" w:rsidP="005721B8">
      <w:pPr>
        <w:pStyle w:val="Textkrper"/>
      </w:pPr>
    </w:p>
    <w:p w14:paraId="589147E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E7EE69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87F3D8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46960F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9BA425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0064" behindDoc="0" locked="0" layoutInCell="1" allowOverlap="1" wp14:anchorId="0B9FC48A" wp14:editId="0B438B9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79" name="Rechteck: abgerundete Ecken 293275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BB6D9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9FC48A" id="Rechteck: abgerundete Ecken 293275679" o:spid="_x0000_s2779" style="position:absolute;left:0;text-align:left;margin-left:.05pt;margin-top:2.85pt;width:64.65pt;height:25.25pt;z-index:2578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nTIo8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7CBB6D9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98FF68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2F224E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1088" behindDoc="0" locked="0" layoutInCell="1" allowOverlap="1" wp14:anchorId="394E24AD" wp14:editId="05E1C30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80" name="Rechteck: abgerundete Ecken 293275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67BCC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4E24AD" id="Rechteck: abgerundete Ecken 293275680" o:spid="_x0000_s2780" style="position:absolute;left:0;text-align:left;margin-left:.15pt;margin-top:2.6pt;width:282.85pt;height:25.25pt;z-index:2578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Bp&#10;gR8y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3D67BCC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B26923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5604668" w14:textId="028E4F4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979D5A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2112" behindDoc="0" locked="0" layoutInCell="1" allowOverlap="1" wp14:anchorId="41030C7A" wp14:editId="2D027B9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81" name="Rechteck: abgerundete Ecken 293275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C1FB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030C7A" id="Rechteck: abgerundete Ecken 293275681" o:spid="_x0000_s2781" style="position:absolute;left:0;text-align:left;margin-left:-.45pt;margin-top:19.85pt;width:354.35pt;height:25.25pt;z-index:2578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G8BC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FC1FB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2073C2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1C4098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8AEF0DC" w14:textId="0169651A" w:rsidR="005721B8" w:rsidRDefault="00365057" w:rsidP="002841C0">
      <w:pPr>
        <w:pStyle w:val="berschrift3nummeriert"/>
      </w:pPr>
      <w:bookmarkStart w:id="130" w:name="_Toc118817777"/>
      <w:r w:rsidRPr="00365057">
        <w:lastRenderedPageBreak/>
        <w:t>FLT 317: GUARD LEAFLET UNIT: SAFETY RELAY NOT ACTIVE</w:t>
      </w:r>
      <w:bookmarkEnd w:id="130"/>
    </w:p>
    <w:p w14:paraId="4A5B202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485CB2A" w14:textId="77777777" w:rsidTr="00365057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4EE8A0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492478B" w14:textId="77777777" w:rsidR="005721B8" w:rsidRDefault="00365057" w:rsidP="00190981">
            <w:pPr>
              <w:pStyle w:val="BulletTabtext"/>
            </w:pPr>
            <w:r w:rsidRPr="00365057">
              <w:t>Test whether correct fault message is displayed on control panel</w:t>
            </w:r>
          </w:p>
          <w:p w14:paraId="6E314DE2" w14:textId="453B7207" w:rsidR="00365057" w:rsidRDefault="00365057" w:rsidP="00365057">
            <w:pPr>
              <w:pStyle w:val="Abstandshalter"/>
            </w:pPr>
          </w:p>
        </w:tc>
      </w:tr>
      <w:tr w:rsidR="005721B8" w14:paraId="2247E90A" w14:textId="77777777" w:rsidTr="00190981">
        <w:trPr>
          <w:trHeight w:val="170"/>
        </w:trPr>
        <w:tc>
          <w:tcPr>
            <w:tcW w:w="2154" w:type="dxa"/>
          </w:tcPr>
          <w:p w14:paraId="4BCFF20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3850CC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B3FF01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BC3E7B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59C60F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71D398" w14:textId="77777777" w:rsidTr="00365057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8F2031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7F6F358" w14:textId="77777777" w:rsidR="005721B8" w:rsidRDefault="00365057" w:rsidP="00365057">
            <w:pPr>
              <w:pStyle w:val="BulletTabtext"/>
            </w:pPr>
            <w:r w:rsidRPr="00365057">
              <w:t>Machine is ready in automatic mode</w:t>
            </w:r>
          </w:p>
          <w:p w14:paraId="61D99D3B" w14:textId="6D4700CF" w:rsidR="00365057" w:rsidRDefault="00365057" w:rsidP="00365057">
            <w:pPr>
              <w:pStyle w:val="Abstandshalter"/>
            </w:pPr>
          </w:p>
        </w:tc>
      </w:tr>
      <w:tr w:rsidR="005721B8" w14:paraId="73725F27" w14:textId="77777777" w:rsidTr="00365057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4DCF756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A672AE2" w14:textId="77777777" w:rsidR="005721B8" w:rsidRDefault="00365057" w:rsidP="00365057">
            <w:pPr>
              <w:pStyle w:val="BulletTabtext"/>
            </w:pPr>
            <w:r w:rsidRPr="00365057">
              <w:t>Disconnect safety relay “20K18“ at connecting point “A1“</w:t>
            </w:r>
          </w:p>
          <w:p w14:paraId="020ACD4B" w14:textId="19DA6526" w:rsidR="00365057" w:rsidRPr="0008089A" w:rsidRDefault="00365057" w:rsidP="00365057">
            <w:pPr>
              <w:pStyle w:val="Abstandshalter"/>
            </w:pPr>
          </w:p>
        </w:tc>
      </w:tr>
      <w:tr w:rsidR="005721B8" w14:paraId="2CDB05C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5B9621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72DF68C" w14:textId="77777777" w:rsidR="00365057" w:rsidRDefault="00365057" w:rsidP="00365057">
            <w:pPr>
              <w:pStyle w:val="BulletTabtext"/>
            </w:pPr>
            <w:r>
              <w:t>Fault message is displayed on control panel</w:t>
            </w:r>
          </w:p>
          <w:p w14:paraId="3CBE5C91" w14:textId="77777777" w:rsidR="005721B8" w:rsidRDefault="00365057" w:rsidP="00365057">
            <w:pPr>
              <w:pStyle w:val="BulletTabtext"/>
            </w:pPr>
            <w:r>
              <w:t>Machine cannot be started as long as fault is active</w:t>
            </w:r>
          </w:p>
          <w:p w14:paraId="6CC06B23" w14:textId="738E7F81" w:rsidR="00365057" w:rsidRDefault="00365057" w:rsidP="00365057">
            <w:pPr>
              <w:pStyle w:val="Abstandshalter"/>
            </w:pPr>
          </w:p>
        </w:tc>
      </w:tr>
      <w:tr w:rsidR="005721B8" w14:paraId="501EB3F0" w14:textId="77777777" w:rsidTr="00365057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6979FBC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7BC387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ACEF1CA" w14:textId="77777777" w:rsidR="005721B8" w:rsidRDefault="005721B8" w:rsidP="00190981">
            <w:pPr>
              <w:pStyle w:val="Abstandshalter"/>
            </w:pPr>
          </w:p>
        </w:tc>
      </w:tr>
      <w:tr w:rsidR="005721B8" w14:paraId="708C681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78C788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B0C9519" w14:textId="77777777" w:rsidR="00365057" w:rsidRDefault="00365057" w:rsidP="00365057">
            <w:pPr>
              <w:pStyle w:val="BulletTabtext"/>
            </w:pPr>
            <w:r>
              <w:t>Reconnect safety relay</w:t>
            </w:r>
          </w:p>
          <w:p w14:paraId="5DB8BFD1" w14:textId="77777777" w:rsidR="005721B8" w:rsidRDefault="00365057" w:rsidP="00365057">
            <w:pPr>
              <w:pStyle w:val="BulletTabtext"/>
            </w:pPr>
            <w:r>
              <w:t>Press “Reset”</w:t>
            </w:r>
          </w:p>
          <w:p w14:paraId="61DCD962" w14:textId="274A0544" w:rsidR="00365057" w:rsidRDefault="00365057" w:rsidP="00365057">
            <w:pPr>
              <w:pStyle w:val="Abstandshalter"/>
            </w:pPr>
          </w:p>
        </w:tc>
      </w:tr>
    </w:tbl>
    <w:p w14:paraId="5582B60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54C66D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8E7C9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F4DA5D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0DFD07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AC9177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F119C7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1AB9B8E" w14:textId="64841264" w:rsidR="005721B8" w:rsidRDefault="00365057" w:rsidP="00190981">
            <w:pPr>
              <w:pStyle w:val="BulletTabtext"/>
            </w:pPr>
            <w:r w:rsidRPr="00365057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F7B5DC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17568" behindDoc="0" locked="0" layoutInCell="1" allowOverlap="1" wp14:anchorId="534D00F6" wp14:editId="4C2ACFC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82" name="Rechteck: abgerundete Ecken 293275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D77C5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4D00F6" id="Rechteck: abgerundete Ecken 293275682" o:spid="_x0000_s2782" style="position:absolute;left:0;text-align:left;margin-left:-2.85pt;margin-top:2.85pt;width:64.65pt;height:25.25pt;z-index:25431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NUpa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FD77C5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664BC4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F964CC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40B7331" w14:textId="51FFDDA4" w:rsidR="005721B8" w:rsidRPr="005D1B93" w:rsidRDefault="00365057" w:rsidP="00190981">
            <w:pPr>
              <w:pStyle w:val="BulletTabtext"/>
            </w:pPr>
            <w:r w:rsidRPr="00365057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64EC19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24736" behindDoc="0" locked="0" layoutInCell="1" allowOverlap="1" wp14:anchorId="21721382" wp14:editId="306332A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83" name="Rechteck: abgerundete Ecken 293275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C9ACC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721382" id="Rechteck: abgerundete Ecken 293275683" o:spid="_x0000_s2783" style="position:absolute;left:0;text-align:left;margin-left:-2.85pt;margin-top:2.85pt;width:64.65pt;height:25.25pt;z-index:25432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/EvF3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8C9ACC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E3AB1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51326B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AC223C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21664" behindDoc="0" locked="0" layoutInCell="1" allowOverlap="1" wp14:anchorId="0B95DE5A" wp14:editId="0F7FD62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86" name="Rechteck: abgerundete Ecken 293275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D7245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95DE5A" id="Rechteck: abgerundete Ecken 293275686" o:spid="_x0000_s2784" style="position:absolute;left:0;text-align:left;margin-left:-.45pt;margin-top:5.7pt;width:354.35pt;height:74.25pt;z-index:25432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tXC1&#10;U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60D7245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D2664F2" w14:textId="77777777" w:rsidR="005721B8" w:rsidRDefault="005721B8" w:rsidP="005721B8">
      <w:pPr>
        <w:pStyle w:val="Textkrper"/>
      </w:pPr>
    </w:p>
    <w:p w14:paraId="34FB737A" w14:textId="53CF49F9" w:rsidR="005721B8" w:rsidRDefault="005721B8" w:rsidP="005721B8">
      <w:pPr>
        <w:pStyle w:val="Textkrper"/>
      </w:pPr>
    </w:p>
    <w:p w14:paraId="5255B2D1" w14:textId="6008C7EA" w:rsidR="00365057" w:rsidRDefault="00365057" w:rsidP="005721B8">
      <w:pPr>
        <w:pStyle w:val="Textkrper"/>
      </w:pPr>
    </w:p>
    <w:p w14:paraId="4BEA4CED" w14:textId="77777777" w:rsidR="007006D7" w:rsidRDefault="007006D7" w:rsidP="005721B8">
      <w:pPr>
        <w:pStyle w:val="Textkrper"/>
      </w:pPr>
    </w:p>
    <w:p w14:paraId="097D4CC2" w14:textId="77777777" w:rsidR="00365057" w:rsidRDefault="00365057" w:rsidP="005721B8">
      <w:pPr>
        <w:pStyle w:val="Textkrper"/>
      </w:pPr>
    </w:p>
    <w:p w14:paraId="2D89E7D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2939A7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E8EDDE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9E3710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5742DC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4160" behindDoc="0" locked="0" layoutInCell="1" allowOverlap="1" wp14:anchorId="364827A8" wp14:editId="0926316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87" name="Rechteck: abgerundete Ecken 293275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AEA5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827A8" id="Rechteck: abgerundete Ecken 293275687" o:spid="_x0000_s2785" style="position:absolute;left:0;text-align:left;margin-left:.05pt;margin-top:2.85pt;width:64.65pt;height:25.25pt;z-index:2578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1sTGy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389AEA5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50C038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8F037A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5184" behindDoc="0" locked="0" layoutInCell="1" allowOverlap="1" wp14:anchorId="1942CA76" wp14:editId="325DDC9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88" name="Rechteck: abgerundete Ecken 2932756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1DBE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42CA76" id="Rechteck: abgerundete Ecken 293275688" o:spid="_x0000_s2786" style="position:absolute;left:0;text-align:left;margin-left:.15pt;margin-top:2.6pt;width:282.85pt;height:25.25pt;z-index:2578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CB86xd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2A1DBE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F12C99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399CC28" w14:textId="6FC6A57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E39D6D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6208" behindDoc="0" locked="0" layoutInCell="1" allowOverlap="1" wp14:anchorId="55E58BBD" wp14:editId="622EB28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89" name="Rechteck: abgerundete Ecken 2932756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2E00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E58BBD" id="Rechteck: abgerundete Ecken 293275689" o:spid="_x0000_s2787" style="position:absolute;left:0;text-align:left;margin-left:-.45pt;margin-top:19.85pt;width:354.35pt;height:25.25pt;z-index:2578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DnOt0i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22E00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BF4252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ECB920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2ADBB8F" w14:textId="3F1AC9A8" w:rsidR="005721B8" w:rsidRDefault="00365057" w:rsidP="002841C0">
      <w:pPr>
        <w:pStyle w:val="berschrift3nummeriert"/>
      </w:pPr>
      <w:bookmarkStart w:id="131" w:name="_Toc118817778"/>
      <w:r w:rsidRPr="00365057">
        <w:lastRenderedPageBreak/>
        <w:t>FLT 320: LEAFLET: CONSECUTIVE FAULT CODE READER FRONT</w:t>
      </w:r>
      <w:bookmarkEnd w:id="131"/>
    </w:p>
    <w:p w14:paraId="6E012C7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85BE190" w14:textId="77777777" w:rsidTr="00365057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E1306E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E37528F" w14:textId="77777777" w:rsidR="005721B8" w:rsidRDefault="00365057" w:rsidP="00190981">
            <w:pPr>
              <w:pStyle w:val="BulletTabtext"/>
            </w:pPr>
            <w:r w:rsidRPr="00365057">
              <w:t>Test whether correct fault message is displayed on control panel</w:t>
            </w:r>
          </w:p>
          <w:p w14:paraId="7AFC9E90" w14:textId="34C1E9E9" w:rsidR="00365057" w:rsidRDefault="00365057" w:rsidP="00365057">
            <w:pPr>
              <w:pStyle w:val="Abstandshalter"/>
            </w:pPr>
          </w:p>
        </w:tc>
      </w:tr>
      <w:tr w:rsidR="005721B8" w14:paraId="58C4C070" w14:textId="77777777" w:rsidTr="00190981">
        <w:trPr>
          <w:trHeight w:val="170"/>
        </w:trPr>
        <w:tc>
          <w:tcPr>
            <w:tcW w:w="2154" w:type="dxa"/>
          </w:tcPr>
          <w:p w14:paraId="07E936D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8E9B4A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5BC518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F176AF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070781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E9322E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7528E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B8923E" w14:textId="77777777" w:rsidR="00365057" w:rsidRDefault="00365057" w:rsidP="00365057">
            <w:pPr>
              <w:pStyle w:val="BulletTabtext"/>
            </w:pPr>
            <w:r>
              <w:t>Machine is ready in automatic mode</w:t>
            </w:r>
          </w:p>
          <w:p w14:paraId="20EA3BA5" w14:textId="5ECDABA5" w:rsidR="005721B8" w:rsidRDefault="00271248" w:rsidP="00480875">
            <w:pPr>
              <w:pStyle w:val="BulletTabtext"/>
            </w:pPr>
            <w:r>
              <w:t>Counter 330 “Leaflet: consecutive fault code reader front“ is set to 3</w:t>
            </w:r>
          </w:p>
          <w:p w14:paraId="731BDA50" w14:textId="5CE38ECD" w:rsidR="00365057" w:rsidRDefault="00365057" w:rsidP="00365057">
            <w:pPr>
              <w:pStyle w:val="Abstandshalter"/>
            </w:pPr>
          </w:p>
        </w:tc>
      </w:tr>
      <w:tr w:rsidR="005721B8" w14:paraId="34C2157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AEE1C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45333EF" w14:textId="24C7B1E4" w:rsidR="00365057" w:rsidRDefault="00E60A65" w:rsidP="00365057">
            <w:pPr>
              <w:pStyle w:val="BulletTabtext"/>
            </w:pPr>
            <w:r>
              <w:t>Prepare 3 leaflets with no or wrong code</w:t>
            </w:r>
          </w:p>
          <w:p w14:paraId="16FC35B6" w14:textId="73C813DB" w:rsidR="00365057" w:rsidRDefault="00365057" w:rsidP="00365057">
            <w:pPr>
              <w:pStyle w:val="BulletTabtext"/>
            </w:pPr>
            <w:r>
              <w:t>Activate SWS 300 “Leaflet device”</w:t>
            </w:r>
          </w:p>
          <w:p w14:paraId="64A55172" w14:textId="0CF52319" w:rsidR="00365057" w:rsidRDefault="00365057" w:rsidP="00365057">
            <w:pPr>
              <w:pStyle w:val="BulletTabtext"/>
            </w:pPr>
            <w:r>
              <w:t>Deactivate SWS 100 “Insert defective product”</w:t>
            </w:r>
          </w:p>
          <w:p w14:paraId="35326372" w14:textId="049D6432" w:rsidR="00365057" w:rsidRDefault="00365057" w:rsidP="00365057">
            <w:pPr>
              <w:pStyle w:val="BulletTabtext"/>
            </w:pPr>
            <w:r>
              <w:t>Activate SWS 301 “Leaflet: code reader front”</w:t>
            </w:r>
          </w:p>
          <w:p w14:paraId="691DEEDE" w14:textId="1375666F" w:rsidR="00365057" w:rsidRDefault="00365057" w:rsidP="00365057">
            <w:pPr>
              <w:pStyle w:val="BulletTabtext"/>
            </w:pPr>
            <w:r>
              <w:t>Insert 3 leaflets with no or wrong code in leaflet stack successively</w:t>
            </w:r>
          </w:p>
          <w:p w14:paraId="512E03B6" w14:textId="77777777" w:rsidR="005721B8" w:rsidRDefault="00365057" w:rsidP="00365057">
            <w:pPr>
              <w:pStyle w:val="BulletTabtext"/>
            </w:pPr>
            <w:r>
              <w:t>Press “Start” with product</w:t>
            </w:r>
          </w:p>
          <w:p w14:paraId="21DCF57A" w14:textId="43D1581C" w:rsidR="00365057" w:rsidRPr="0008089A" w:rsidRDefault="00365057" w:rsidP="00365057">
            <w:pPr>
              <w:pStyle w:val="Abstandshalter"/>
            </w:pPr>
          </w:p>
        </w:tc>
      </w:tr>
      <w:tr w:rsidR="005721B8" w14:paraId="54ACCA1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4BDA53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8C02D6F" w14:textId="17DDB75C" w:rsidR="00365057" w:rsidRDefault="00365057" w:rsidP="00365057">
            <w:pPr>
              <w:pStyle w:val="BulletTabtext"/>
            </w:pPr>
            <w:r>
              <w:t xml:space="preserve">Leaflets with wrong / missing code </w:t>
            </w:r>
            <w:r w:rsidR="00D5700C">
              <w:t>are</w:t>
            </w:r>
            <w:r>
              <w:t xml:space="preserve"> ejected</w:t>
            </w:r>
          </w:p>
          <w:p w14:paraId="0F9BE1E8" w14:textId="02140430" w:rsidR="00365057" w:rsidRDefault="00365057" w:rsidP="00365057">
            <w:pPr>
              <w:pStyle w:val="BulletTabtext"/>
            </w:pPr>
            <w:r>
              <w:t>After 3 defective leaflets machine stops</w:t>
            </w:r>
          </w:p>
          <w:p w14:paraId="6A3627F1" w14:textId="151A1DB6" w:rsidR="00365057" w:rsidRDefault="00365057" w:rsidP="00365057">
            <w:pPr>
              <w:pStyle w:val="BulletTabtext"/>
            </w:pPr>
            <w:r>
              <w:t>Fault message is displayed on control panel</w:t>
            </w:r>
          </w:p>
          <w:p w14:paraId="579DC536" w14:textId="77777777" w:rsidR="005721B8" w:rsidRDefault="00365057" w:rsidP="00365057">
            <w:pPr>
              <w:pStyle w:val="BulletTabtext"/>
            </w:pPr>
            <w:r>
              <w:t>Machine cannot be started as long as fault is active</w:t>
            </w:r>
          </w:p>
          <w:p w14:paraId="639E8DA4" w14:textId="4A2063B4" w:rsidR="00365057" w:rsidRDefault="00365057" w:rsidP="00365057">
            <w:pPr>
              <w:pStyle w:val="Abstandshalter"/>
            </w:pPr>
          </w:p>
        </w:tc>
      </w:tr>
      <w:tr w:rsidR="005721B8" w14:paraId="162DACB3" w14:textId="77777777" w:rsidTr="00365057">
        <w:trPr>
          <w:trHeight w:val="440"/>
        </w:trPr>
        <w:tc>
          <w:tcPr>
            <w:tcW w:w="2154" w:type="dxa"/>
            <w:shd w:val="clear" w:color="auto" w:fill="F2F2F2" w:themeFill="background1" w:themeFillShade="F2"/>
          </w:tcPr>
          <w:p w14:paraId="03D16AF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DC65AA3" w14:textId="77777777" w:rsidR="005721B8" w:rsidRDefault="00365057" w:rsidP="00365057">
            <w:pPr>
              <w:pStyle w:val="BulletTabtext"/>
            </w:pPr>
            <w:r>
              <w:t>To manipulate the code of the leaflet use a black felt-tip pen (e.g. Edding)</w:t>
            </w:r>
          </w:p>
          <w:p w14:paraId="2FA63435" w14:textId="73F0890B" w:rsidR="00365057" w:rsidRDefault="00365057" w:rsidP="00365057">
            <w:pPr>
              <w:pStyle w:val="Abstandshalter"/>
            </w:pPr>
          </w:p>
        </w:tc>
      </w:tr>
      <w:tr w:rsidR="005721B8" w14:paraId="4A55AFAC" w14:textId="77777777" w:rsidTr="00365057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25C9F01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CC3CCF5" w14:textId="77777777" w:rsidR="005721B8" w:rsidRDefault="00365057" w:rsidP="00365057">
            <w:pPr>
              <w:pStyle w:val="BulletTabtext"/>
            </w:pPr>
            <w:r w:rsidRPr="00365057">
              <w:t>Press “Reset”</w:t>
            </w:r>
          </w:p>
          <w:p w14:paraId="1394B0F7" w14:textId="414B31D7" w:rsidR="00365057" w:rsidRDefault="00365057" w:rsidP="00365057">
            <w:pPr>
              <w:pStyle w:val="Abstandshalter"/>
            </w:pPr>
          </w:p>
        </w:tc>
      </w:tr>
    </w:tbl>
    <w:p w14:paraId="54413F50" w14:textId="77777777" w:rsidR="005721B8" w:rsidRDefault="005721B8" w:rsidP="005721B8">
      <w:pPr>
        <w:pStyle w:val="Abstandshalter"/>
      </w:pPr>
    </w:p>
    <w:p w14:paraId="4F4011F6" w14:textId="77777777" w:rsidR="00365057" w:rsidRDefault="00365057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59C358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626B421" w14:textId="17BD2BA5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5D94E8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A734AA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D47932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4BD3DD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AFB9411" w14:textId="6E6EB0B4" w:rsidR="005721B8" w:rsidRDefault="00365057" w:rsidP="00190981">
            <w:pPr>
              <w:pStyle w:val="BulletTabtext"/>
            </w:pPr>
            <w:r w:rsidRPr="00365057">
              <w:t xml:space="preserve">Leaflets with wrong / missing code </w:t>
            </w:r>
            <w:r w:rsidR="00D5700C">
              <w:t>are</w:t>
            </w:r>
            <w:r w:rsidRPr="00365057">
              <w:t xml:space="preserve"> ejected</w:t>
            </w:r>
          </w:p>
        </w:tc>
        <w:tc>
          <w:tcPr>
            <w:tcW w:w="1417" w:type="dxa"/>
            <w:tcBorders>
              <w:bottom w:val="nil"/>
            </w:tcBorders>
          </w:tcPr>
          <w:p w14:paraId="406C13F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25760" behindDoc="0" locked="0" layoutInCell="1" allowOverlap="1" wp14:anchorId="34845304" wp14:editId="5371961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0" name="Rechteck: abgerundete Ecken 293275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E5D2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845304" id="Rechteck: abgerundete Ecken 293275690" o:spid="_x0000_s2788" style="position:absolute;left:0;text-align:left;margin-left:-2.85pt;margin-top:2.85pt;width:64.65pt;height:25.25pt;z-index:2543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d5hW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9E5D2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DA0F43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DE4E22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0C51211" w14:textId="2189C12E" w:rsidR="005721B8" w:rsidRPr="005D1B93" w:rsidRDefault="00365057" w:rsidP="00190981">
            <w:pPr>
              <w:pStyle w:val="BulletTabtext"/>
            </w:pPr>
            <w:r w:rsidRPr="00365057">
              <w:t>After 3 defective leaflets machine stops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352E17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32928" behindDoc="0" locked="0" layoutInCell="1" allowOverlap="1" wp14:anchorId="47980829" wp14:editId="2E7DE6E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1" name="Rechteck: abgerundete Ecken 2932756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BDA3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980829" id="Rechteck: abgerundete Ecken 293275691" o:spid="_x0000_s2789" style="position:absolute;left:0;text-align:left;margin-left:-2.85pt;margin-top:2.85pt;width:64.65pt;height:25.25pt;z-index:25433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s/0b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0BDA3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2A07BD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2C5B53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5C64457" w14:textId="37794A08" w:rsidR="005721B8" w:rsidRPr="005D1B93" w:rsidRDefault="00365057" w:rsidP="00190981">
            <w:pPr>
              <w:pStyle w:val="BulletTabtext"/>
            </w:pPr>
            <w:r w:rsidRPr="00365057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238A86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31904" behindDoc="0" locked="0" layoutInCell="1" allowOverlap="1" wp14:anchorId="2F0F4BB6" wp14:editId="78D8564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2" name="Rechteck: abgerundete Ecken 293275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2510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0F4BB6" id="Rechteck: abgerundete Ecken 293275692" o:spid="_x0000_s2790" style="position:absolute;left:0;text-align:left;margin-left:-2.85pt;margin-top:2.85pt;width:64.65pt;height:25.25pt;z-index:25433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Vc+5S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62510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99D38AE" w14:textId="77777777" w:rsidTr="00190981">
        <w:trPr>
          <w:trHeight w:val="697"/>
        </w:trPr>
        <w:tc>
          <w:tcPr>
            <w:tcW w:w="2154" w:type="dxa"/>
            <w:tcBorders>
              <w:top w:val="nil"/>
            </w:tcBorders>
            <w:shd w:val="clear" w:color="auto" w:fill="F2F2F2" w:themeFill="background1" w:themeFillShade="F2"/>
          </w:tcPr>
          <w:p w14:paraId="41BC92F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</w:tcBorders>
          </w:tcPr>
          <w:p w14:paraId="7A5F0B15" w14:textId="4855FA92" w:rsidR="005721B8" w:rsidRPr="005D1B93" w:rsidRDefault="00365057" w:rsidP="00190981">
            <w:pPr>
              <w:pStyle w:val="BulletTabtext"/>
            </w:pPr>
            <w:r w:rsidRPr="00365057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</w:tcBorders>
          </w:tcPr>
          <w:p w14:paraId="2B39206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30880" behindDoc="0" locked="0" layoutInCell="1" allowOverlap="1" wp14:anchorId="1E723DAE" wp14:editId="1FB5011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3" name="Rechteck: abgerundete Ecken 2932756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EC472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723DAE" id="Rechteck: abgerundete Ecken 293275693" o:spid="_x0000_s2791" style="position:absolute;left:0;text-align:left;margin-left:-2.85pt;margin-top:2.85pt;width:64.65pt;height:25.25pt;z-index:25433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ZNbq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6EC472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DDB70D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F94519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809DFC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29856" behindDoc="0" locked="0" layoutInCell="1" allowOverlap="1" wp14:anchorId="7DF6E69A" wp14:editId="03F9A4B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694" name="Rechteck: abgerundete Ecken 2932756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71907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F6E69A" id="Rechteck: abgerundete Ecken 293275694" o:spid="_x0000_s2792" style="position:absolute;left:0;text-align:left;margin-left:-.45pt;margin-top:5.7pt;width:354.35pt;height:74.25pt;z-index:2543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Pr07&#10;f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171907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6840EB7" w14:textId="77777777" w:rsidR="005721B8" w:rsidRDefault="005721B8" w:rsidP="005721B8">
      <w:pPr>
        <w:pStyle w:val="Textkrper"/>
      </w:pPr>
    </w:p>
    <w:p w14:paraId="533567EF" w14:textId="0A8C28A5" w:rsidR="005721B8" w:rsidRDefault="005721B8" w:rsidP="005721B8">
      <w:pPr>
        <w:pStyle w:val="Textkrper"/>
      </w:pPr>
    </w:p>
    <w:p w14:paraId="3DFFE5D5" w14:textId="6CBB2E03" w:rsidR="00365057" w:rsidRDefault="00365057" w:rsidP="005721B8">
      <w:pPr>
        <w:pStyle w:val="Textkrper"/>
      </w:pPr>
    </w:p>
    <w:p w14:paraId="63E1240C" w14:textId="0DF60A74" w:rsidR="00365057" w:rsidRDefault="00365057" w:rsidP="005721B8">
      <w:pPr>
        <w:pStyle w:val="Textkrper"/>
      </w:pPr>
    </w:p>
    <w:p w14:paraId="32FBCBA0" w14:textId="6F94EE3C" w:rsidR="00365057" w:rsidRDefault="00365057" w:rsidP="005721B8">
      <w:pPr>
        <w:pStyle w:val="Textkrper"/>
      </w:pPr>
    </w:p>
    <w:p w14:paraId="3F84549B" w14:textId="5369E467" w:rsidR="00365057" w:rsidRDefault="00365057" w:rsidP="005721B8">
      <w:pPr>
        <w:pStyle w:val="Textkrper"/>
      </w:pPr>
    </w:p>
    <w:p w14:paraId="18B5E532" w14:textId="4F9743AE" w:rsidR="00365057" w:rsidRDefault="00365057" w:rsidP="005721B8">
      <w:pPr>
        <w:pStyle w:val="Textkrper"/>
      </w:pPr>
    </w:p>
    <w:p w14:paraId="790C5AE6" w14:textId="04325340" w:rsidR="007006D7" w:rsidRDefault="007006D7" w:rsidP="005721B8">
      <w:pPr>
        <w:pStyle w:val="Textkrper"/>
      </w:pPr>
    </w:p>
    <w:p w14:paraId="19B082BD" w14:textId="77777777" w:rsidR="007006D7" w:rsidRDefault="007006D7" w:rsidP="005721B8">
      <w:pPr>
        <w:pStyle w:val="Textkrper"/>
      </w:pPr>
    </w:p>
    <w:p w14:paraId="63308AC9" w14:textId="733354C3" w:rsidR="00365057" w:rsidRDefault="00365057" w:rsidP="005721B8">
      <w:pPr>
        <w:pStyle w:val="Textkrper"/>
      </w:pPr>
    </w:p>
    <w:p w14:paraId="1347C031" w14:textId="29993B3D" w:rsidR="00365057" w:rsidRDefault="00365057" w:rsidP="005721B8">
      <w:pPr>
        <w:pStyle w:val="Textkrper"/>
      </w:pPr>
    </w:p>
    <w:p w14:paraId="7682685A" w14:textId="0F6A7FA6" w:rsidR="00365057" w:rsidRDefault="00365057" w:rsidP="005721B8">
      <w:pPr>
        <w:pStyle w:val="Textkrper"/>
      </w:pPr>
    </w:p>
    <w:p w14:paraId="03AFABEB" w14:textId="6AEE9CD1" w:rsidR="00365057" w:rsidRDefault="00365057" w:rsidP="005721B8">
      <w:pPr>
        <w:pStyle w:val="Textkrper"/>
      </w:pPr>
    </w:p>
    <w:p w14:paraId="5F02E507" w14:textId="5BA8EB5D" w:rsidR="00365057" w:rsidRDefault="00365057" w:rsidP="005721B8">
      <w:pPr>
        <w:pStyle w:val="Textkrper"/>
      </w:pPr>
    </w:p>
    <w:p w14:paraId="7A5A2A45" w14:textId="15DF4D78" w:rsidR="00365057" w:rsidRDefault="00365057" w:rsidP="005721B8">
      <w:pPr>
        <w:pStyle w:val="Textkrper"/>
      </w:pPr>
    </w:p>
    <w:p w14:paraId="32ABA6DF" w14:textId="44A0C541" w:rsidR="00365057" w:rsidRDefault="00365057" w:rsidP="005721B8">
      <w:pPr>
        <w:pStyle w:val="Textkrper"/>
      </w:pPr>
    </w:p>
    <w:p w14:paraId="66BC33EA" w14:textId="77777777" w:rsidR="00365057" w:rsidRDefault="00365057" w:rsidP="005721B8">
      <w:pPr>
        <w:pStyle w:val="Textkrper"/>
      </w:pPr>
    </w:p>
    <w:p w14:paraId="42E1136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24EA12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FB2B04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522A8A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DAC11D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8256" behindDoc="0" locked="0" layoutInCell="1" allowOverlap="1" wp14:anchorId="1B301928" wp14:editId="1F41DAD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5" name="Rechteck: abgerundete Ecken 2932756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BFBFA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301928" id="Rechteck: abgerundete Ecken 293275695" o:spid="_x0000_s2793" style="position:absolute;left:0;text-align:left;margin-left:.05pt;margin-top:2.85pt;width:64.65pt;height:25.25pt;z-index:2578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pKWJ5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CBFBFA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D35276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B36044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89280" behindDoc="0" locked="0" layoutInCell="1" allowOverlap="1" wp14:anchorId="3C762721" wp14:editId="1BC7E47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696" name="Rechteck: abgerundete Ecken 293275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2954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762721" id="Rechteck: abgerundete Ecken 293275696" o:spid="_x0000_s2794" style="position:absolute;left:0;text-align:left;margin-left:.15pt;margin-top:2.6pt;width:282.85pt;height:25.25pt;z-index:2578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D0&#10;FlOe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732954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19CC5D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D89707E" w14:textId="34F309A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CAD805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0304" behindDoc="0" locked="0" layoutInCell="1" allowOverlap="1" wp14:anchorId="5E94B45F" wp14:editId="09D8861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697" name="Rechteck: abgerundete Ecken 2932756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A02C8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94B45F" id="Rechteck: abgerundete Ecken 293275697" o:spid="_x0000_s2795" style="position:absolute;left:0;text-align:left;margin-left:-.45pt;margin-top:19.85pt;width:354.35pt;height:25.25pt;z-index:2578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MK0iL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13A02C8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72273E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D4C4671" w14:textId="2D47CB0D" w:rsidR="005721B8" w:rsidRDefault="0006700A" w:rsidP="002841C0">
      <w:pPr>
        <w:pStyle w:val="berschrift3nummeriert"/>
      </w:pPr>
      <w:bookmarkStart w:id="132" w:name="_Toc118817779"/>
      <w:r w:rsidRPr="0006700A">
        <w:lastRenderedPageBreak/>
        <w:t>FLT 321: LEAFLET: CONSECUTIVE FAULT CODE READER REAR</w:t>
      </w:r>
      <w:bookmarkEnd w:id="132"/>
    </w:p>
    <w:p w14:paraId="123710F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D38E774" w14:textId="77777777" w:rsidTr="0006700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5931BF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639F1CC" w14:textId="77777777" w:rsidR="005721B8" w:rsidRDefault="0006700A" w:rsidP="00190981">
            <w:pPr>
              <w:pStyle w:val="BulletTabtext"/>
            </w:pPr>
            <w:r w:rsidRPr="0006700A">
              <w:t>Test whether correct fault message is displayed on control panel</w:t>
            </w:r>
          </w:p>
          <w:p w14:paraId="57A3AD36" w14:textId="1507C5BF" w:rsidR="0006700A" w:rsidRDefault="0006700A" w:rsidP="0006700A">
            <w:pPr>
              <w:pStyle w:val="Abstandshalter"/>
            </w:pPr>
          </w:p>
        </w:tc>
      </w:tr>
      <w:tr w:rsidR="005721B8" w14:paraId="3D40D65B" w14:textId="77777777" w:rsidTr="00190981">
        <w:trPr>
          <w:trHeight w:val="170"/>
        </w:trPr>
        <w:tc>
          <w:tcPr>
            <w:tcW w:w="2154" w:type="dxa"/>
          </w:tcPr>
          <w:p w14:paraId="4B142A2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FA0F76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605598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B6C3F0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2BA741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8C739B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144C50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C14C742" w14:textId="77777777" w:rsidR="0006700A" w:rsidRDefault="0006700A" w:rsidP="0006700A">
            <w:pPr>
              <w:pStyle w:val="BulletTabtext"/>
            </w:pPr>
            <w:r>
              <w:t>Machine is ready in automatic mode</w:t>
            </w:r>
          </w:p>
          <w:p w14:paraId="4C79C298" w14:textId="1C01FD29" w:rsidR="005721B8" w:rsidRDefault="003D0F07" w:rsidP="0006700A">
            <w:pPr>
              <w:pStyle w:val="BulletTabtext"/>
            </w:pPr>
            <w:r>
              <w:t>Counter 331 “Leaflet: consecutive fault code reader rear“ is set to 3</w:t>
            </w:r>
          </w:p>
          <w:p w14:paraId="713C7E53" w14:textId="4C7C0287" w:rsidR="0006700A" w:rsidRDefault="0006700A" w:rsidP="0006700A">
            <w:pPr>
              <w:pStyle w:val="Abstandshalter"/>
            </w:pPr>
          </w:p>
        </w:tc>
      </w:tr>
      <w:tr w:rsidR="005721B8" w14:paraId="6E4F1D6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DFE6CE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919DAC1" w14:textId="549EBB32" w:rsidR="003D0F07" w:rsidRDefault="003D0F07" w:rsidP="0006700A">
            <w:pPr>
              <w:pStyle w:val="BulletTabtext"/>
            </w:pPr>
            <w:r>
              <w:t>Prepare 3 leaflets with no or wrong code</w:t>
            </w:r>
          </w:p>
          <w:p w14:paraId="7E19A844" w14:textId="2448519B" w:rsidR="0006700A" w:rsidRDefault="0006700A" w:rsidP="0006700A">
            <w:pPr>
              <w:pStyle w:val="BulletTabtext"/>
            </w:pPr>
            <w:r>
              <w:t>Activate SWS 300 “Leaflet device”</w:t>
            </w:r>
          </w:p>
          <w:p w14:paraId="39594485" w14:textId="7B084002" w:rsidR="0006700A" w:rsidRDefault="0006700A" w:rsidP="0006700A">
            <w:pPr>
              <w:pStyle w:val="BulletTabtext"/>
            </w:pPr>
            <w:r>
              <w:t>Deactivate SWS 100 “Insert defective product”</w:t>
            </w:r>
          </w:p>
          <w:p w14:paraId="30A67A0F" w14:textId="597402A7" w:rsidR="0006700A" w:rsidRDefault="0006700A" w:rsidP="0006700A">
            <w:pPr>
              <w:pStyle w:val="BulletTabtext"/>
            </w:pPr>
            <w:r>
              <w:t>Activate SWS 302 “Leaflet: code reader rear”</w:t>
            </w:r>
          </w:p>
          <w:p w14:paraId="7DA55FD2" w14:textId="20F107FC" w:rsidR="0006700A" w:rsidRDefault="0006700A" w:rsidP="0006700A">
            <w:pPr>
              <w:pStyle w:val="BulletTabtext"/>
            </w:pPr>
            <w:r>
              <w:t>Insert 3 leaflets with no or wrong code in leaflet stack successively</w:t>
            </w:r>
          </w:p>
          <w:p w14:paraId="0AA6CC70" w14:textId="77777777" w:rsidR="005721B8" w:rsidRDefault="0006700A" w:rsidP="0006700A">
            <w:pPr>
              <w:pStyle w:val="BulletTabtext"/>
            </w:pPr>
            <w:r>
              <w:t>Press “Start” with product</w:t>
            </w:r>
          </w:p>
          <w:p w14:paraId="775E0E14" w14:textId="69C6CCAC" w:rsidR="0006700A" w:rsidRPr="0008089A" w:rsidRDefault="0006700A" w:rsidP="0006700A">
            <w:pPr>
              <w:pStyle w:val="Abstandshalter"/>
            </w:pPr>
          </w:p>
        </w:tc>
      </w:tr>
      <w:tr w:rsidR="005721B8" w14:paraId="0F33C97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C282C2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E931AC" w14:textId="74E047CA" w:rsidR="0006700A" w:rsidRDefault="0006700A" w:rsidP="0006700A">
            <w:pPr>
              <w:pStyle w:val="BulletTabtext"/>
            </w:pPr>
            <w:r>
              <w:t xml:space="preserve">Leaflets with wrong / missing code </w:t>
            </w:r>
            <w:r w:rsidR="00D5700C">
              <w:t>are</w:t>
            </w:r>
            <w:r>
              <w:t xml:space="preserve"> ejected</w:t>
            </w:r>
          </w:p>
          <w:p w14:paraId="3223721F" w14:textId="66428183" w:rsidR="0006700A" w:rsidRDefault="0006700A" w:rsidP="0006700A">
            <w:pPr>
              <w:pStyle w:val="BulletTabtext"/>
            </w:pPr>
            <w:r>
              <w:t>After 3 defective leaflets machine stops</w:t>
            </w:r>
          </w:p>
          <w:p w14:paraId="14DDD28D" w14:textId="6815AA4E" w:rsidR="0006700A" w:rsidRDefault="0006700A" w:rsidP="0006700A">
            <w:pPr>
              <w:pStyle w:val="BulletTabtext"/>
            </w:pPr>
            <w:r>
              <w:t>Fault message is displayed on control panel</w:t>
            </w:r>
          </w:p>
          <w:p w14:paraId="3167A0DD" w14:textId="77777777" w:rsidR="005721B8" w:rsidRDefault="0006700A" w:rsidP="0006700A">
            <w:pPr>
              <w:pStyle w:val="BulletTabtext"/>
            </w:pPr>
            <w:r>
              <w:t>Machine cannot be started as long as fault is active</w:t>
            </w:r>
          </w:p>
          <w:p w14:paraId="579F23F8" w14:textId="27EC5AE4" w:rsidR="0006700A" w:rsidRDefault="0006700A" w:rsidP="0006700A">
            <w:pPr>
              <w:pStyle w:val="Abstandshalter"/>
            </w:pPr>
          </w:p>
        </w:tc>
      </w:tr>
      <w:tr w:rsidR="005721B8" w14:paraId="1D094A68" w14:textId="77777777" w:rsidTr="0006700A">
        <w:trPr>
          <w:trHeight w:val="156"/>
        </w:trPr>
        <w:tc>
          <w:tcPr>
            <w:tcW w:w="2154" w:type="dxa"/>
            <w:shd w:val="clear" w:color="auto" w:fill="F2F2F2" w:themeFill="background1" w:themeFillShade="F2"/>
          </w:tcPr>
          <w:p w14:paraId="50C4DB6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91804CE" w14:textId="77777777" w:rsidR="005721B8" w:rsidRDefault="0006700A" w:rsidP="0006700A">
            <w:pPr>
              <w:pStyle w:val="BulletTabtext"/>
            </w:pPr>
            <w:r>
              <w:t>To manipulate the code of the leaflet use a black felt-tip pen (e.g. Edding)</w:t>
            </w:r>
          </w:p>
          <w:p w14:paraId="530C619B" w14:textId="5E38EE3A" w:rsidR="0006700A" w:rsidRDefault="0006700A" w:rsidP="0006700A">
            <w:pPr>
              <w:pStyle w:val="Abstandshalter"/>
            </w:pPr>
          </w:p>
        </w:tc>
      </w:tr>
      <w:tr w:rsidR="005721B8" w14:paraId="4DE664EB" w14:textId="77777777" w:rsidTr="0006700A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41F4F4A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D6122B5" w14:textId="77777777" w:rsidR="005721B8" w:rsidRDefault="0006700A" w:rsidP="0006700A">
            <w:pPr>
              <w:pStyle w:val="BulletTabtext"/>
            </w:pPr>
            <w:r w:rsidRPr="0006700A">
              <w:t>Press “Reset”</w:t>
            </w:r>
          </w:p>
          <w:p w14:paraId="69251012" w14:textId="1FE20832" w:rsidR="0006700A" w:rsidRDefault="0006700A" w:rsidP="0006700A">
            <w:pPr>
              <w:pStyle w:val="Abstandshalter"/>
            </w:pPr>
          </w:p>
        </w:tc>
      </w:tr>
    </w:tbl>
    <w:p w14:paraId="1ABA782B" w14:textId="77777777" w:rsidR="005721B8" w:rsidRDefault="005721B8" w:rsidP="005721B8">
      <w:pPr>
        <w:pStyle w:val="Abstandshalter"/>
      </w:pPr>
    </w:p>
    <w:p w14:paraId="64CABCDE" w14:textId="77777777" w:rsidR="0006700A" w:rsidRDefault="0006700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FF441F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EA0D991" w14:textId="43D53122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BC7889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0D0A91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7AC736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89322F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FB1BBE4" w14:textId="371FF6C9" w:rsidR="005721B8" w:rsidRDefault="0006700A" w:rsidP="00190981">
            <w:pPr>
              <w:pStyle w:val="BulletTabtext"/>
            </w:pPr>
            <w:r w:rsidRPr="0006700A">
              <w:t xml:space="preserve">Leaflets with wrong / missing code </w:t>
            </w:r>
            <w:r w:rsidR="00D5700C">
              <w:t>are</w:t>
            </w:r>
            <w:r w:rsidRPr="0006700A">
              <w:t xml:space="preserve"> ejected</w:t>
            </w:r>
          </w:p>
        </w:tc>
        <w:tc>
          <w:tcPr>
            <w:tcW w:w="1417" w:type="dxa"/>
            <w:tcBorders>
              <w:bottom w:val="nil"/>
            </w:tcBorders>
          </w:tcPr>
          <w:p w14:paraId="1082095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33952" behindDoc="0" locked="0" layoutInCell="1" allowOverlap="1" wp14:anchorId="529DEC10" wp14:editId="0F76006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8" name="Rechteck: abgerundete Ecken 293275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D83B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9DEC10" id="Rechteck: abgerundete Ecken 293275698" o:spid="_x0000_s2796" style="position:absolute;left:0;text-align:left;margin-left:-2.85pt;margin-top:2.85pt;width:64.65pt;height:25.25pt;z-index:25433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otKz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2D83B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947A64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DD4A78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22C208A" w14:textId="34B4BD10" w:rsidR="005721B8" w:rsidRPr="005D1B93" w:rsidRDefault="0006700A" w:rsidP="00190981">
            <w:pPr>
              <w:pStyle w:val="BulletTabtext"/>
            </w:pPr>
            <w:r w:rsidRPr="0006700A">
              <w:t>After 3 defective leaflets machine stops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1E92BF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41120" behindDoc="0" locked="0" layoutInCell="1" allowOverlap="1" wp14:anchorId="3CF91F31" wp14:editId="3C2E7D1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699" name="Rechteck: abgerundete Ecken 2932756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6EF0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F91F31" id="Rechteck: abgerundete Ecken 293275699" o:spid="_x0000_s2797" style="position:absolute;left:0;text-align:left;margin-left:-2.85pt;margin-top:2.85pt;width:64.65pt;height:25.25pt;z-index:2543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Zrf+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C6EF0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CFAAC9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CC2B09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3FD2636" w14:textId="447332A8" w:rsidR="005721B8" w:rsidRPr="005D1B93" w:rsidRDefault="0006700A" w:rsidP="00190981">
            <w:pPr>
              <w:pStyle w:val="BulletTabtext"/>
            </w:pPr>
            <w:r w:rsidRPr="0006700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1AFB68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40096" behindDoc="0" locked="0" layoutInCell="1" allowOverlap="1" wp14:anchorId="5E825AA2" wp14:editId="49DBF34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0" name="Rechteck: abgerundete Ecken 293275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FD9F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825AA2" id="Rechteck: abgerundete Ecken 293275700" o:spid="_x0000_s2798" style="position:absolute;left:0;text-align:left;margin-left:-2.85pt;margin-top:2.85pt;width:64.65pt;height:25.25pt;z-index:25434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f9JEc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6FD9F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CA70675" w14:textId="77777777" w:rsidTr="00190981">
        <w:trPr>
          <w:trHeight w:val="697"/>
        </w:trPr>
        <w:tc>
          <w:tcPr>
            <w:tcW w:w="2154" w:type="dxa"/>
            <w:tcBorders>
              <w:top w:val="nil"/>
            </w:tcBorders>
            <w:shd w:val="clear" w:color="auto" w:fill="F2F2F2" w:themeFill="background1" w:themeFillShade="F2"/>
          </w:tcPr>
          <w:p w14:paraId="27BB07C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</w:tcBorders>
          </w:tcPr>
          <w:p w14:paraId="4D2518C1" w14:textId="7EA473AA" w:rsidR="005721B8" w:rsidRPr="005D1B93" w:rsidRDefault="0006700A" w:rsidP="00190981">
            <w:pPr>
              <w:pStyle w:val="BulletTabtext"/>
            </w:pPr>
            <w:r w:rsidRPr="0006700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</w:tcBorders>
          </w:tcPr>
          <w:p w14:paraId="2333934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39072" behindDoc="0" locked="0" layoutInCell="1" allowOverlap="1" wp14:anchorId="161109B8" wp14:editId="26AE954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1" name="Rechteck: abgerundete Ecken 2932757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E4F58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1109B8" id="Rechteck: abgerundete Ecken 293275701" o:spid="_x0000_s2799" style="position:absolute;left:0;text-align:left;margin-left:-2.85pt;margin-top:2.85pt;width:64.65pt;height:25.25pt;z-index:25433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OUEK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AE4F58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E9B132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EAF784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CA69B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38048" behindDoc="0" locked="0" layoutInCell="1" allowOverlap="1" wp14:anchorId="12A1E943" wp14:editId="687E7DB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02" name="Rechteck: abgerundete Ecken 2932757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AC829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A1E943" id="Rechteck: abgerundete Ecken 293275702" o:spid="_x0000_s2800" style="position:absolute;left:0;text-align:left;margin-left:-.45pt;margin-top:5.7pt;width:354.35pt;height:74.25pt;z-index:25433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CkRod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CAC829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E3A1C19" w14:textId="77777777" w:rsidR="005721B8" w:rsidRDefault="005721B8" w:rsidP="005721B8">
      <w:pPr>
        <w:pStyle w:val="Textkrper"/>
      </w:pPr>
    </w:p>
    <w:p w14:paraId="4654EAFC" w14:textId="77777777" w:rsidR="005721B8" w:rsidRDefault="005721B8" w:rsidP="005721B8">
      <w:pPr>
        <w:pStyle w:val="Textkrper"/>
      </w:pPr>
    </w:p>
    <w:p w14:paraId="42C7A1C9" w14:textId="6BAD09FB" w:rsidR="005721B8" w:rsidRDefault="005721B8" w:rsidP="005721B8">
      <w:pPr>
        <w:pStyle w:val="Textkrper"/>
      </w:pPr>
    </w:p>
    <w:p w14:paraId="6864E502" w14:textId="3CE188A4" w:rsidR="0006700A" w:rsidRDefault="0006700A" w:rsidP="005721B8">
      <w:pPr>
        <w:pStyle w:val="Textkrper"/>
      </w:pPr>
    </w:p>
    <w:p w14:paraId="3343C8FB" w14:textId="6E106B9E" w:rsidR="0006700A" w:rsidRDefault="0006700A" w:rsidP="005721B8">
      <w:pPr>
        <w:pStyle w:val="Textkrper"/>
      </w:pPr>
    </w:p>
    <w:p w14:paraId="06FD817A" w14:textId="728B10A5" w:rsidR="0006700A" w:rsidRDefault="0006700A" w:rsidP="005721B8">
      <w:pPr>
        <w:pStyle w:val="Textkrper"/>
      </w:pPr>
    </w:p>
    <w:p w14:paraId="5C0A880B" w14:textId="6BED9882" w:rsidR="0006700A" w:rsidRDefault="0006700A" w:rsidP="005721B8">
      <w:pPr>
        <w:pStyle w:val="Textkrper"/>
      </w:pPr>
    </w:p>
    <w:p w14:paraId="15009BC1" w14:textId="254A5439" w:rsidR="0006700A" w:rsidRDefault="0006700A" w:rsidP="005721B8">
      <w:pPr>
        <w:pStyle w:val="Textkrper"/>
      </w:pPr>
    </w:p>
    <w:p w14:paraId="2F8DCBA0" w14:textId="27DCEBA6" w:rsidR="0006700A" w:rsidRDefault="0006700A" w:rsidP="005721B8">
      <w:pPr>
        <w:pStyle w:val="Textkrper"/>
      </w:pPr>
    </w:p>
    <w:p w14:paraId="6148F95F" w14:textId="44128216" w:rsidR="0006700A" w:rsidRDefault="0006700A" w:rsidP="005721B8">
      <w:pPr>
        <w:pStyle w:val="Textkrper"/>
      </w:pPr>
    </w:p>
    <w:p w14:paraId="6E98D0CD" w14:textId="3DFE1EA0" w:rsidR="0006700A" w:rsidRDefault="0006700A" w:rsidP="005721B8">
      <w:pPr>
        <w:pStyle w:val="Textkrper"/>
      </w:pPr>
    </w:p>
    <w:p w14:paraId="58E9A2A9" w14:textId="78D82362" w:rsidR="007006D7" w:rsidRDefault="007006D7" w:rsidP="005721B8">
      <w:pPr>
        <w:pStyle w:val="Textkrper"/>
      </w:pPr>
    </w:p>
    <w:p w14:paraId="16D270B2" w14:textId="77777777" w:rsidR="007006D7" w:rsidRDefault="007006D7" w:rsidP="005721B8">
      <w:pPr>
        <w:pStyle w:val="Textkrper"/>
      </w:pPr>
    </w:p>
    <w:p w14:paraId="14060886" w14:textId="057E7F31" w:rsidR="0006700A" w:rsidRDefault="0006700A" w:rsidP="005721B8">
      <w:pPr>
        <w:pStyle w:val="Textkrper"/>
      </w:pPr>
    </w:p>
    <w:p w14:paraId="60E22C54" w14:textId="78D15E3E" w:rsidR="0006700A" w:rsidRDefault="0006700A" w:rsidP="005721B8">
      <w:pPr>
        <w:pStyle w:val="Textkrper"/>
      </w:pPr>
    </w:p>
    <w:p w14:paraId="13195621" w14:textId="2DEC69ED" w:rsidR="0006700A" w:rsidRDefault="0006700A" w:rsidP="005721B8">
      <w:pPr>
        <w:pStyle w:val="Textkrper"/>
      </w:pPr>
    </w:p>
    <w:p w14:paraId="61A8638A" w14:textId="7AD81AC2" w:rsidR="0006700A" w:rsidRDefault="0006700A" w:rsidP="005721B8">
      <w:pPr>
        <w:pStyle w:val="Textkrper"/>
      </w:pPr>
    </w:p>
    <w:p w14:paraId="4F8771A5" w14:textId="77777777" w:rsidR="0006700A" w:rsidRDefault="0006700A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B255E0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F96667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7E7051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4BBB71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2352" behindDoc="0" locked="0" layoutInCell="1" allowOverlap="1" wp14:anchorId="57A9AF2B" wp14:editId="23B1EEB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3" name="Rechteck: abgerundete Ecken 2932757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1B352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A9AF2B" id="Rechteck: abgerundete Ecken 293275703" o:spid="_x0000_s2801" style="position:absolute;left:0;text-align:left;margin-left:.05pt;margin-top:2.85pt;width:64.65pt;height:25.25pt;z-index:2578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MZ57k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111B352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06C0F3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C8FFE8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3376" behindDoc="0" locked="0" layoutInCell="1" allowOverlap="1" wp14:anchorId="7C1FEA79" wp14:editId="6F7317C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04" name="Rechteck: abgerundete Ecken 2932757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D1C4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FEA79" id="Rechteck: abgerundete Ecken 293275704" o:spid="_x0000_s2802" style="position:absolute;left:0;text-align:left;margin-left:.15pt;margin-top:2.6pt;width:282.85pt;height:25.25pt;z-index:2578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YZTwQIAAMkFAAAOAAAAZHJzL2Uyb0RvYy54bWysVE1v2zAMvQ/YfxB0X+04SbMG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4h&#10;hl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BD1C4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96465C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396426F" w14:textId="3E99963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67F863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4400" behindDoc="0" locked="0" layoutInCell="1" allowOverlap="1" wp14:anchorId="2D64C00E" wp14:editId="0D28B5E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05" name="Rechteck: abgerundete Ecken 2932757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72CF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64C00E" id="Rechteck: abgerundete Ecken 293275705" o:spid="_x0000_s2803" style="position:absolute;left:0;text-align:left;margin-left:-.45pt;margin-top:19.85pt;width:354.35pt;height:25.25pt;z-index:2578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YcnU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972CF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54C1F4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C2B1FF1" w14:textId="2ACC7C74" w:rsidR="005721B8" w:rsidRDefault="0006700A" w:rsidP="002841C0">
      <w:pPr>
        <w:pStyle w:val="berschrift3nummeriert"/>
      </w:pPr>
      <w:bookmarkStart w:id="133" w:name="_Toc118817780"/>
      <w:r w:rsidRPr="0006700A">
        <w:lastRenderedPageBreak/>
        <w:t>FLT 322: LEAFLET: CONSECUTIVE FAULT CROSS CHECK IN</w:t>
      </w:r>
      <w:r>
        <w:t xml:space="preserve"> </w:t>
      </w:r>
      <w:r w:rsidRPr="0006700A">
        <w:t>CARTON</w:t>
      </w:r>
      <w:bookmarkEnd w:id="133"/>
    </w:p>
    <w:p w14:paraId="2D75334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62FBC4A" w14:textId="77777777" w:rsidTr="0006700A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043CCC4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FB60AEA" w14:textId="77777777" w:rsidR="005721B8" w:rsidRDefault="0006700A" w:rsidP="00190981">
            <w:pPr>
              <w:pStyle w:val="BulletTabtext"/>
            </w:pPr>
            <w:r w:rsidRPr="0006700A">
              <w:t>Test whether correct fault message is displayed on control panel</w:t>
            </w:r>
          </w:p>
          <w:p w14:paraId="2B75EDC7" w14:textId="60B44B35" w:rsidR="0006700A" w:rsidRDefault="0006700A" w:rsidP="0006700A">
            <w:pPr>
              <w:pStyle w:val="Abstandshalter"/>
            </w:pPr>
          </w:p>
        </w:tc>
      </w:tr>
      <w:tr w:rsidR="005721B8" w14:paraId="34F7AD57" w14:textId="77777777" w:rsidTr="00190981">
        <w:trPr>
          <w:trHeight w:val="170"/>
        </w:trPr>
        <w:tc>
          <w:tcPr>
            <w:tcW w:w="2154" w:type="dxa"/>
          </w:tcPr>
          <w:p w14:paraId="50574A4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FC99F7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DC2565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CC1A7E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C53968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AB487E9" w14:textId="77777777" w:rsidTr="0006700A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66DF650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B39CF93" w14:textId="12D41FEB" w:rsidR="005721B8" w:rsidRDefault="0006700A" w:rsidP="0006700A">
            <w:pPr>
              <w:pStyle w:val="BulletTabtext"/>
            </w:pPr>
            <w:r w:rsidRPr="0006700A">
              <w:t>Machine is ready in automatic mode</w:t>
            </w:r>
          </w:p>
          <w:p w14:paraId="6ED935F0" w14:textId="37FA239F" w:rsidR="008149AD" w:rsidRDefault="008149AD" w:rsidP="0006700A">
            <w:pPr>
              <w:pStyle w:val="BulletTabtext"/>
            </w:pPr>
            <w:r>
              <w:t>Counter 303 “Leaflet: consecutive fault cross check in carton“ is set to 3</w:t>
            </w:r>
          </w:p>
          <w:p w14:paraId="2FC02E14" w14:textId="06DD84BC" w:rsidR="0006700A" w:rsidRDefault="0006700A" w:rsidP="0006700A">
            <w:pPr>
              <w:pStyle w:val="Abstandshalter"/>
            </w:pPr>
          </w:p>
        </w:tc>
      </w:tr>
      <w:tr w:rsidR="005721B8" w14:paraId="7842147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CEDCE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7B24C7B" w14:textId="5B9B9D23" w:rsidR="0006700A" w:rsidRDefault="0006700A" w:rsidP="0006700A">
            <w:pPr>
              <w:pStyle w:val="BulletTabtext"/>
            </w:pPr>
            <w:r>
              <w:t>Activate SWS 300 “Leaflet device”</w:t>
            </w:r>
          </w:p>
          <w:p w14:paraId="4E2CD3E3" w14:textId="187B1692" w:rsidR="0006700A" w:rsidRDefault="0006700A" w:rsidP="0006700A">
            <w:pPr>
              <w:pStyle w:val="BulletTabtext"/>
            </w:pPr>
            <w:r>
              <w:t>Press “Start” with product</w:t>
            </w:r>
          </w:p>
          <w:p w14:paraId="28C99710" w14:textId="0CE1C4B8" w:rsidR="0006700A" w:rsidRDefault="0006700A" w:rsidP="0006700A">
            <w:pPr>
              <w:pStyle w:val="BulletTabtext"/>
            </w:pPr>
            <w:r>
              <w:t>Press “Stop” before sensor “75B4”</w:t>
            </w:r>
          </w:p>
          <w:p w14:paraId="58B5145B" w14:textId="4673F9D4" w:rsidR="0006700A" w:rsidRDefault="0006700A" w:rsidP="0006700A">
            <w:pPr>
              <w:pStyle w:val="BulletTabtext"/>
            </w:pPr>
            <w:r>
              <w:t>Open guard door</w:t>
            </w:r>
          </w:p>
          <w:p w14:paraId="35DAD534" w14:textId="157EBB18" w:rsidR="0006700A" w:rsidRDefault="0006700A" w:rsidP="0006700A">
            <w:pPr>
              <w:pStyle w:val="BulletTabtext"/>
            </w:pPr>
            <w:r>
              <w:t>Remove 3 leaflet</w:t>
            </w:r>
            <w:r w:rsidR="00822AAB">
              <w:t>s</w:t>
            </w:r>
            <w:r>
              <w:t xml:space="preserve"> before sensor ”75B4“</w:t>
            </w:r>
          </w:p>
          <w:p w14:paraId="2732062E" w14:textId="66330730" w:rsidR="0006700A" w:rsidRDefault="0006700A" w:rsidP="0006700A">
            <w:pPr>
              <w:pStyle w:val="BulletTabtext"/>
            </w:pPr>
            <w:r>
              <w:t>Close guard door</w:t>
            </w:r>
          </w:p>
          <w:p w14:paraId="4523E7D4" w14:textId="7E30DB96" w:rsidR="0006700A" w:rsidRDefault="0006700A" w:rsidP="0006700A">
            <w:pPr>
              <w:pStyle w:val="BulletTabtext"/>
            </w:pPr>
            <w:r>
              <w:t>Press “Reset”</w:t>
            </w:r>
          </w:p>
          <w:p w14:paraId="3ABEECE4" w14:textId="77777777" w:rsidR="005721B8" w:rsidRDefault="0006700A" w:rsidP="0006700A">
            <w:pPr>
              <w:pStyle w:val="BulletTabtext"/>
            </w:pPr>
            <w:r>
              <w:t>Press “Start” with product</w:t>
            </w:r>
          </w:p>
          <w:p w14:paraId="0FCE4BE4" w14:textId="1D3FFC4E" w:rsidR="008E65D6" w:rsidRPr="0008089A" w:rsidRDefault="008E65D6" w:rsidP="008E65D6">
            <w:pPr>
              <w:pStyle w:val="Abstandshalter"/>
            </w:pPr>
          </w:p>
        </w:tc>
      </w:tr>
      <w:tr w:rsidR="005721B8" w14:paraId="19F7874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17DA4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93327CF" w14:textId="1382DA33" w:rsidR="00384DE0" w:rsidRDefault="00384DE0" w:rsidP="0006700A">
            <w:pPr>
              <w:pStyle w:val="BulletTabtext"/>
            </w:pPr>
            <w:r>
              <w:t>Cartons without leaflets are ejected</w:t>
            </w:r>
          </w:p>
          <w:p w14:paraId="4EE1F22E" w14:textId="4699E6AC" w:rsidR="0006700A" w:rsidRDefault="0006700A" w:rsidP="0006700A">
            <w:pPr>
              <w:pStyle w:val="BulletTabtext"/>
            </w:pPr>
            <w:r>
              <w:t>After 3 missing leaflets machine stops</w:t>
            </w:r>
          </w:p>
          <w:p w14:paraId="4D14B669" w14:textId="7B001D6B" w:rsidR="0006700A" w:rsidRDefault="0006700A" w:rsidP="0006700A">
            <w:pPr>
              <w:pStyle w:val="BulletTabtext"/>
            </w:pPr>
            <w:r>
              <w:t>Fault message is displayed on control panel</w:t>
            </w:r>
          </w:p>
          <w:p w14:paraId="31EE36E0" w14:textId="41504572" w:rsidR="005721B8" w:rsidRDefault="0006700A" w:rsidP="00480875">
            <w:pPr>
              <w:pStyle w:val="BulletTabtext"/>
            </w:pPr>
            <w:r>
              <w:t>Machine cannot be started as long as fault is active</w:t>
            </w:r>
          </w:p>
          <w:p w14:paraId="7AB557D5" w14:textId="3101ED02" w:rsidR="0006700A" w:rsidRDefault="0006700A" w:rsidP="0006700A">
            <w:pPr>
              <w:pStyle w:val="Abstandshalter"/>
            </w:pPr>
          </w:p>
        </w:tc>
      </w:tr>
      <w:tr w:rsidR="005721B8" w14:paraId="3B56B3AA" w14:textId="77777777" w:rsidTr="0006700A">
        <w:trPr>
          <w:trHeight w:val="296"/>
        </w:trPr>
        <w:tc>
          <w:tcPr>
            <w:tcW w:w="2154" w:type="dxa"/>
            <w:shd w:val="clear" w:color="auto" w:fill="F2F2F2" w:themeFill="background1" w:themeFillShade="F2"/>
          </w:tcPr>
          <w:p w14:paraId="480CB2A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A2DF1E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FA51656" w14:textId="77777777" w:rsidR="005721B8" w:rsidRDefault="005721B8" w:rsidP="00190981">
            <w:pPr>
              <w:pStyle w:val="Abstandshalter"/>
            </w:pPr>
          </w:p>
        </w:tc>
      </w:tr>
      <w:tr w:rsidR="005721B8" w14:paraId="66BCC31C" w14:textId="77777777" w:rsidTr="0006700A">
        <w:trPr>
          <w:trHeight w:val="318"/>
        </w:trPr>
        <w:tc>
          <w:tcPr>
            <w:tcW w:w="2154" w:type="dxa"/>
            <w:shd w:val="clear" w:color="auto" w:fill="F2F2F2" w:themeFill="background1" w:themeFillShade="F2"/>
          </w:tcPr>
          <w:p w14:paraId="638530A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FFD9EFE" w14:textId="77777777" w:rsidR="005721B8" w:rsidRDefault="0006700A" w:rsidP="0006700A">
            <w:pPr>
              <w:pStyle w:val="BulletTabtext"/>
            </w:pPr>
            <w:r w:rsidRPr="0006700A">
              <w:t>Press “Reset”</w:t>
            </w:r>
          </w:p>
          <w:p w14:paraId="7BD99F2F" w14:textId="3BEDE1D6" w:rsidR="0006700A" w:rsidRDefault="0006700A" w:rsidP="0006700A">
            <w:pPr>
              <w:pStyle w:val="Abstandshalter"/>
            </w:pPr>
          </w:p>
        </w:tc>
      </w:tr>
    </w:tbl>
    <w:p w14:paraId="7295FEE2" w14:textId="77777777" w:rsidR="005721B8" w:rsidRDefault="005721B8" w:rsidP="005721B8">
      <w:pPr>
        <w:pStyle w:val="Abstandshalter"/>
      </w:pPr>
    </w:p>
    <w:p w14:paraId="38F8F8E2" w14:textId="77777777" w:rsidR="0006700A" w:rsidRDefault="0006700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3318211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F600BA6" w14:textId="6047AE5C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ABE0B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6D84DE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471C15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D57964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42CDBEF" w14:textId="1F45BDE9" w:rsidR="005721B8" w:rsidRDefault="00A16136" w:rsidP="00190981">
            <w:pPr>
              <w:pStyle w:val="BulletTabtext"/>
            </w:pPr>
            <w:r w:rsidRPr="0006700A">
              <w:t xml:space="preserve">Cartons without leaflets </w:t>
            </w:r>
            <w:r>
              <w:t>are</w:t>
            </w:r>
            <w:r w:rsidRPr="0006700A">
              <w:t xml:space="preserve"> ejected</w:t>
            </w:r>
          </w:p>
        </w:tc>
        <w:tc>
          <w:tcPr>
            <w:tcW w:w="1417" w:type="dxa"/>
            <w:tcBorders>
              <w:bottom w:val="nil"/>
            </w:tcBorders>
          </w:tcPr>
          <w:p w14:paraId="27FE5E3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42144" behindDoc="0" locked="0" layoutInCell="1" allowOverlap="1" wp14:anchorId="6DD7FA98" wp14:editId="11B58D9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6" name="Rechteck: abgerundete Ecken 2932757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84CE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D7FA98" id="Rechteck: abgerundete Ecken 293275706" o:spid="_x0000_s2804" style="position:absolute;left:0;text-align:left;margin-left:-2.85pt;margin-top:2.85pt;width:64.65pt;height:25.25pt;z-index:25434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5zfkw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484CE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A16136" w14:paraId="748BB9B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B122FFE" w14:textId="77777777" w:rsidR="00A16136" w:rsidRDefault="00A16136" w:rsidP="00A16136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3C80EE0" w14:textId="0DAC70A4" w:rsidR="00A16136" w:rsidRPr="005D1B93" w:rsidRDefault="00A16136" w:rsidP="00A16136">
            <w:pPr>
              <w:pStyle w:val="BulletTabtext"/>
            </w:pPr>
            <w:r w:rsidRPr="0006700A">
              <w:t>After 3 missing leaflets machine stops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CEF548F" w14:textId="77777777" w:rsidR="00A16136" w:rsidRDefault="00A16136" w:rsidP="00A16136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9584" behindDoc="0" locked="0" layoutInCell="1" allowOverlap="1" wp14:anchorId="7D056A69" wp14:editId="53D043D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7" name="Rechteck: abgerundete Ecken 2932757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F768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056A69" id="Rechteck: abgerundete Ecken 293275707" o:spid="_x0000_s2805" style="position:absolute;left:0;text-align:left;margin-left:-2.85pt;margin-top:2.85pt;width:64.65pt;height:25.25pt;z-index:2584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1i63v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5F768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A16136" w14:paraId="048F9E9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F611539" w14:textId="77777777" w:rsidR="00A16136" w:rsidRDefault="00A16136" w:rsidP="00A16136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A7800E7" w14:textId="2B69EF30" w:rsidR="00A16136" w:rsidRPr="005D1B93" w:rsidRDefault="00A16136" w:rsidP="00A16136">
            <w:pPr>
              <w:pStyle w:val="BulletTabtext"/>
            </w:pPr>
            <w:r w:rsidRPr="0006700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8C7658D" w14:textId="77777777" w:rsidR="00A16136" w:rsidRDefault="00A16136" w:rsidP="00A16136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8560" behindDoc="0" locked="0" layoutInCell="1" allowOverlap="1" wp14:anchorId="77C6848F" wp14:editId="15D867C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8" name="Rechteck: abgerundete Ecken 2932757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6FEB7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C6848F" id="Rechteck: abgerundete Ecken 293275708" o:spid="_x0000_s2806" style="position:absolute;left:0;text-align:left;margin-left:-2.85pt;margin-top:2.85pt;width:64.65pt;height:25.25pt;z-index:2584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PxGV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F6FEB7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A16136" w14:paraId="08C2C958" w14:textId="77777777" w:rsidTr="00190981">
        <w:trPr>
          <w:trHeight w:val="697"/>
        </w:trPr>
        <w:tc>
          <w:tcPr>
            <w:tcW w:w="2154" w:type="dxa"/>
            <w:tcBorders>
              <w:top w:val="nil"/>
            </w:tcBorders>
            <w:shd w:val="clear" w:color="auto" w:fill="F2F2F2" w:themeFill="background1" w:themeFillShade="F2"/>
          </w:tcPr>
          <w:p w14:paraId="14C34AC4" w14:textId="77777777" w:rsidR="00A16136" w:rsidRDefault="00A16136" w:rsidP="00A16136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</w:tcBorders>
          </w:tcPr>
          <w:p w14:paraId="2318011E" w14:textId="1A09D357" w:rsidR="00A16136" w:rsidRPr="005D1B93" w:rsidRDefault="00A16136" w:rsidP="00A16136">
            <w:pPr>
              <w:pStyle w:val="BulletTabtext"/>
            </w:pPr>
            <w:r w:rsidRPr="0006700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</w:tcBorders>
          </w:tcPr>
          <w:p w14:paraId="6AEFB36A" w14:textId="77777777" w:rsidR="00A16136" w:rsidRDefault="00A16136" w:rsidP="00A16136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97536" behindDoc="0" locked="0" layoutInCell="1" allowOverlap="1" wp14:anchorId="2A11DA4B" wp14:editId="09F02E0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09" name="Rechteck: abgerundete Ecken 2932757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A7D65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11DA4B" id="Rechteck: abgerundete Ecken 293275709" o:spid="_x0000_s2807" style="position:absolute;left:0;text-align:left;margin-left:-2.85pt;margin-top:2.85pt;width:64.65pt;height:25.25pt;z-index:2584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+3TY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3A7D65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F130E7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3B2F4B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36399E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46240" behindDoc="0" locked="0" layoutInCell="1" allowOverlap="1" wp14:anchorId="5E22F159" wp14:editId="7D91DA9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10" name="Rechteck: abgerundete Ecken 2932757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D7B43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22F159" id="Rechteck: abgerundete Ecken 293275710" o:spid="_x0000_s2808" style="position:absolute;left:0;text-align:left;margin-left:-.45pt;margin-top:5.7pt;width:354.35pt;height:74.25pt;z-index:25434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aFd5&#10;L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68D7B43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91E3728" w14:textId="77777777" w:rsidR="005721B8" w:rsidRDefault="005721B8" w:rsidP="005721B8">
      <w:pPr>
        <w:pStyle w:val="Textkrper"/>
      </w:pPr>
    </w:p>
    <w:p w14:paraId="0736CA28" w14:textId="79C28518" w:rsidR="005721B8" w:rsidRDefault="005721B8" w:rsidP="005721B8">
      <w:pPr>
        <w:pStyle w:val="Textkrper"/>
      </w:pPr>
    </w:p>
    <w:p w14:paraId="3678F204" w14:textId="4E5B4A7F" w:rsidR="0006700A" w:rsidRDefault="0006700A" w:rsidP="005721B8">
      <w:pPr>
        <w:pStyle w:val="Textkrper"/>
      </w:pPr>
    </w:p>
    <w:p w14:paraId="3A170BD6" w14:textId="70A2909A" w:rsidR="0006700A" w:rsidRDefault="0006700A" w:rsidP="005721B8">
      <w:pPr>
        <w:pStyle w:val="Textkrper"/>
      </w:pPr>
    </w:p>
    <w:p w14:paraId="27926A25" w14:textId="7ED02AA5" w:rsidR="0006700A" w:rsidRDefault="0006700A" w:rsidP="005721B8">
      <w:pPr>
        <w:pStyle w:val="Textkrper"/>
      </w:pPr>
    </w:p>
    <w:p w14:paraId="1300ED63" w14:textId="57EC46F5" w:rsidR="0006700A" w:rsidRDefault="0006700A" w:rsidP="005721B8">
      <w:pPr>
        <w:pStyle w:val="Textkrper"/>
      </w:pPr>
    </w:p>
    <w:p w14:paraId="1E6AFA0D" w14:textId="4B785A2F" w:rsidR="0006700A" w:rsidRDefault="0006700A" w:rsidP="005721B8">
      <w:pPr>
        <w:pStyle w:val="Textkrper"/>
      </w:pPr>
    </w:p>
    <w:p w14:paraId="6328A140" w14:textId="00987FC5" w:rsidR="0006700A" w:rsidRDefault="0006700A" w:rsidP="005721B8">
      <w:pPr>
        <w:pStyle w:val="Textkrper"/>
      </w:pPr>
    </w:p>
    <w:p w14:paraId="756A5598" w14:textId="52699805" w:rsidR="0006700A" w:rsidRDefault="0006700A" w:rsidP="005721B8">
      <w:pPr>
        <w:pStyle w:val="Textkrper"/>
      </w:pPr>
    </w:p>
    <w:p w14:paraId="68D2D762" w14:textId="335856AC" w:rsidR="0006700A" w:rsidRDefault="0006700A" w:rsidP="005721B8">
      <w:pPr>
        <w:pStyle w:val="Textkrper"/>
      </w:pPr>
    </w:p>
    <w:p w14:paraId="5F01C2D3" w14:textId="31968969" w:rsidR="007006D7" w:rsidRDefault="007006D7" w:rsidP="005721B8">
      <w:pPr>
        <w:pStyle w:val="Textkrper"/>
      </w:pPr>
    </w:p>
    <w:p w14:paraId="7722531D" w14:textId="77777777" w:rsidR="007006D7" w:rsidRDefault="007006D7" w:rsidP="005721B8">
      <w:pPr>
        <w:pStyle w:val="Textkrper"/>
      </w:pPr>
    </w:p>
    <w:p w14:paraId="3BE16AC8" w14:textId="72F89BD8" w:rsidR="0006700A" w:rsidRDefault="0006700A" w:rsidP="005721B8">
      <w:pPr>
        <w:pStyle w:val="Textkrper"/>
      </w:pPr>
    </w:p>
    <w:p w14:paraId="467F9F49" w14:textId="216C69A0" w:rsidR="0006700A" w:rsidRDefault="0006700A" w:rsidP="005721B8">
      <w:pPr>
        <w:pStyle w:val="Textkrper"/>
      </w:pPr>
    </w:p>
    <w:p w14:paraId="571CE089" w14:textId="64C274FE" w:rsidR="0006700A" w:rsidRDefault="0006700A" w:rsidP="005721B8">
      <w:pPr>
        <w:pStyle w:val="Textkrper"/>
      </w:pPr>
    </w:p>
    <w:p w14:paraId="130F2C63" w14:textId="0158E1AC" w:rsidR="0006700A" w:rsidRDefault="0006700A" w:rsidP="005721B8">
      <w:pPr>
        <w:pStyle w:val="Textkrper"/>
      </w:pPr>
    </w:p>
    <w:p w14:paraId="49D6444C" w14:textId="77777777" w:rsidR="0006700A" w:rsidRDefault="0006700A" w:rsidP="005721B8">
      <w:pPr>
        <w:pStyle w:val="Textkrper"/>
      </w:pPr>
    </w:p>
    <w:p w14:paraId="5BF6251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2A1BFA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CF9C4E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5040B8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73A9DD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6448" behindDoc="0" locked="0" layoutInCell="1" allowOverlap="1" wp14:anchorId="5F7CBFD4" wp14:editId="4FD81F8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11" name="Rechteck: abgerundete Ecken 2932757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2929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7CBFD4" id="Rechteck: abgerundete Ecken 293275711" o:spid="_x0000_s2809" style="position:absolute;left:0;text-align:left;margin-left:.05pt;margin-top:2.85pt;width:64.65pt;height:25.25pt;z-index:2578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veDI8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62929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EC7427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4D89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7472" behindDoc="0" locked="0" layoutInCell="1" allowOverlap="1" wp14:anchorId="313E4D05" wp14:editId="3E1D7D8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12" name="Rechteck: abgerundete Ecken 2932757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37467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3E4D05" id="Rechteck: abgerundete Ecken 293275712" o:spid="_x0000_s2810" style="position:absolute;left:0;text-align:left;margin-left:.15pt;margin-top:2.6pt;width:282.85pt;height:25.25pt;z-index:2578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CU&#10;/3R4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6437467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A73A24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42720B" w14:textId="5FB7F61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A1DB39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898496" behindDoc="0" locked="0" layoutInCell="1" allowOverlap="1" wp14:anchorId="0C656D2D" wp14:editId="2A1A159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13" name="Rechteck: abgerundete Ecken 2932757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964A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656D2D" id="Rechteck: abgerundete Ecken 293275713" o:spid="_x0000_s2811" style="position:absolute;left:0;text-align:left;margin-left:-.45pt;margin-top:19.85pt;width:354.35pt;height:25.25pt;z-index:2578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Aswm9t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37964A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07F66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B898E1B" w14:textId="7F0119FA" w:rsidR="005721B8" w:rsidRDefault="0006700A" w:rsidP="002841C0">
      <w:pPr>
        <w:pStyle w:val="berschrift3nummeriert"/>
      </w:pPr>
      <w:bookmarkStart w:id="134" w:name="_Toc118817781"/>
      <w:r w:rsidRPr="0006700A">
        <w:lastRenderedPageBreak/>
        <w:t>FLT 324: LEAFLET: FAULT CODE READER REAR</w:t>
      </w:r>
      <w:bookmarkEnd w:id="134"/>
    </w:p>
    <w:p w14:paraId="171D949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E70A95D" w14:textId="77777777" w:rsidTr="0006700A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64DA95E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955A3AA" w14:textId="77777777" w:rsidR="005721B8" w:rsidRDefault="0006700A" w:rsidP="00190981">
            <w:pPr>
              <w:pStyle w:val="BulletTabtext"/>
            </w:pPr>
            <w:r w:rsidRPr="0006700A">
              <w:t>Test whether correct fault message is displayed on control panel</w:t>
            </w:r>
          </w:p>
          <w:p w14:paraId="30B5EDCD" w14:textId="2BE55E0B" w:rsidR="0006700A" w:rsidRDefault="0006700A" w:rsidP="0006700A">
            <w:pPr>
              <w:pStyle w:val="Abstandshalter"/>
            </w:pPr>
          </w:p>
        </w:tc>
      </w:tr>
      <w:tr w:rsidR="005721B8" w14:paraId="0166EEE5" w14:textId="77777777" w:rsidTr="00190981">
        <w:trPr>
          <w:trHeight w:val="170"/>
        </w:trPr>
        <w:tc>
          <w:tcPr>
            <w:tcW w:w="2154" w:type="dxa"/>
          </w:tcPr>
          <w:p w14:paraId="531E311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84E5D8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0794A8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4E77B6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F76828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BB28C0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DE02BF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3BDFD8F" w14:textId="77777777" w:rsidR="0006700A" w:rsidRDefault="0006700A" w:rsidP="0006700A">
            <w:pPr>
              <w:pStyle w:val="BulletTabtext"/>
            </w:pPr>
            <w:r>
              <w:t>Machine is ready in automatic mode with product</w:t>
            </w:r>
          </w:p>
          <w:p w14:paraId="639F2621" w14:textId="77777777" w:rsidR="005721B8" w:rsidRDefault="0006700A" w:rsidP="0006700A">
            <w:pPr>
              <w:pStyle w:val="BulletTabtext"/>
            </w:pPr>
            <w:r>
              <w:t>SWS 302 “Code reader leaflet rear” is activated</w:t>
            </w:r>
          </w:p>
          <w:p w14:paraId="679D6181" w14:textId="1803C4BC" w:rsidR="0006700A" w:rsidRDefault="0006700A" w:rsidP="0006700A">
            <w:pPr>
              <w:pStyle w:val="Abstandshalter"/>
            </w:pPr>
          </w:p>
        </w:tc>
      </w:tr>
      <w:tr w:rsidR="005721B8" w14:paraId="3C33B108" w14:textId="77777777" w:rsidTr="0006700A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2BB1925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AF7A715" w14:textId="77777777" w:rsidR="005721B8" w:rsidRDefault="0006700A" w:rsidP="0006700A">
            <w:pPr>
              <w:pStyle w:val="BulletTabtext"/>
            </w:pPr>
            <w:r w:rsidRPr="0006700A">
              <w:t>Disconnect input “=.K00-KI04:15”</w:t>
            </w:r>
          </w:p>
          <w:p w14:paraId="74354F64" w14:textId="76E06E62" w:rsidR="0006700A" w:rsidRPr="0008089A" w:rsidRDefault="0006700A" w:rsidP="0006700A">
            <w:pPr>
              <w:pStyle w:val="Abstandshalter"/>
            </w:pPr>
          </w:p>
        </w:tc>
      </w:tr>
      <w:tr w:rsidR="005721B8" w14:paraId="132E474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1B439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E6C6406" w14:textId="77777777" w:rsidR="0006700A" w:rsidRDefault="0006700A" w:rsidP="0006700A">
            <w:pPr>
              <w:pStyle w:val="BulletTabtext"/>
            </w:pPr>
            <w:r>
              <w:t>Fault message is displayed on control panel</w:t>
            </w:r>
          </w:p>
          <w:p w14:paraId="2C84E047" w14:textId="77777777" w:rsidR="005721B8" w:rsidRDefault="0006700A" w:rsidP="0006700A">
            <w:pPr>
              <w:pStyle w:val="BulletTabtext"/>
            </w:pPr>
            <w:r>
              <w:t>Machine cannot be started as long as fault is active</w:t>
            </w:r>
          </w:p>
          <w:p w14:paraId="0F037864" w14:textId="5C0E52A1" w:rsidR="0006700A" w:rsidRDefault="0006700A" w:rsidP="0006700A">
            <w:pPr>
              <w:pStyle w:val="Abstandshalter"/>
            </w:pPr>
          </w:p>
        </w:tc>
      </w:tr>
      <w:tr w:rsidR="005721B8" w14:paraId="6A60AC09" w14:textId="77777777" w:rsidTr="0006700A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71715C6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4F31E6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DE1615B" w14:textId="77777777" w:rsidR="005721B8" w:rsidRDefault="005721B8" w:rsidP="00190981">
            <w:pPr>
              <w:pStyle w:val="Abstandshalter"/>
            </w:pPr>
          </w:p>
        </w:tc>
      </w:tr>
      <w:tr w:rsidR="005721B8" w14:paraId="5416D61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C93A69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549E28F" w14:textId="77777777" w:rsidR="003F75B9" w:rsidRDefault="003F75B9" w:rsidP="003F75B9">
            <w:pPr>
              <w:pStyle w:val="BulletTabtext"/>
            </w:pPr>
            <w:r>
              <w:t>Reconnect input “=.K00-KI04:15”</w:t>
            </w:r>
          </w:p>
          <w:p w14:paraId="0527F6ED" w14:textId="77777777" w:rsidR="005721B8" w:rsidRDefault="003F75B9" w:rsidP="003F75B9">
            <w:pPr>
              <w:pStyle w:val="BulletTabtext"/>
            </w:pPr>
            <w:r>
              <w:t>Press “Reset”</w:t>
            </w:r>
          </w:p>
          <w:p w14:paraId="5155652A" w14:textId="6D16221F" w:rsidR="003F75B9" w:rsidRDefault="003F75B9" w:rsidP="003F75B9">
            <w:pPr>
              <w:pStyle w:val="Abstandshalter"/>
            </w:pPr>
          </w:p>
        </w:tc>
      </w:tr>
    </w:tbl>
    <w:p w14:paraId="0B204EC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9B8863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17A1B8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47DF21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BD281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9D78E4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702208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7A7DE59" w14:textId="2520D1C7" w:rsidR="005721B8" w:rsidRDefault="003F75B9" w:rsidP="00190981">
            <w:pPr>
              <w:pStyle w:val="BulletTabtext"/>
            </w:pPr>
            <w:r w:rsidRPr="003F75B9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E09D2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50336" behindDoc="0" locked="0" layoutInCell="1" allowOverlap="1" wp14:anchorId="45BBFFB4" wp14:editId="584D63C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14" name="Rechteck: abgerundete Ecken 293275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AFF8E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BBFFB4" id="Rechteck: abgerundete Ecken 293275714" o:spid="_x0000_s2812" style="position:absolute;left:0;text-align:left;margin-left:-2.85pt;margin-top:2.85pt;width:64.65pt;height:25.25pt;z-index:25435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RKNUo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BAFF8E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748378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D7918F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9C0D01E" w14:textId="1CF74A59" w:rsidR="005721B8" w:rsidRPr="005D1B93" w:rsidRDefault="003F75B9" w:rsidP="00190981">
            <w:pPr>
              <w:pStyle w:val="BulletTabtext"/>
            </w:pPr>
            <w:r w:rsidRPr="003F75B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4FCF4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57504" behindDoc="0" locked="0" layoutInCell="1" allowOverlap="1" wp14:anchorId="2BFA66EC" wp14:editId="404B2F1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15" name="Rechteck: abgerundete Ecken 2932757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EB857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FA66EC" id="Rechteck: abgerundete Ecken 293275715" o:spid="_x0000_s2813" style="position:absolute;left:0;text-align:left;margin-left:-2.85pt;margin-top:2.85pt;width:64.65pt;height:25.25pt;z-index:25435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dboH3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8EB857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21E520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26DF8B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FEB54B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54432" behindDoc="0" locked="0" layoutInCell="1" allowOverlap="1" wp14:anchorId="6F36EA29" wp14:editId="28C2154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18" name="Rechteck: abgerundete Ecken 2932757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9029C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36EA29" id="Rechteck: abgerundete Ecken 293275718" o:spid="_x0000_s2814" style="position:absolute;left:0;text-align:left;margin-left:-.45pt;margin-top:5.7pt;width:354.35pt;height:74.25pt;z-index:25435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RaS6&#10;3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E9029C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03D3367" w14:textId="7575CEF7" w:rsidR="005721B8" w:rsidRDefault="005721B8" w:rsidP="005721B8">
      <w:pPr>
        <w:pStyle w:val="Textkrper"/>
      </w:pPr>
    </w:p>
    <w:p w14:paraId="4391CE18" w14:textId="0AC68E8A" w:rsidR="003F75B9" w:rsidRDefault="003F75B9" w:rsidP="005721B8">
      <w:pPr>
        <w:pStyle w:val="Textkrper"/>
      </w:pPr>
    </w:p>
    <w:p w14:paraId="7E570338" w14:textId="77777777" w:rsidR="007006D7" w:rsidRDefault="007006D7" w:rsidP="005721B8">
      <w:pPr>
        <w:pStyle w:val="Textkrper"/>
      </w:pPr>
    </w:p>
    <w:p w14:paraId="56E9C8FD" w14:textId="77777777" w:rsidR="005721B8" w:rsidRDefault="005721B8" w:rsidP="005721B8">
      <w:pPr>
        <w:pStyle w:val="Textkrper"/>
      </w:pPr>
    </w:p>
    <w:p w14:paraId="61D0723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474FB2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B9AB4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1ED793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E5047C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00544" behindDoc="0" locked="0" layoutInCell="1" allowOverlap="1" wp14:anchorId="38B69A9C" wp14:editId="5056226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19" name="Rechteck: abgerundete Ecken 2932757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9ECCA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B69A9C" id="Rechteck: abgerundete Ecken 293275719" o:spid="_x0000_s2815" style="position:absolute;left:0;text-align:left;margin-left:.05pt;margin-top:2.85pt;width:64.65pt;height:25.25pt;z-index:2579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p5DEs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B9ECCA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8DEE0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94B2FC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01568" behindDoc="0" locked="0" layoutInCell="1" allowOverlap="1" wp14:anchorId="137260B9" wp14:editId="25F55F7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20" name="Rechteck: abgerundete Ecken 2932757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1EAA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7260B9" id="Rechteck: abgerundete Ecken 293275720" o:spid="_x0000_s2816" style="position:absolute;left:0;text-align:left;margin-left:.15pt;margin-top:2.6pt;width:282.85pt;height:25.25pt;z-index:2579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DkiqsF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761EAA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96E0B7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6D3C56E" w14:textId="3CC608E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54A0AF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02592" behindDoc="0" locked="0" layoutInCell="1" allowOverlap="1" wp14:anchorId="515D26C9" wp14:editId="7DA5C7D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21" name="Rechteck: abgerundete Ecken 2932757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710D4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5D26C9" id="Rechteck: abgerundete Ecken 293275721" o:spid="_x0000_s2817" style="position:absolute;left:0;text-align:left;margin-left:-.45pt;margin-top:19.85pt;width:354.35pt;height:25.25pt;z-index:2579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" filled="f" strokecolor="black [3213]" strokeweight=".5pt">
                      <v:textbox>
                        <w:txbxContent>
                          <w:p w14:paraId="11710D4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49479D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DBAEE8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75CCAFD" w14:textId="13AA61BC" w:rsidR="005721B8" w:rsidRDefault="003F75B9" w:rsidP="002841C0">
      <w:pPr>
        <w:pStyle w:val="berschrift3nummeriert"/>
      </w:pPr>
      <w:bookmarkStart w:id="135" w:name="_Toc118817782"/>
      <w:r w:rsidRPr="003F75B9">
        <w:lastRenderedPageBreak/>
        <w:t>FLT 325: LEAFLET: SENSOR MONITORING CROSS CHECK IN CARTON</w:t>
      </w:r>
      <w:bookmarkEnd w:id="135"/>
    </w:p>
    <w:p w14:paraId="6DE43CF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4C91735" w14:textId="77777777" w:rsidTr="003F75B9">
        <w:trPr>
          <w:trHeight w:val="484"/>
        </w:trPr>
        <w:tc>
          <w:tcPr>
            <w:tcW w:w="2154" w:type="dxa"/>
            <w:shd w:val="clear" w:color="auto" w:fill="F2F2F2" w:themeFill="background1" w:themeFillShade="F2"/>
          </w:tcPr>
          <w:p w14:paraId="6804205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006DD8C" w14:textId="77777777" w:rsidR="005721B8" w:rsidRDefault="003F75B9" w:rsidP="00190981">
            <w:pPr>
              <w:pStyle w:val="BulletTabtext"/>
            </w:pPr>
            <w:r w:rsidRPr="003F75B9">
              <w:t>Test whether correct fault message is displayed on control panel</w:t>
            </w:r>
          </w:p>
          <w:p w14:paraId="01592ABC" w14:textId="5C15811B" w:rsidR="003F75B9" w:rsidRDefault="003F75B9" w:rsidP="003F75B9">
            <w:pPr>
              <w:pStyle w:val="Abstandshalter"/>
            </w:pPr>
          </w:p>
        </w:tc>
      </w:tr>
      <w:tr w:rsidR="005721B8" w14:paraId="6F5F3416" w14:textId="77777777" w:rsidTr="00190981">
        <w:trPr>
          <w:trHeight w:val="170"/>
        </w:trPr>
        <w:tc>
          <w:tcPr>
            <w:tcW w:w="2154" w:type="dxa"/>
          </w:tcPr>
          <w:p w14:paraId="418C2CD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9A0F83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E7BF62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25E359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33AB69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B16A388" w14:textId="77777777" w:rsidTr="003F75B9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6664AB2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9EE2937" w14:textId="77777777" w:rsidR="005721B8" w:rsidRDefault="003F75B9" w:rsidP="003F75B9">
            <w:pPr>
              <w:pStyle w:val="BulletTabtext"/>
            </w:pPr>
            <w:r w:rsidRPr="003F75B9">
              <w:t>Machine is ready in automatic mode</w:t>
            </w:r>
          </w:p>
          <w:p w14:paraId="3C45C155" w14:textId="0EA20D8A" w:rsidR="003F75B9" w:rsidRDefault="003F75B9" w:rsidP="003F75B9">
            <w:pPr>
              <w:pStyle w:val="Abstandshalter"/>
            </w:pPr>
          </w:p>
        </w:tc>
      </w:tr>
      <w:tr w:rsidR="005721B8" w14:paraId="5308CC1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E8C877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B6CFBE2" w14:textId="77777777" w:rsidR="003F75B9" w:rsidRDefault="003F75B9" w:rsidP="003F75B9">
            <w:pPr>
              <w:pStyle w:val="BulletTabtext"/>
            </w:pPr>
            <w:r>
              <w:t>Cover sensor “=CAR1.B75-B04“</w:t>
            </w:r>
          </w:p>
          <w:p w14:paraId="6247D0F5" w14:textId="7A34FB82" w:rsidR="005721B8" w:rsidRDefault="003F75B9" w:rsidP="003F75B9">
            <w:pPr>
              <w:pStyle w:val="BulletTabtext"/>
            </w:pPr>
            <w:r>
              <w:t>Press “Start”</w:t>
            </w:r>
          </w:p>
          <w:p w14:paraId="2825F3DA" w14:textId="6E4EDB81" w:rsidR="003F75B9" w:rsidRPr="0008089A" w:rsidRDefault="003F75B9" w:rsidP="003F75B9">
            <w:pPr>
              <w:pStyle w:val="Abstandshalter"/>
            </w:pPr>
          </w:p>
        </w:tc>
      </w:tr>
      <w:tr w:rsidR="005721B8" w14:paraId="71DBB83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38B26D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9DE0936" w14:textId="77777777" w:rsidR="003F75B9" w:rsidRDefault="003F75B9" w:rsidP="003F75B9">
            <w:pPr>
              <w:pStyle w:val="BulletTabtext"/>
            </w:pPr>
            <w:r>
              <w:t>Machine stops</w:t>
            </w:r>
          </w:p>
          <w:p w14:paraId="361455B4" w14:textId="0A802D0F" w:rsidR="003F75B9" w:rsidRDefault="003F75B9" w:rsidP="003F75B9">
            <w:pPr>
              <w:pStyle w:val="BulletTabtext"/>
            </w:pPr>
            <w:r>
              <w:t>Fault message is displayed on control panel</w:t>
            </w:r>
          </w:p>
          <w:p w14:paraId="3D021D0F" w14:textId="77777777" w:rsidR="005721B8" w:rsidRDefault="003F75B9" w:rsidP="003F75B9">
            <w:pPr>
              <w:pStyle w:val="BulletTabtext"/>
            </w:pPr>
            <w:r>
              <w:t>Machine cannot be started as long as fault is active</w:t>
            </w:r>
          </w:p>
          <w:p w14:paraId="58DB586A" w14:textId="45E3535E" w:rsidR="003F75B9" w:rsidRDefault="003F75B9" w:rsidP="003F75B9">
            <w:pPr>
              <w:pStyle w:val="Abstandshalter"/>
            </w:pPr>
          </w:p>
        </w:tc>
      </w:tr>
      <w:tr w:rsidR="005721B8" w14:paraId="3F1AED54" w14:textId="77777777" w:rsidTr="003F75B9">
        <w:trPr>
          <w:trHeight w:val="187"/>
        </w:trPr>
        <w:tc>
          <w:tcPr>
            <w:tcW w:w="2154" w:type="dxa"/>
            <w:shd w:val="clear" w:color="auto" w:fill="F2F2F2" w:themeFill="background1" w:themeFillShade="F2"/>
          </w:tcPr>
          <w:p w14:paraId="1538054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12F5E3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13E53A0" w14:textId="77777777" w:rsidR="005721B8" w:rsidRDefault="005721B8" w:rsidP="00190981">
            <w:pPr>
              <w:pStyle w:val="Abstandshalter"/>
            </w:pPr>
          </w:p>
        </w:tc>
      </w:tr>
      <w:tr w:rsidR="005721B8" w14:paraId="012EEE0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BFBB7B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6EC9985" w14:textId="77777777" w:rsidR="003F75B9" w:rsidRDefault="003F75B9" w:rsidP="003F75B9">
            <w:pPr>
              <w:pStyle w:val="BulletTabtext"/>
            </w:pPr>
            <w:r>
              <w:t>Uncover sensor “=CAR1.B75-B04“</w:t>
            </w:r>
          </w:p>
          <w:p w14:paraId="10FB4225" w14:textId="77777777" w:rsidR="005721B8" w:rsidRDefault="003F75B9" w:rsidP="003F75B9">
            <w:pPr>
              <w:pStyle w:val="BulletTabtext"/>
            </w:pPr>
            <w:r>
              <w:t>Press “Reset”</w:t>
            </w:r>
          </w:p>
          <w:p w14:paraId="081AA4BF" w14:textId="747D9648" w:rsidR="003F75B9" w:rsidRDefault="003F75B9" w:rsidP="003F75B9">
            <w:pPr>
              <w:pStyle w:val="Abstandshalter"/>
            </w:pPr>
          </w:p>
        </w:tc>
      </w:tr>
    </w:tbl>
    <w:p w14:paraId="006F718C" w14:textId="636AC782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9F1D5F" w14:paraId="28E5C62B" w14:textId="77777777" w:rsidTr="0048087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D8FEB3" w14:textId="77777777" w:rsidR="009F1D5F" w:rsidRPr="00B910BE" w:rsidRDefault="009F1D5F" w:rsidP="0048087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9AFDAE4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6D29B4" w14:textId="77777777" w:rsidR="009F1D5F" w:rsidRPr="00620E79" w:rsidRDefault="009F1D5F" w:rsidP="0048087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9F1D5F" w14:paraId="6EBBEE7F" w14:textId="77777777" w:rsidTr="0048087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1F0290E" w14:textId="77777777" w:rsidR="009F1D5F" w:rsidRPr="00B910BE" w:rsidRDefault="009F1D5F" w:rsidP="0048087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563B1DD" w14:textId="77777777" w:rsidR="009F1D5F" w:rsidRDefault="009F1D5F" w:rsidP="00480875">
            <w:pPr>
              <w:pStyle w:val="BulletTabtext"/>
            </w:pPr>
            <w:r w:rsidRPr="004F679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1CAB3278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1632" behindDoc="0" locked="0" layoutInCell="1" allowOverlap="1" wp14:anchorId="2C367835" wp14:editId="40AE4A1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18" name="Rechteck: abgerundete Ecken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6B6ED5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367835" id="Rechteck: abgerundete Ecken 18" o:spid="_x0000_s2818" style="position:absolute;left:0;text-align:left;margin-left:-2.85pt;margin-top:2.85pt;width:64.65pt;height:25.25pt;z-index:2585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" filled="f" strokecolor="black [3213]" strokeweight=".5pt">
                      <v:textbox>
                        <w:txbxContent>
                          <w:p w14:paraId="786B6ED5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F1D5F" w14:paraId="5EF76013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AB97439" w14:textId="77777777" w:rsidR="009F1D5F" w:rsidRDefault="009F1D5F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7AC92BC" w14:textId="77777777" w:rsidR="009F1D5F" w:rsidRPr="005D1B93" w:rsidRDefault="009F1D5F" w:rsidP="00480875">
            <w:pPr>
              <w:pStyle w:val="BulletTabtext"/>
            </w:pPr>
            <w:r w:rsidRPr="004F679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28622F2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4704" behindDoc="0" locked="0" layoutInCell="1" allowOverlap="1" wp14:anchorId="795C4C95" wp14:editId="64F2EB3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19" name="Rechteck: abgerundete Ecken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87C75B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5C4C95" id="Rechteck: abgerundete Ecken 19" o:spid="_x0000_s2819" style="position:absolute;left:0;text-align:left;margin-left:-2.85pt;margin-top:2.85pt;width:64.65pt;height:25.25pt;z-index:2585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bmBwfb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4C87C75B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F1D5F" w14:paraId="7BA1E1A9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32DA1A7" w14:textId="77777777" w:rsidR="009F1D5F" w:rsidRDefault="009F1D5F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89F5AF6" w14:textId="77777777" w:rsidR="009F1D5F" w:rsidRPr="005D1B93" w:rsidRDefault="009F1D5F" w:rsidP="00480875">
            <w:pPr>
              <w:pStyle w:val="BulletTabtext"/>
            </w:pPr>
            <w:r w:rsidRPr="004F679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4715A4C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3680" behindDoc="0" locked="0" layoutInCell="1" allowOverlap="1" wp14:anchorId="5637476B" wp14:editId="21BBBFE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0" name="Rechteck: abgerundete Ecken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F7D025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37476B" id="Rechteck: abgerundete Ecken 20" o:spid="_x0000_s2820" style="position:absolute;left:0;text-align:left;margin-left:-2.85pt;margin-top:2.85pt;width:64.65pt;height:25.25pt;z-index:2585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XUN55L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0FF7D025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F1D5F" w14:paraId="245DDB48" w14:textId="77777777" w:rsidTr="0048087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C5AF840" w14:textId="77777777" w:rsidR="009F1D5F" w:rsidRPr="00B910BE" w:rsidRDefault="009F1D5F" w:rsidP="0048087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8F25970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2656" behindDoc="0" locked="0" layoutInCell="1" allowOverlap="1" wp14:anchorId="3ABE715D" wp14:editId="370FD23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1" name="Rechteck: abgerundete Ecken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F8C600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BE715D" id="Rechteck: abgerundete Ecken 21" o:spid="_x0000_s2821" style="position:absolute;left:0;text-align:left;margin-left:-.45pt;margin-top:5.7pt;width:354.35pt;height:74.25pt;z-index:2585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" filled="f" strokecolor="black [3213]" strokeweight=".5pt">
                      <v:textbox>
                        <w:txbxContent>
                          <w:p w14:paraId="30F8C600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FB21879" w14:textId="77777777" w:rsidR="009F1D5F" w:rsidRDefault="009F1D5F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9F1D5F" w14:paraId="09FF5068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E61A017" w14:textId="77777777" w:rsidR="009F1D5F" w:rsidRPr="00B910BE" w:rsidRDefault="009F1D5F" w:rsidP="0048087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2476CCB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9258ACD" w14:textId="77777777" w:rsidR="009F1D5F" w:rsidRPr="005E00C9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5728" behindDoc="0" locked="0" layoutInCell="1" allowOverlap="1" wp14:anchorId="74FFF16D" wp14:editId="19DDC8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4" name="Rechteck: abgerundete Ecken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D0CE6F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FFF16D" id="Rechteck: abgerundete Ecken 24" o:spid="_x0000_s2822" style="position:absolute;left:0;text-align:left;margin-left:.05pt;margin-top:2.85pt;width:64.65pt;height:25.25pt;z-index:2585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" filled="f" strokecolor="black [3213]" strokeweight=".5pt">
                      <v:textbox>
                        <w:txbxContent>
                          <w:p w14:paraId="52D0CE6F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04AB967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DB7A9F0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6752" behindDoc="0" locked="0" layoutInCell="1" allowOverlap="1" wp14:anchorId="6C72F0E9" wp14:editId="1091044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5" name="Rechteck: abgerundete Ecken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8C4966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72F0E9" id="Rechteck: abgerundete Ecken 25" o:spid="_x0000_s2823" style="position:absolute;left:0;text-align:left;margin-left:.15pt;margin-top:2.6pt;width:282.85pt;height:25.25pt;z-index:2585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" filled="f" strokecolor="black [3213]" strokeweight=".5pt">
                      <v:textbox>
                        <w:txbxContent>
                          <w:p w14:paraId="2F8C4966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9F1D5F" w14:paraId="0540AD81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BC4EC5" w14:textId="77777777" w:rsidR="009F1D5F" w:rsidRPr="00B910BE" w:rsidRDefault="009F1D5F" w:rsidP="0048087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D269CC1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7776" behindDoc="0" locked="0" layoutInCell="1" allowOverlap="1" wp14:anchorId="265E8F95" wp14:editId="14B714E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6" name="Rechteck: abgerundete Ecken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E89610" w14:textId="77777777" w:rsidR="002841C0" w:rsidRDefault="002841C0" w:rsidP="009F1D5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5E8F95" id="Rechteck: abgerundete Ecken 26" o:spid="_x0000_s2824" style="position:absolute;left:0;text-align:left;margin-left:-.45pt;margin-top:19.85pt;width:354.35pt;height:25.25pt;z-index:2585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" filled="f" strokecolor="black [3213]" strokeweight=".5pt">
                      <v:textbox>
                        <w:txbxContent>
                          <w:p w14:paraId="33E89610" w14:textId="77777777" w:rsidR="002841C0" w:rsidRDefault="002841C0" w:rsidP="009F1D5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D587300" w14:textId="77777777" w:rsidR="009F1D5F" w:rsidRDefault="009F1D5F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F08314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8588F71" w14:textId="4826EBC8" w:rsidR="005721B8" w:rsidRDefault="003F75B9" w:rsidP="002841C0">
      <w:pPr>
        <w:pStyle w:val="berschrift3nummeriert"/>
      </w:pPr>
      <w:bookmarkStart w:id="136" w:name="_Toc118817783"/>
      <w:r w:rsidRPr="003F75B9">
        <w:lastRenderedPageBreak/>
        <w:t>FLT 326: LEAFLET: SENSOR MONITORING CROSS CHECK IN UNIT</w:t>
      </w:r>
      <w:bookmarkEnd w:id="136"/>
    </w:p>
    <w:p w14:paraId="7883EA0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6604DCC" w14:textId="77777777" w:rsidTr="003F75B9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7B69BE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CC0B06C" w14:textId="77777777" w:rsidR="005721B8" w:rsidRDefault="003F75B9" w:rsidP="00190981">
            <w:pPr>
              <w:pStyle w:val="BulletTabtext"/>
            </w:pPr>
            <w:r w:rsidRPr="003F75B9">
              <w:t>Test whether correct fault message is displayed on control panel</w:t>
            </w:r>
          </w:p>
          <w:p w14:paraId="3388137C" w14:textId="549BEC2F" w:rsidR="003F75B9" w:rsidRDefault="003F75B9" w:rsidP="003F75B9">
            <w:pPr>
              <w:pStyle w:val="Abstandshalter"/>
            </w:pPr>
          </w:p>
        </w:tc>
      </w:tr>
      <w:tr w:rsidR="005721B8" w14:paraId="430F6B23" w14:textId="77777777" w:rsidTr="00190981">
        <w:trPr>
          <w:trHeight w:val="170"/>
        </w:trPr>
        <w:tc>
          <w:tcPr>
            <w:tcW w:w="2154" w:type="dxa"/>
          </w:tcPr>
          <w:p w14:paraId="3795451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488E6E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731CAB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18DE62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BC3F24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B4941FB" w14:textId="77777777" w:rsidTr="003F75B9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2917C17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CB00CE3" w14:textId="77777777" w:rsidR="005721B8" w:rsidRDefault="003F75B9" w:rsidP="003F75B9">
            <w:pPr>
              <w:pStyle w:val="BulletTabtext"/>
            </w:pPr>
            <w:r w:rsidRPr="003F75B9">
              <w:t>Machine is ready in automatic mode</w:t>
            </w:r>
          </w:p>
          <w:p w14:paraId="3F76CAA7" w14:textId="6E63FB64" w:rsidR="003F75B9" w:rsidRDefault="003F75B9" w:rsidP="003F75B9">
            <w:pPr>
              <w:pStyle w:val="Abstandshalter"/>
            </w:pPr>
          </w:p>
        </w:tc>
      </w:tr>
      <w:tr w:rsidR="005721B8" w14:paraId="280B059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47527C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FF215AC" w14:textId="77777777" w:rsidR="003F75B9" w:rsidRDefault="003F75B9" w:rsidP="003F75B9">
            <w:pPr>
              <w:pStyle w:val="BulletTabtext"/>
            </w:pPr>
            <w:r>
              <w:t>Cover sensor ”=CAR1.X161-B11“</w:t>
            </w:r>
          </w:p>
          <w:p w14:paraId="23E2AC6C" w14:textId="77777777" w:rsidR="005721B8" w:rsidRDefault="003F75B9" w:rsidP="003F75B9">
            <w:pPr>
              <w:pStyle w:val="BulletTabtext"/>
            </w:pPr>
            <w:r>
              <w:t>Press “Start”</w:t>
            </w:r>
          </w:p>
          <w:p w14:paraId="53FCE5DC" w14:textId="4C20DD9D" w:rsidR="003F75B9" w:rsidRPr="0008089A" w:rsidRDefault="003F75B9" w:rsidP="003F75B9">
            <w:pPr>
              <w:pStyle w:val="Abstandshalter"/>
            </w:pPr>
          </w:p>
        </w:tc>
      </w:tr>
      <w:tr w:rsidR="005721B8" w14:paraId="284CA5F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9E2FF9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840B3D0" w14:textId="77777777" w:rsidR="003F75B9" w:rsidRDefault="003F75B9" w:rsidP="003F75B9">
            <w:pPr>
              <w:pStyle w:val="BulletTabtext"/>
            </w:pPr>
            <w:r>
              <w:t>Machine stops</w:t>
            </w:r>
          </w:p>
          <w:p w14:paraId="553EF8D8" w14:textId="7F2F9350" w:rsidR="003F75B9" w:rsidRDefault="003F75B9" w:rsidP="003F75B9">
            <w:pPr>
              <w:pStyle w:val="BulletTabtext"/>
            </w:pPr>
            <w:r>
              <w:t>Fault message is displayed on control panel</w:t>
            </w:r>
          </w:p>
          <w:p w14:paraId="33D2AF1C" w14:textId="77777777" w:rsidR="005721B8" w:rsidRDefault="003F75B9" w:rsidP="003F75B9">
            <w:pPr>
              <w:pStyle w:val="BulletTabtext"/>
            </w:pPr>
            <w:r>
              <w:t>Machine cannot be started as long as fault is active</w:t>
            </w:r>
          </w:p>
          <w:p w14:paraId="3D2DFCEB" w14:textId="01CD1607" w:rsidR="003F75B9" w:rsidRDefault="003F75B9" w:rsidP="003F75B9">
            <w:pPr>
              <w:pStyle w:val="Abstandshalter"/>
            </w:pPr>
          </w:p>
        </w:tc>
      </w:tr>
      <w:tr w:rsidR="005721B8" w14:paraId="3363CFF5" w14:textId="77777777" w:rsidTr="003F75B9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1F88432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9853F7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7E12562" w14:textId="77777777" w:rsidR="005721B8" w:rsidRDefault="005721B8" w:rsidP="00190981">
            <w:pPr>
              <w:pStyle w:val="Abstandshalter"/>
            </w:pPr>
          </w:p>
        </w:tc>
      </w:tr>
      <w:tr w:rsidR="005721B8" w14:paraId="766A5FF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E3022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751AC13" w14:textId="77777777" w:rsidR="003F75B9" w:rsidRDefault="003F75B9" w:rsidP="003F75B9">
            <w:pPr>
              <w:pStyle w:val="BulletTabtext"/>
            </w:pPr>
            <w:r>
              <w:t>Uncover sensor ”=CAR1.X161-B11“</w:t>
            </w:r>
          </w:p>
          <w:p w14:paraId="3B05303B" w14:textId="77777777" w:rsidR="005721B8" w:rsidRDefault="003F75B9" w:rsidP="003F75B9">
            <w:pPr>
              <w:pStyle w:val="BulletTabtext"/>
            </w:pPr>
            <w:r>
              <w:t>Press “Reset”</w:t>
            </w:r>
          </w:p>
          <w:p w14:paraId="1CEACA94" w14:textId="2539F1FD" w:rsidR="003F75B9" w:rsidRDefault="003F75B9" w:rsidP="003F75B9">
            <w:pPr>
              <w:pStyle w:val="Abstandshalter"/>
            </w:pPr>
          </w:p>
        </w:tc>
      </w:tr>
    </w:tbl>
    <w:p w14:paraId="69EF6F4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3E543E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18DB33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21217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60CCB7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B09F03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D6BDCC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E02680E" w14:textId="76B45C45" w:rsidR="005721B8" w:rsidRDefault="003F75B9" w:rsidP="00190981">
            <w:pPr>
              <w:pStyle w:val="BulletTabtext"/>
            </w:pPr>
            <w:r w:rsidRPr="003F75B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D5EDB2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66720" behindDoc="0" locked="0" layoutInCell="1" allowOverlap="1" wp14:anchorId="29274F0C" wp14:editId="6410546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30" name="Rechteck: abgerundete Ecken 2932757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E8BB3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274F0C" id="Rechteck: abgerundete Ecken 293275730" o:spid="_x0000_s2825" style="position:absolute;left:0;text-align:left;margin-left:-2.85pt;margin-top:2.85pt;width:64.65pt;height:25.25pt;z-index:2543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Bsvr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4E8BB3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BD0478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75206D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0DC2B4F" w14:textId="4224E135" w:rsidR="005721B8" w:rsidRPr="005D1B93" w:rsidRDefault="003F75B9" w:rsidP="00190981">
            <w:pPr>
              <w:pStyle w:val="BulletTabtext"/>
            </w:pPr>
            <w:r w:rsidRPr="003F75B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976561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73888" behindDoc="0" locked="0" layoutInCell="1" allowOverlap="1" wp14:anchorId="6182D379" wp14:editId="72F7C3E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31" name="Rechteck: abgerundete Ecken 2932757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61E0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82D379" id="Rechteck: abgerundete Ecken 293275731" o:spid="_x0000_s2826" style="position:absolute;left:0;text-align:left;margin-left:-2.85pt;margin-top:2.85pt;width:64.65pt;height:25.25pt;z-index:25437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A5jB9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F61E0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6D9ACA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055DEB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94DDAF0" w14:textId="3DFD39CA" w:rsidR="005721B8" w:rsidRPr="005D1B93" w:rsidRDefault="003F75B9" w:rsidP="00190981">
            <w:pPr>
              <w:pStyle w:val="BulletTabtext"/>
            </w:pPr>
            <w:r w:rsidRPr="003F75B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AD4F57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72864" behindDoc="0" locked="0" layoutInCell="1" allowOverlap="1" wp14:anchorId="2623C49F" wp14:editId="453ACEB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32" name="Rechteck: abgerundete Ecken 2932757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713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23C49F" id="Rechteck: abgerundete Ecken 293275732" o:spid="_x0000_s2827" style="position:absolute;left:0;text-align:left;margin-left:-2.85pt;margin-top:2.85pt;width:64.65pt;height:25.25pt;z-index:25437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2Nvg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uWrY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8F713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5501A6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E0D27F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9C352E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70816" behindDoc="0" locked="0" layoutInCell="1" allowOverlap="1" wp14:anchorId="1B630097" wp14:editId="401A526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34" name="Rechteck: abgerundete Ecken 2932757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7FA1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630097" id="Rechteck: abgerundete Ecken 293275734" o:spid="_x0000_s2828" style="position:absolute;left:0;text-align:left;margin-left:-.45pt;margin-top:5.7pt;width:354.35pt;height:74.25pt;z-index:2543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4fe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P8eH&#10;3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67FA1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B8679CE" w14:textId="77777777" w:rsidR="005721B8" w:rsidRDefault="005721B8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57CF7B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0FBC93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66467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4F3DA7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21024" behindDoc="0" locked="0" layoutInCell="1" allowOverlap="1" wp14:anchorId="4CD755EA" wp14:editId="7C07C37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35" name="Rechteck: abgerundete Ecken 2932757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6BBC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D755EA" id="Rechteck: abgerundete Ecken 293275735" o:spid="_x0000_s2829" style="position:absolute;left:0;text-align:left;margin-left:.05pt;margin-top:2.85pt;width:64.65pt;height:25.25pt;z-index:2579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kr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Ea7pK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296BBC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A11129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C034BB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22048" behindDoc="0" locked="0" layoutInCell="1" allowOverlap="1" wp14:anchorId="50E223FD" wp14:editId="0E8B7BA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36" name="Rechteck: abgerundete Ecken 2932757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33FD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E223FD" id="Rechteck: abgerundete Ecken 293275736" o:spid="_x0000_s2830" style="position:absolute;left:0;text-align:left;margin-left:.15pt;margin-top:2.6pt;width:282.85pt;height:25.25pt;z-index:2579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4qIwg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DD&#10;b4qI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2533FD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D40B00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638C6FC" w14:textId="57CC509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B36634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23072" behindDoc="0" locked="0" layoutInCell="1" allowOverlap="1" wp14:anchorId="181367DF" wp14:editId="3B84A45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37" name="Rechteck: abgerundete Ecken 2932757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9E0BE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1367DF" id="Rechteck: abgerundete Ecken 293275737" o:spid="_x0000_s2831" style="position:absolute;left:0;text-align:left;margin-left:-.45pt;margin-top:19.85pt;width:354.35pt;height:25.25pt;z-index:2579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tSkZ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69E0BE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08C4BD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5AED92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FCEC095" w14:textId="7454F89B" w:rsidR="005721B8" w:rsidRDefault="003F75B9" w:rsidP="002841C0">
      <w:pPr>
        <w:pStyle w:val="berschrift3nummeriert"/>
      </w:pPr>
      <w:bookmarkStart w:id="137" w:name="_Toc118817784"/>
      <w:r>
        <w:lastRenderedPageBreak/>
        <w:t>FLT 327: LEAFLET: SENSOR MONITORING CROSS CHECK IN PRODUCT CHAIN</w:t>
      </w:r>
      <w:bookmarkEnd w:id="137"/>
    </w:p>
    <w:p w14:paraId="29BEEC2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5121C94" w14:textId="77777777" w:rsidTr="003F75B9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1C7717D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03A46F4" w14:textId="77777777" w:rsidR="005721B8" w:rsidRDefault="003F75B9" w:rsidP="00190981">
            <w:pPr>
              <w:pStyle w:val="BulletTabtext"/>
            </w:pPr>
            <w:r w:rsidRPr="003F75B9">
              <w:t>Test whether correct fault message is displayed on control panel</w:t>
            </w:r>
          </w:p>
          <w:p w14:paraId="1FDB8F38" w14:textId="3DDBB1A1" w:rsidR="003F75B9" w:rsidRDefault="003F75B9" w:rsidP="003F75B9">
            <w:pPr>
              <w:pStyle w:val="Abstandshalter"/>
            </w:pPr>
          </w:p>
        </w:tc>
      </w:tr>
      <w:tr w:rsidR="005721B8" w14:paraId="18B7C1C3" w14:textId="77777777" w:rsidTr="00190981">
        <w:trPr>
          <w:trHeight w:val="170"/>
        </w:trPr>
        <w:tc>
          <w:tcPr>
            <w:tcW w:w="2154" w:type="dxa"/>
          </w:tcPr>
          <w:p w14:paraId="62DF2D4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6DA1DD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CB09B5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C91049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26A223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481D8D4" w14:textId="77777777" w:rsidTr="003F75B9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14CEE15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B34C067" w14:textId="77777777" w:rsidR="005721B8" w:rsidRDefault="003F75B9" w:rsidP="003F75B9">
            <w:pPr>
              <w:pStyle w:val="BulletTabtext"/>
            </w:pPr>
            <w:r w:rsidRPr="003F75B9">
              <w:t>Machine is ready in automatic mode</w:t>
            </w:r>
          </w:p>
          <w:p w14:paraId="6001EA2E" w14:textId="31DA351F" w:rsidR="003F75B9" w:rsidRDefault="003F75B9" w:rsidP="003F75B9">
            <w:pPr>
              <w:pStyle w:val="Abstandshalter"/>
            </w:pPr>
          </w:p>
        </w:tc>
      </w:tr>
      <w:tr w:rsidR="005721B8" w14:paraId="5E57570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6808F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D2E000E" w14:textId="77777777" w:rsidR="003F75B9" w:rsidRDefault="003F75B9" w:rsidP="003F75B9">
            <w:pPr>
              <w:pStyle w:val="BulletTabtext"/>
            </w:pPr>
            <w:r>
              <w:t>Cover sensor ”=CAR1.X161-B10“</w:t>
            </w:r>
          </w:p>
          <w:p w14:paraId="2CCE00C9" w14:textId="77777777" w:rsidR="005721B8" w:rsidRDefault="003F75B9" w:rsidP="003F75B9">
            <w:pPr>
              <w:pStyle w:val="BulletTabtext"/>
            </w:pPr>
            <w:r>
              <w:t>Press “Start”</w:t>
            </w:r>
          </w:p>
          <w:p w14:paraId="7475980E" w14:textId="77344F2A" w:rsidR="003F75B9" w:rsidRPr="0008089A" w:rsidRDefault="003F75B9" w:rsidP="003F75B9">
            <w:pPr>
              <w:pStyle w:val="Abstandshalter"/>
            </w:pPr>
          </w:p>
        </w:tc>
      </w:tr>
      <w:tr w:rsidR="005721B8" w14:paraId="24F2AE4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7B3AB9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E4FCD6A" w14:textId="77777777" w:rsidR="003F75B9" w:rsidRDefault="003F75B9" w:rsidP="003F75B9">
            <w:pPr>
              <w:pStyle w:val="BulletTabtext"/>
            </w:pPr>
            <w:r>
              <w:t>Machine stops</w:t>
            </w:r>
          </w:p>
          <w:p w14:paraId="16882F5B" w14:textId="61EA6050" w:rsidR="003F75B9" w:rsidRDefault="003F75B9" w:rsidP="003F75B9">
            <w:pPr>
              <w:pStyle w:val="BulletTabtext"/>
            </w:pPr>
            <w:r>
              <w:t>Fault message is displayed on control panel</w:t>
            </w:r>
          </w:p>
          <w:p w14:paraId="5887A945" w14:textId="77777777" w:rsidR="005721B8" w:rsidRDefault="003F75B9" w:rsidP="003F75B9">
            <w:pPr>
              <w:pStyle w:val="BulletTabtext"/>
            </w:pPr>
            <w:r>
              <w:t>Machine cannot be started as long as fault is active</w:t>
            </w:r>
          </w:p>
          <w:p w14:paraId="03F33987" w14:textId="73BDEF06" w:rsidR="003F75B9" w:rsidRDefault="003F75B9" w:rsidP="003F75B9">
            <w:pPr>
              <w:pStyle w:val="Abstandshalter"/>
            </w:pPr>
          </w:p>
        </w:tc>
      </w:tr>
      <w:tr w:rsidR="005721B8" w14:paraId="4FCF766A" w14:textId="77777777" w:rsidTr="003F75B9">
        <w:trPr>
          <w:trHeight w:val="187"/>
        </w:trPr>
        <w:tc>
          <w:tcPr>
            <w:tcW w:w="2154" w:type="dxa"/>
            <w:shd w:val="clear" w:color="auto" w:fill="F2F2F2" w:themeFill="background1" w:themeFillShade="F2"/>
          </w:tcPr>
          <w:p w14:paraId="0D15E45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BE6B18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C367265" w14:textId="77777777" w:rsidR="005721B8" w:rsidRDefault="005721B8" w:rsidP="00190981">
            <w:pPr>
              <w:pStyle w:val="Abstandshalter"/>
            </w:pPr>
          </w:p>
        </w:tc>
      </w:tr>
      <w:tr w:rsidR="005721B8" w14:paraId="66022D3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F8B21A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B6CFF32" w14:textId="77777777" w:rsidR="003F75B9" w:rsidRDefault="003F75B9" w:rsidP="003F75B9">
            <w:pPr>
              <w:pStyle w:val="BulletTabtext"/>
            </w:pPr>
            <w:r>
              <w:t>Uncover sensor ”=CAR1.X161-B10“</w:t>
            </w:r>
          </w:p>
          <w:p w14:paraId="63AE109C" w14:textId="77777777" w:rsidR="005721B8" w:rsidRDefault="003F75B9" w:rsidP="003F75B9">
            <w:pPr>
              <w:pStyle w:val="BulletTabtext"/>
            </w:pPr>
            <w:r>
              <w:t>Press “Reset”</w:t>
            </w:r>
          </w:p>
          <w:p w14:paraId="34601B40" w14:textId="0FFC78AC" w:rsidR="003F75B9" w:rsidRDefault="003F75B9" w:rsidP="003F75B9">
            <w:pPr>
              <w:pStyle w:val="Abstandshalter"/>
            </w:pPr>
          </w:p>
        </w:tc>
      </w:tr>
    </w:tbl>
    <w:p w14:paraId="7C8D3267" w14:textId="6E0B7C61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2965FC" w14:paraId="04B81AEA" w14:textId="77777777" w:rsidTr="0048087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3CC132" w14:textId="77777777" w:rsidR="002965FC" w:rsidRPr="00B910BE" w:rsidRDefault="002965FC" w:rsidP="0048087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6CC7C6B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CE0C3C" w14:textId="77777777" w:rsidR="002965FC" w:rsidRPr="00620E79" w:rsidRDefault="002965FC" w:rsidP="0048087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2965FC" w14:paraId="1A076C02" w14:textId="77777777" w:rsidTr="0048087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5ED3091" w14:textId="77777777" w:rsidR="002965FC" w:rsidRPr="00B910BE" w:rsidRDefault="002965FC" w:rsidP="0048087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76CEEF0" w14:textId="77777777" w:rsidR="002965FC" w:rsidRDefault="002965FC" w:rsidP="00480875">
            <w:pPr>
              <w:pStyle w:val="BulletTabtext"/>
            </w:pPr>
            <w:r w:rsidRPr="003F75B9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91732DF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09824" behindDoc="0" locked="0" layoutInCell="1" allowOverlap="1" wp14:anchorId="59AFA848" wp14:editId="42D7BA2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7" name="Rechteck: abgerundete Ecken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85722E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AFA848" id="Rechteck: abgerundete Ecken 27" o:spid="_x0000_s2832" style="position:absolute;left:0;text-align:left;margin-left:-2.85pt;margin-top:2.85pt;width:64.65pt;height:25.25pt;z-index:2585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" filled="f" strokecolor="black [3213]" strokeweight=".5pt">
                      <v:textbox>
                        <w:txbxContent>
                          <w:p w14:paraId="4585722E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965FC" w14:paraId="1A5F8CA8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9C737C9" w14:textId="77777777" w:rsidR="002965FC" w:rsidRDefault="002965FC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AB3D031" w14:textId="77777777" w:rsidR="002965FC" w:rsidRPr="005D1B93" w:rsidRDefault="002965FC" w:rsidP="00480875">
            <w:pPr>
              <w:pStyle w:val="BulletTabtext"/>
            </w:pPr>
            <w:r w:rsidRPr="003F75B9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F46CE27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2896" behindDoc="0" locked="0" layoutInCell="1" allowOverlap="1" wp14:anchorId="690D7A54" wp14:editId="451AD4A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8" name="Rechteck: abgerundete Ecken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7A3357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0D7A54" id="Rechteck: abgerundete Ecken 28" o:spid="_x0000_s2833" style="position:absolute;left:0;text-align:left;margin-left:-2.85pt;margin-top:2.85pt;width:64.65pt;height:25.25pt;z-index:2585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4wpSSb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2B7A3357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965FC" w14:paraId="643F4F35" w14:textId="77777777" w:rsidTr="0048087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EA3BE61" w14:textId="77777777" w:rsidR="002965FC" w:rsidRDefault="002965FC" w:rsidP="0048087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ACB75AA" w14:textId="77777777" w:rsidR="002965FC" w:rsidRPr="005D1B93" w:rsidRDefault="002965FC" w:rsidP="00480875">
            <w:pPr>
              <w:pStyle w:val="BulletTabtext"/>
            </w:pPr>
            <w:r w:rsidRPr="003F75B9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A6DE035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1872" behindDoc="0" locked="0" layoutInCell="1" allowOverlap="1" wp14:anchorId="315C4F2D" wp14:editId="3D5642A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" name="Rechteck: abgerundete Ecken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106846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5C4F2D" id="Rechteck: abgerundete Ecken 29" o:spid="_x0000_s2834" style="position:absolute;left:0;text-align:left;margin-left:-2.85pt;margin-top:2.85pt;width:64.65pt;height:25.25pt;z-index:2585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ZCG9Hr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0A106846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965FC" w14:paraId="6DD13EB1" w14:textId="77777777" w:rsidTr="0048087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BCE8B21" w14:textId="77777777" w:rsidR="002965FC" w:rsidRPr="00B910BE" w:rsidRDefault="002965FC" w:rsidP="0048087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DBC59E3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0848" behindDoc="0" locked="0" layoutInCell="1" allowOverlap="1" wp14:anchorId="314790DB" wp14:editId="218CDE0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32" name="Rechteck: abgerundete Ecken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7D0CD6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4790DB" id="Rechteck: abgerundete Ecken 32" o:spid="_x0000_s2835" style="position:absolute;left:0;text-align:left;margin-left:-.45pt;margin-top:5.7pt;width:354.35pt;height:74.25pt;z-index:2585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" filled="f" strokecolor="black [3213]" strokeweight=".5pt">
                      <v:textbox>
                        <w:txbxContent>
                          <w:p w14:paraId="327D0CD6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F5EF56E" w14:textId="77777777" w:rsidR="002965FC" w:rsidRDefault="002965FC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2965FC" w14:paraId="64B8242D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8FA2A71" w14:textId="77777777" w:rsidR="002965FC" w:rsidRPr="00B910BE" w:rsidRDefault="002965FC" w:rsidP="0048087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03B14B5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5962D8F" w14:textId="77777777" w:rsidR="002965FC" w:rsidRPr="005E00C9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3920" behindDoc="0" locked="0" layoutInCell="1" allowOverlap="1" wp14:anchorId="342E7C6C" wp14:editId="766818D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33" name="Rechteck: abgerundete Ecken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624B8E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2E7C6C" id="Rechteck: abgerundete Ecken 33" o:spid="_x0000_s2836" style="position:absolute;left:0;text-align:left;margin-left:.05pt;margin-top:2.85pt;width:64.65pt;height:25.25pt;z-index:2585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" filled="f" strokecolor="black [3213]" strokeweight=".5pt">
                      <v:textbox>
                        <w:txbxContent>
                          <w:p w14:paraId="02624B8E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D5E9D91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1CF9C9E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4944" behindDoc="0" locked="0" layoutInCell="1" allowOverlap="1" wp14:anchorId="128D051C" wp14:editId="4709CE5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34" name="Rechteck: abgerundete Ecken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F949F3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8D051C" id="Rechteck: abgerundete Ecken 34" o:spid="_x0000_s2837" style="position:absolute;left:0;text-align:left;margin-left:.15pt;margin-top:2.6pt;width:282.85pt;height:25.25pt;z-index:2585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" filled="f" strokecolor="black [3213]" strokeweight=".5pt">
                      <v:textbox>
                        <w:txbxContent>
                          <w:p w14:paraId="0FF949F3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2965FC" w14:paraId="012A9556" w14:textId="77777777" w:rsidTr="0048087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750B6D5" w14:textId="77777777" w:rsidR="002965FC" w:rsidRPr="00B910BE" w:rsidRDefault="002965FC" w:rsidP="0048087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E82ACBF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5968" behindDoc="0" locked="0" layoutInCell="1" allowOverlap="1" wp14:anchorId="5E3D271C" wp14:editId="6B1238A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35" name="Rechteck: abgerundete Ecken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96AE11" w14:textId="77777777" w:rsidR="002841C0" w:rsidRDefault="002841C0" w:rsidP="002965FC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3D271C" id="Rechteck: abgerundete Ecken 35" o:spid="_x0000_s2838" style="position:absolute;left:0;text-align:left;margin-left:-.45pt;margin-top:19.85pt;width:354.35pt;height:25.25pt;z-index:2585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" filled="f" strokecolor="black [3213]" strokeweight=".5pt">
                      <v:textbox>
                        <w:txbxContent>
                          <w:p w14:paraId="6996AE11" w14:textId="77777777" w:rsidR="002841C0" w:rsidRDefault="002841C0" w:rsidP="002965F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629EB09" w14:textId="77777777" w:rsidR="002965FC" w:rsidRDefault="002965FC" w:rsidP="0048087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70E598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C8E2BB9" w14:textId="620A9777" w:rsidR="005721B8" w:rsidRDefault="003E664E" w:rsidP="002841C0">
      <w:pPr>
        <w:pStyle w:val="berschrift3nummeriert"/>
      </w:pPr>
      <w:bookmarkStart w:id="138" w:name="_Toc118817785"/>
      <w:r w:rsidRPr="003E664E">
        <w:lastRenderedPageBreak/>
        <w:t>FLT 328: LEAFLET UNIT: END POSITION NOT REACHED BELOW</w:t>
      </w:r>
      <w:bookmarkEnd w:id="138"/>
    </w:p>
    <w:p w14:paraId="0530263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E0215CC" w14:textId="77777777" w:rsidTr="003E664E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23369C7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0946D54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011D5993" w14:textId="7570B9CA" w:rsidR="003E664E" w:rsidRDefault="003E664E" w:rsidP="003E664E">
            <w:pPr>
              <w:pStyle w:val="Abstandshalter"/>
            </w:pPr>
          </w:p>
        </w:tc>
      </w:tr>
      <w:tr w:rsidR="005721B8" w14:paraId="7156DF39" w14:textId="77777777" w:rsidTr="00190981">
        <w:trPr>
          <w:trHeight w:val="170"/>
        </w:trPr>
        <w:tc>
          <w:tcPr>
            <w:tcW w:w="2154" w:type="dxa"/>
          </w:tcPr>
          <w:p w14:paraId="110B123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0C5DA5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45D48C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CBE8B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506790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9AE5B1D" w14:textId="77777777" w:rsidTr="003E664E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5EA729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D254BF4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1D0E53B7" w14:textId="1CAD3DB7" w:rsidR="003E664E" w:rsidRDefault="003E664E" w:rsidP="003E664E">
            <w:pPr>
              <w:pStyle w:val="Abstandshalter"/>
            </w:pPr>
          </w:p>
        </w:tc>
      </w:tr>
      <w:tr w:rsidR="005721B8" w14:paraId="47669F05" w14:textId="77777777" w:rsidTr="003E664E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40EA33E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84AC2C4" w14:textId="77777777" w:rsidR="005721B8" w:rsidRDefault="003E664E" w:rsidP="003E664E">
            <w:pPr>
              <w:pStyle w:val="BulletTabtext"/>
            </w:pPr>
            <w:r w:rsidRPr="003E664E">
              <w:t>Disconnect sensor ”20B53“</w:t>
            </w:r>
          </w:p>
          <w:p w14:paraId="53DC599C" w14:textId="5DA0AE47" w:rsidR="003E664E" w:rsidRPr="0008089A" w:rsidRDefault="003E664E" w:rsidP="003E664E">
            <w:pPr>
              <w:pStyle w:val="Abstandshalter"/>
            </w:pPr>
          </w:p>
        </w:tc>
      </w:tr>
      <w:tr w:rsidR="005721B8" w14:paraId="216D1F1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6EF6B7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15A501C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567627C2" w14:textId="77777777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04BB5308" w14:textId="55BD33B9" w:rsidR="003E664E" w:rsidRDefault="003E664E" w:rsidP="003E664E">
            <w:pPr>
              <w:pStyle w:val="Abstandshalter"/>
            </w:pPr>
          </w:p>
        </w:tc>
      </w:tr>
      <w:tr w:rsidR="005721B8" w14:paraId="744814A8" w14:textId="77777777" w:rsidTr="003E664E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724D9BC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65D070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9E2FE71" w14:textId="77777777" w:rsidR="005721B8" w:rsidRDefault="005721B8" w:rsidP="00190981">
            <w:pPr>
              <w:pStyle w:val="Abstandshalter"/>
            </w:pPr>
          </w:p>
        </w:tc>
      </w:tr>
      <w:tr w:rsidR="005721B8" w14:paraId="31A4C55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449774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C4CA4A6" w14:textId="77777777" w:rsidR="003E664E" w:rsidRDefault="003E664E" w:rsidP="003E664E">
            <w:pPr>
              <w:pStyle w:val="BulletTabtext"/>
            </w:pPr>
            <w:r>
              <w:t>Reconnect sensor ”20B53“</w:t>
            </w:r>
          </w:p>
          <w:p w14:paraId="4A66B1C9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39454640" w14:textId="24A0DDB8" w:rsidR="003E664E" w:rsidRDefault="003E664E" w:rsidP="003E664E">
            <w:pPr>
              <w:pStyle w:val="Abstandshalter"/>
            </w:pPr>
          </w:p>
        </w:tc>
      </w:tr>
    </w:tbl>
    <w:p w14:paraId="1932738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60B797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F86668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18C94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BEF4A8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6F7275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1404C5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ABE35BF" w14:textId="01C9E0F5" w:rsidR="005721B8" w:rsidRDefault="003E664E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E20AF6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83104" behindDoc="0" locked="0" layoutInCell="1" allowOverlap="1" wp14:anchorId="4BCEAD3B" wp14:editId="52D894F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46" name="Rechteck: abgerundete Ecken 2932757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787A2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CEAD3B" id="Rechteck: abgerundete Ecken 293275746" o:spid="_x0000_s2839" style="position:absolute;left:0;text-align:left;margin-left:-2.85pt;margin-top:2.85pt;width:64.65pt;height:25.25pt;z-index:2543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xa2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Ujxa2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C787A2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E51522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2AE062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92F118A" w14:textId="6A178F38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DC088E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90272" behindDoc="0" locked="0" layoutInCell="1" allowOverlap="1" wp14:anchorId="59D87E9B" wp14:editId="617DF23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47" name="Rechteck: abgerundete Ecken 2932757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F3D1A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D87E9B" id="Rechteck: abgerundete Ecken 293275747" o:spid="_x0000_s2840" style="position:absolute;left:0;text-align:left;margin-left:-2.85pt;margin-top:2.85pt;width:64.65pt;height:25.25pt;z-index:25439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uixHz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4F3D1A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8F8E8A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8A9C0A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34FD70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87200" behindDoc="0" locked="0" layoutInCell="1" allowOverlap="1" wp14:anchorId="3F20B727" wp14:editId="651F278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50" name="Rechteck: abgerundete Ecken 2932757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FEBC1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20B727" id="Rechteck: abgerundete Ecken 293275750" o:spid="_x0000_s2841" style="position:absolute;left:0;text-align:left;margin-left:-.45pt;margin-top:5.7pt;width:354.35pt;height:74.25pt;z-index:25438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" filled="f" strokecolor="black [3213]" strokeweight=".5pt">
                      <v:textbox>
                        <w:txbxContent>
                          <w:p w14:paraId="3CFEBC1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0024906" w14:textId="0B98221E" w:rsidR="005721B8" w:rsidRDefault="005721B8" w:rsidP="005721B8">
      <w:pPr>
        <w:pStyle w:val="Textkrper"/>
      </w:pPr>
    </w:p>
    <w:p w14:paraId="666188E3" w14:textId="6CA05860" w:rsidR="003E664E" w:rsidRDefault="003E664E" w:rsidP="005721B8">
      <w:pPr>
        <w:pStyle w:val="Textkrper"/>
      </w:pPr>
    </w:p>
    <w:p w14:paraId="31384DB0" w14:textId="77777777" w:rsidR="003E664E" w:rsidRDefault="003E664E" w:rsidP="005721B8">
      <w:pPr>
        <w:pStyle w:val="Textkrper"/>
      </w:pPr>
    </w:p>
    <w:p w14:paraId="52B85CC5" w14:textId="1B850834" w:rsidR="005721B8" w:rsidRDefault="005721B8" w:rsidP="005721B8">
      <w:pPr>
        <w:pStyle w:val="Textkrper"/>
      </w:pPr>
    </w:p>
    <w:p w14:paraId="59987CEB" w14:textId="77777777" w:rsidR="007006D7" w:rsidRDefault="007006D7" w:rsidP="005721B8">
      <w:pPr>
        <w:pStyle w:val="Textkrper"/>
      </w:pPr>
    </w:p>
    <w:p w14:paraId="05CBD97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58FD2A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8638E2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E50CCF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CD45AD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1504" behindDoc="0" locked="0" layoutInCell="1" allowOverlap="1" wp14:anchorId="773CA0D6" wp14:editId="6BF32B6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51" name="Rechteck: abgerundete Ecken 2932757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83201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3CA0D6" id="Rechteck: abgerundete Ecken 293275751" o:spid="_x0000_s2842" style="position:absolute;left:0;text-align:left;margin-left:.05pt;margin-top:2.85pt;width:64.65pt;height:25.25pt;z-index:2579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WM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QsyWM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383201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9AD3FD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677309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2528" behindDoc="0" locked="0" layoutInCell="1" allowOverlap="1" wp14:anchorId="6AD5CDD6" wp14:editId="2746717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52" name="Rechteck: abgerundete Ecken 2932757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73DD3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D5CDD6" id="Rechteck: abgerundete Ecken 293275752" o:spid="_x0000_s2843" style="position:absolute;left:0;text-align:left;margin-left:.15pt;margin-top:2.6pt;width:282.85pt;height:25.25pt;z-index:2579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vn&#10;Pj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873DD3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2B525D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990C9DA" w14:textId="5B04CC6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29C75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3552" behindDoc="0" locked="0" layoutInCell="1" allowOverlap="1" wp14:anchorId="547BE3A1" wp14:editId="2FD88BE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53" name="Rechteck: abgerundete Ecken 2932757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FB4BC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7BE3A1" id="Rechteck: abgerundete Ecken 293275753" o:spid="_x0000_s2844" style="position:absolute;left:0;text-align:left;margin-left:-.45pt;margin-top:19.85pt;width:354.35pt;height:25.25pt;z-index:2579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TmxMA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7FFB4BC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75D4FF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A791A5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2F4841F" w14:textId="0E9E2433" w:rsidR="005721B8" w:rsidRDefault="003E664E" w:rsidP="002841C0">
      <w:pPr>
        <w:pStyle w:val="berschrift3nummeriert"/>
      </w:pPr>
      <w:bookmarkStart w:id="139" w:name="_Toc118817786"/>
      <w:r w:rsidRPr="003E664E">
        <w:lastRenderedPageBreak/>
        <w:t>FLT 329: LEAFLET UNIT: ONE END POSITION DRIVE COUPLING NOT REACHED</w:t>
      </w:r>
      <w:bookmarkEnd w:id="139"/>
    </w:p>
    <w:p w14:paraId="297D978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F21778A" w14:textId="77777777" w:rsidTr="003E664E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522A7F5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DE5B9FB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43640505" w14:textId="4BB5F0DA" w:rsidR="003E664E" w:rsidRDefault="003E664E" w:rsidP="003E664E">
            <w:pPr>
              <w:pStyle w:val="Abstandshalter"/>
            </w:pPr>
          </w:p>
        </w:tc>
      </w:tr>
      <w:tr w:rsidR="005721B8" w14:paraId="1CEB3393" w14:textId="77777777" w:rsidTr="00190981">
        <w:trPr>
          <w:trHeight w:val="170"/>
        </w:trPr>
        <w:tc>
          <w:tcPr>
            <w:tcW w:w="2154" w:type="dxa"/>
          </w:tcPr>
          <w:p w14:paraId="71F3EA7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576782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8860C2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62660F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96310B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3B22CAC" w14:textId="77777777" w:rsidTr="003E664E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679EC75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D8DCFC4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5DA590D5" w14:textId="3AA16ADF" w:rsidR="003E664E" w:rsidRDefault="003E664E" w:rsidP="003E664E">
            <w:pPr>
              <w:pStyle w:val="Abstandshalter"/>
            </w:pPr>
          </w:p>
        </w:tc>
      </w:tr>
      <w:tr w:rsidR="005721B8" w14:paraId="66429FEE" w14:textId="77777777" w:rsidTr="003E664E">
        <w:trPr>
          <w:trHeight w:val="410"/>
        </w:trPr>
        <w:tc>
          <w:tcPr>
            <w:tcW w:w="2154" w:type="dxa"/>
            <w:shd w:val="clear" w:color="auto" w:fill="F2F2F2" w:themeFill="background1" w:themeFillShade="F2"/>
          </w:tcPr>
          <w:p w14:paraId="55688E8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2E4DF74" w14:textId="77777777" w:rsidR="005721B8" w:rsidRDefault="003E664E" w:rsidP="003E664E">
            <w:pPr>
              <w:pStyle w:val="BulletTabtext"/>
            </w:pPr>
            <w:r w:rsidRPr="003E664E">
              <w:t>Disconnect sensor ”20B51“</w:t>
            </w:r>
          </w:p>
          <w:p w14:paraId="0BEB8B10" w14:textId="2B9FF774" w:rsidR="003E664E" w:rsidRPr="0008089A" w:rsidRDefault="003E664E" w:rsidP="003E664E">
            <w:pPr>
              <w:pStyle w:val="Abstandshalter"/>
            </w:pPr>
          </w:p>
        </w:tc>
      </w:tr>
      <w:tr w:rsidR="005721B8" w14:paraId="15E3F1F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4FE535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9DC8D36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5572B7EB" w14:textId="77777777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2A4E38C0" w14:textId="41C59F07" w:rsidR="003E664E" w:rsidRDefault="003E664E" w:rsidP="003E664E">
            <w:pPr>
              <w:pStyle w:val="Abstandshalter"/>
            </w:pPr>
          </w:p>
        </w:tc>
      </w:tr>
      <w:tr w:rsidR="005721B8" w14:paraId="2D50194D" w14:textId="77777777" w:rsidTr="003E664E">
        <w:trPr>
          <w:trHeight w:val="488"/>
        </w:trPr>
        <w:tc>
          <w:tcPr>
            <w:tcW w:w="2154" w:type="dxa"/>
            <w:shd w:val="clear" w:color="auto" w:fill="F2F2F2" w:themeFill="background1" w:themeFillShade="F2"/>
          </w:tcPr>
          <w:p w14:paraId="64C6973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1A467A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B288A58" w14:textId="77777777" w:rsidR="005721B8" w:rsidRDefault="005721B8" w:rsidP="00190981">
            <w:pPr>
              <w:pStyle w:val="Abstandshalter"/>
            </w:pPr>
          </w:p>
        </w:tc>
      </w:tr>
      <w:tr w:rsidR="005721B8" w14:paraId="3EC6AF1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5069FE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AA35ABC" w14:textId="77777777" w:rsidR="003E664E" w:rsidRDefault="003E664E" w:rsidP="003E664E">
            <w:pPr>
              <w:pStyle w:val="BulletTabtext"/>
            </w:pPr>
            <w:r>
              <w:t>Reconnect sensor ”20B51“</w:t>
            </w:r>
          </w:p>
          <w:p w14:paraId="509FD566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4535DF5C" w14:textId="0BFBA970" w:rsidR="003E664E" w:rsidRDefault="003E664E" w:rsidP="003E664E">
            <w:pPr>
              <w:pStyle w:val="Abstandshalter"/>
            </w:pPr>
          </w:p>
        </w:tc>
      </w:tr>
    </w:tbl>
    <w:p w14:paraId="67385AC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10FABC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7FE5D9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458CAD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6A461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8B3E8A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13EFAA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8233D20" w14:textId="6A2360DF" w:rsidR="005721B8" w:rsidRDefault="003E664E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AECC7A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91296" behindDoc="0" locked="0" layoutInCell="1" allowOverlap="1" wp14:anchorId="217CE747" wp14:editId="4FC1630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54" name="Rechteck: abgerundete Ecken 2932757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97946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7CE747" id="Rechteck: abgerundete Ecken 293275754" o:spid="_x0000_s2845" style="position:absolute;left:0;text-align:left;margin-left:-2.85pt;margin-top:2.85pt;width:64.65pt;height:25.25pt;z-index:25439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0btvw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fj6fUS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mSRXHiwv1yrYo89Z1Q/jFbz2xpf9o5Z98gMTh82A24U94Cf&#10;Uih8PDVIlFTK/Pro3uNxKFBLSYvTnFP7c8sMUCK+SxyXi2Q28+MfDrP5eYoHc6xZH2vktrlW2A8J&#10;7i7Ng+jxToxiaVTziotn5b2iikmOvnPKnRkP167fMri6OKxWAYYjr5m7k8+ae3Jfat+0L90rM3po&#10;b4dzca/GyWfZuwbvsd5SqtXWqb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1I0bt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697946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1BEB4B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8F1DF4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20EB97A" w14:textId="457E3F6F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9EE304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98464" behindDoc="0" locked="0" layoutInCell="1" allowOverlap="1" wp14:anchorId="49004A39" wp14:editId="2B2C484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55" name="Rechteck: abgerundete Ecken 2932757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24C50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004A39" id="Rechteck: abgerundete Ecken 293275755" o:spid="_x0000_s2846" style="position:absolute;left:0;text-align:left;margin-left:-2.85pt;margin-top:2.85pt;width:64.65pt;height:25.25pt;z-index:25439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qmMT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024C50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FFF128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25F838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5462B7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395392" behindDoc="0" locked="0" layoutInCell="1" allowOverlap="1" wp14:anchorId="59801776" wp14:editId="2210EF8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58" name="Rechteck: abgerundete Ecken 2932757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4A0A7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801776" id="Rechteck: abgerundete Ecken 293275758" o:spid="_x0000_s2847" style="position:absolute;left:0;text-align:left;margin-left:-.45pt;margin-top:5.7pt;width:354.35pt;height:74.25pt;z-index:25439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JZ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kvDJZ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34A0A7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776C732" w14:textId="77777777" w:rsidR="005721B8" w:rsidRDefault="005721B8" w:rsidP="005721B8">
      <w:pPr>
        <w:pStyle w:val="Textkrper"/>
      </w:pPr>
    </w:p>
    <w:p w14:paraId="42C49032" w14:textId="7C6521E8" w:rsidR="005721B8" w:rsidRDefault="005721B8" w:rsidP="005721B8">
      <w:pPr>
        <w:pStyle w:val="Textkrper"/>
      </w:pPr>
    </w:p>
    <w:p w14:paraId="11AB598B" w14:textId="26B30952" w:rsidR="003E664E" w:rsidRDefault="003E664E" w:rsidP="005721B8">
      <w:pPr>
        <w:pStyle w:val="Textkrper"/>
      </w:pPr>
    </w:p>
    <w:p w14:paraId="3D7957FF" w14:textId="77777777" w:rsidR="007006D7" w:rsidRDefault="007006D7" w:rsidP="005721B8">
      <w:pPr>
        <w:pStyle w:val="Textkrper"/>
      </w:pPr>
    </w:p>
    <w:p w14:paraId="09DCAF8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51309E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245731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D5D8FB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95F9FF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5600" behindDoc="0" locked="0" layoutInCell="1" allowOverlap="1" wp14:anchorId="7EC293FD" wp14:editId="09B451B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59" name="Rechteck: abgerundete Ecken 2932757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818F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C293FD" id="Rechteck: abgerundete Ecken 293275759" o:spid="_x0000_s2848" style="position:absolute;left:0;text-align:left;margin-left:.05pt;margin-top:2.85pt;width:64.65pt;height:25.25pt;z-index:2579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Oe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d2qOe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A818F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488DF5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1EDA6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6624" behindDoc="0" locked="0" layoutInCell="1" allowOverlap="1" wp14:anchorId="65AF963F" wp14:editId="1C23D4A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60" name="Rechteck: abgerundete Ecken 293275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742B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AF963F" id="Rechteck: abgerundete Ecken 293275760" o:spid="_x0000_s2849" style="position:absolute;left:0;text-align:left;margin-left:.15pt;margin-top:2.6pt;width:282.85pt;height:25.25pt;z-index:2579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3t&#10;mp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7742B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30274F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66EF85F" w14:textId="586BD67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A3B231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7648" behindDoc="0" locked="0" layoutInCell="1" allowOverlap="1" wp14:anchorId="25A164AE" wp14:editId="3BA03D8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61" name="Rechteck: abgerundete Ecken 2932757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A9AF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A164AE" id="Rechteck: abgerundete Ecken 293275761" o:spid="_x0000_s2850" style="position:absolute;left:0;text-align:left;margin-left:-.45pt;margin-top:19.85pt;width:354.35pt;height:25.25pt;z-index:2579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OS0h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EA9AF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9BED7C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04D2AD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B70C25C" w14:textId="439CE592" w:rsidR="005721B8" w:rsidRDefault="003E664E" w:rsidP="002841C0">
      <w:pPr>
        <w:pStyle w:val="berschrift3nummeriert"/>
      </w:pPr>
      <w:bookmarkStart w:id="140" w:name="_Toc118817787"/>
      <w:r w:rsidRPr="003E664E">
        <w:lastRenderedPageBreak/>
        <w:t>FLT 330: LEAFLET UNIT: END POSITION NOT REACHED THE TOP</w:t>
      </w:r>
      <w:bookmarkEnd w:id="140"/>
    </w:p>
    <w:p w14:paraId="0FDD17D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91D974F" w14:textId="77777777" w:rsidTr="003E664E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2FE96E5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7AD1CEC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293A355A" w14:textId="052F03B0" w:rsidR="003E664E" w:rsidRDefault="003E664E" w:rsidP="003E664E">
            <w:pPr>
              <w:pStyle w:val="Abstandshalter"/>
            </w:pPr>
          </w:p>
        </w:tc>
      </w:tr>
      <w:tr w:rsidR="005721B8" w14:paraId="5A2A48AB" w14:textId="77777777" w:rsidTr="00190981">
        <w:trPr>
          <w:trHeight w:val="170"/>
        </w:trPr>
        <w:tc>
          <w:tcPr>
            <w:tcW w:w="2154" w:type="dxa"/>
          </w:tcPr>
          <w:p w14:paraId="3F4294D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8546EC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E0B4E0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3329E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7F7F1F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7DC82BC" w14:textId="77777777" w:rsidTr="003E664E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E70492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FEAA32B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2518EA2D" w14:textId="79D2328F" w:rsidR="003E664E" w:rsidRDefault="003E664E" w:rsidP="003E664E">
            <w:pPr>
              <w:pStyle w:val="Abstandshalter"/>
            </w:pPr>
          </w:p>
        </w:tc>
      </w:tr>
      <w:tr w:rsidR="005721B8" w14:paraId="5473366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1903D9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8F09A0D" w14:textId="77777777" w:rsidR="003E664E" w:rsidRDefault="003E664E" w:rsidP="003E664E">
            <w:pPr>
              <w:pStyle w:val="BulletTabtext"/>
            </w:pPr>
            <w:r>
              <w:t>Disconnect sensor ”20B52“</w:t>
            </w:r>
          </w:p>
          <w:p w14:paraId="615297AC" w14:textId="5E2930F7" w:rsidR="003E664E" w:rsidRDefault="003E664E" w:rsidP="003E664E">
            <w:pPr>
              <w:pStyle w:val="BulletTabtext"/>
            </w:pPr>
            <w:r>
              <w:t xml:space="preserve">Open the mechanical locking </w:t>
            </w:r>
            <w:r w:rsidR="00814A41">
              <w:t>on</w:t>
            </w:r>
            <w:r>
              <w:t xml:space="preserve"> the leaflet device</w:t>
            </w:r>
          </w:p>
          <w:p w14:paraId="3098D80D" w14:textId="56C64F08" w:rsidR="005721B8" w:rsidRDefault="003E664E" w:rsidP="003E664E">
            <w:pPr>
              <w:pStyle w:val="BulletTabtext"/>
            </w:pPr>
            <w:r>
              <w:t xml:space="preserve">Press both buttons </w:t>
            </w:r>
            <w:r w:rsidR="00931088">
              <w:t>"</w:t>
            </w:r>
            <w:r>
              <w:t>Lift up leaflet unit“ until leaflet unit is at the top position for app</w:t>
            </w:r>
            <w:r w:rsidR="00BD5EE5">
              <w:t>roximately</w:t>
            </w:r>
            <w:r>
              <w:t xml:space="preserve"> 10s until the fault message is displayed</w:t>
            </w:r>
          </w:p>
          <w:p w14:paraId="4C362696" w14:textId="4B9BBC6F" w:rsidR="003E664E" w:rsidRPr="0008089A" w:rsidRDefault="003E664E" w:rsidP="003E664E">
            <w:pPr>
              <w:pStyle w:val="Abstandshalter"/>
            </w:pPr>
          </w:p>
        </w:tc>
      </w:tr>
      <w:tr w:rsidR="005721B8" w14:paraId="4EFD349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2FB45E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A32D563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78E78253" w14:textId="77777777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42A4FFFC" w14:textId="5B702926" w:rsidR="003E664E" w:rsidRDefault="003E664E" w:rsidP="003E664E">
            <w:pPr>
              <w:pStyle w:val="Abstandshalter"/>
            </w:pPr>
          </w:p>
        </w:tc>
      </w:tr>
      <w:tr w:rsidR="005721B8" w14:paraId="77399F96" w14:textId="77777777" w:rsidTr="003E664E">
        <w:trPr>
          <w:trHeight w:val="398"/>
        </w:trPr>
        <w:tc>
          <w:tcPr>
            <w:tcW w:w="2154" w:type="dxa"/>
            <w:shd w:val="clear" w:color="auto" w:fill="F2F2F2" w:themeFill="background1" w:themeFillShade="F2"/>
          </w:tcPr>
          <w:p w14:paraId="62D89BF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AE340C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B38A5B2" w14:textId="77777777" w:rsidR="005721B8" w:rsidRDefault="005721B8" w:rsidP="00190981">
            <w:pPr>
              <w:pStyle w:val="Abstandshalter"/>
            </w:pPr>
          </w:p>
        </w:tc>
      </w:tr>
      <w:tr w:rsidR="005721B8" w14:paraId="000C658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80CF2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A86FAF7" w14:textId="77777777" w:rsidR="003E664E" w:rsidRDefault="003E664E" w:rsidP="003E664E">
            <w:pPr>
              <w:pStyle w:val="BulletTabtext"/>
            </w:pPr>
            <w:r>
              <w:t>Reconnect sensor ”20B52“</w:t>
            </w:r>
          </w:p>
          <w:p w14:paraId="5756BFE7" w14:textId="5B5D8004" w:rsidR="003E664E" w:rsidRDefault="003E664E" w:rsidP="003E664E">
            <w:pPr>
              <w:pStyle w:val="BulletTabtext"/>
            </w:pPr>
            <w:r>
              <w:t>Move down leaflet unit</w:t>
            </w:r>
          </w:p>
          <w:p w14:paraId="360CE985" w14:textId="16F33D3C" w:rsidR="003E664E" w:rsidRDefault="003E664E" w:rsidP="003E664E">
            <w:pPr>
              <w:pStyle w:val="BulletTabtext"/>
            </w:pPr>
            <w:r>
              <w:t>Close the mechanical locking at the leaflet device</w:t>
            </w:r>
          </w:p>
          <w:p w14:paraId="584403E8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79605792" w14:textId="1918676A" w:rsidR="003E664E" w:rsidRDefault="003E664E" w:rsidP="003E664E">
            <w:pPr>
              <w:pStyle w:val="Abstandshalter"/>
            </w:pPr>
          </w:p>
        </w:tc>
      </w:tr>
    </w:tbl>
    <w:p w14:paraId="76A02F6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626664" w14:paraId="55E24D94" w14:textId="77777777" w:rsidTr="00626664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A468AA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F43392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0F4AECA" w14:textId="77777777" w:rsidR="00626664" w:rsidRPr="00620E79" w:rsidRDefault="00626664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626664" w14:paraId="45F00198" w14:textId="77777777" w:rsidTr="00626664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5C70A91" w14:textId="77777777" w:rsidR="00626664" w:rsidRPr="00B910BE" w:rsidRDefault="00626664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FED5AC8" w14:textId="14F69A88" w:rsidR="00626664" w:rsidRDefault="00626664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FC0790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49696" behindDoc="0" locked="0" layoutInCell="1" allowOverlap="1" wp14:anchorId="0D65477A" wp14:editId="0173C83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62" name="Rechteck: abgerundete Ecken 2932757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AB4F5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65477A" id="Rechteck: abgerundete Ecken 293275762" o:spid="_x0000_s2851" style="position:absolute;left:0;text-align:left;margin-left:-2.85pt;margin-top:2.85pt;width:64.65pt;height:25.25pt;z-index:2579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avA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fn6WUi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mSRzj3YX65VsceeM6ofRqv5bY0ve8ese2QGpw+bATeKe8BP&#10;KRQ+nhokSiplfn107/E4FKilpMVpzqn9uWUGKBHfJY7LRTKb+fEPh9n8PMWDOdasjzVy21wr7IcE&#10;d5fmQfR4J0axNKp5xcWz8l5RxSRH3znlzoyHa9dvGVxdHFarAMOR18zdyWfNPbkvtW/al+6VGT20&#10;t8O5uFfj5LPsXYP3WG8p1WrrVF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PVq8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EAB4F5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F643619" w14:textId="77777777" w:rsidTr="00626664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37A0E65" w14:textId="77777777" w:rsidR="00626664" w:rsidRDefault="00626664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C86FAEE" w14:textId="5FE30F20" w:rsidR="00626664" w:rsidRPr="005D1B93" w:rsidRDefault="00626664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15545D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4816" behindDoc="0" locked="0" layoutInCell="1" allowOverlap="1" wp14:anchorId="51D4EF53" wp14:editId="70EE1AF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63" name="Rechteck: abgerundete Ecken 2932757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0EB8B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D4EF53" id="Rechteck: abgerundete Ecken 293275763" o:spid="_x0000_s2852" style="position:absolute;left:0;text-align:left;margin-left:-2.85pt;margin-top:2.85pt;width:64.65pt;height:25.25pt;z-index:2579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yUB7f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D0EB8B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227A393" w14:textId="77777777" w:rsidTr="00626664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98D227C" w14:textId="77777777" w:rsidR="00626664" w:rsidRPr="00B910BE" w:rsidRDefault="00626664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670D8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3792" behindDoc="0" locked="0" layoutInCell="1" allowOverlap="1" wp14:anchorId="3B59672D" wp14:editId="6FD8058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66" name="Rechteck: abgerundete Ecken 2932757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E733D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59672D" id="Rechteck: abgerundete Ecken 293275766" o:spid="_x0000_s2853" style="position:absolute;left:0;text-align:left;margin-left:-.45pt;margin-top:5.7pt;width:354.35pt;height:74.25pt;z-index:2579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Nx9V&#10;T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DE733D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9403901" w14:textId="0827AB26" w:rsidR="003F37BF" w:rsidRDefault="003F37BF" w:rsidP="007006D7">
      <w:pPr>
        <w:pStyle w:val="Textkrper"/>
      </w:pPr>
    </w:p>
    <w:p w14:paraId="74DD8E65" w14:textId="77777777" w:rsidR="007006D7" w:rsidRDefault="007006D7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A8A94A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D81514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516F92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D609B5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0720" behindDoc="0" locked="0" layoutInCell="1" allowOverlap="1" wp14:anchorId="4D58361A" wp14:editId="4C20503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67" name="Rechteck: abgerundete Ecken 2932757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BCA2E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58361A" id="Rechteck: abgerundete Ecken 293275767" o:spid="_x0000_s2854" style="position:absolute;left:0;text-align:left;margin-left:.05pt;margin-top:2.85pt;width:64.65pt;height:25.25pt;z-index:2579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m4YpY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69BCA2E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E343A7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4B3A34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1744" behindDoc="0" locked="0" layoutInCell="1" allowOverlap="1" wp14:anchorId="0EB361B3" wp14:editId="12B7B73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68" name="Rechteck: abgerundete Ecken 293275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C29C6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B361B3" id="Rechteck: abgerundete Ecken 293275768" o:spid="_x0000_s2855" style="position:absolute;left:0;text-align:left;margin-left:.15pt;margin-top:2.6pt;width:282.85pt;height:25.25pt;z-index:2579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lowg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Dw&#10;Hllo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04C29C6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DA315B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176CD86" w14:textId="690EDAD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5B7605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2768" behindDoc="0" locked="0" layoutInCell="1" allowOverlap="1" wp14:anchorId="2CFC92BF" wp14:editId="7096741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69" name="Rechteck: abgerundete Ecken 2932757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F6505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FC92BF" id="Rechteck: abgerundete Ecken 293275769" o:spid="_x0000_s2856" style="position:absolute;left:0;text-align:left;margin-left:-.45pt;margin-top:19.85pt;width:354.35pt;height:25.25pt;z-index:2579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2fGq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8F6505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6F737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3396031" w14:textId="0C8FFB8C" w:rsidR="005721B8" w:rsidRDefault="003E664E" w:rsidP="002841C0">
      <w:pPr>
        <w:pStyle w:val="berschrift3nummeriert"/>
      </w:pPr>
      <w:bookmarkStart w:id="141" w:name="_Toc118817788"/>
      <w:r w:rsidRPr="003E664E">
        <w:lastRenderedPageBreak/>
        <w:t>FLT 331: LEAFLET UNIT: NOT SWIVELED IN</w:t>
      </w:r>
      <w:bookmarkEnd w:id="141"/>
    </w:p>
    <w:p w14:paraId="0B2C055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91A528D" w14:textId="77777777" w:rsidTr="003E664E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2D6277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25198C6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5CB4A492" w14:textId="3D070B84" w:rsidR="003E664E" w:rsidRDefault="003E664E" w:rsidP="003E664E">
            <w:pPr>
              <w:pStyle w:val="Abstandshalter"/>
            </w:pPr>
          </w:p>
        </w:tc>
      </w:tr>
      <w:tr w:rsidR="005721B8" w14:paraId="125EE7EF" w14:textId="77777777" w:rsidTr="00190981">
        <w:trPr>
          <w:trHeight w:val="170"/>
        </w:trPr>
        <w:tc>
          <w:tcPr>
            <w:tcW w:w="2154" w:type="dxa"/>
          </w:tcPr>
          <w:p w14:paraId="21DDB91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211DD2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55953C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DF4747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62505B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D1A05D8" w14:textId="77777777" w:rsidTr="003E664E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EB9416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B1F6725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41DB8214" w14:textId="4713BBFB" w:rsidR="003E664E" w:rsidRDefault="003E664E" w:rsidP="003E664E">
            <w:pPr>
              <w:pStyle w:val="Abstandshalter"/>
            </w:pPr>
          </w:p>
        </w:tc>
      </w:tr>
      <w:tr w:rsidR="005721B8" w14:paraId="4A614CBB" w14:textId="77777777" w:rsidTr="003E664E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0A5EFB6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2850492" w14:textId="77777777" w:rsidR="005721B8" w:rsidRDefault="003E664E" w:rsidP="003E664E">
            <w:pPr>
              <w:pStyle w:val="BulletTabtext"/>
            </w:pPr>
            <w:r w:rsidRPr="003E664E">
              <w:t>Disconnect sensor ”20B54“</w:t>
            </w:r>
          </w:p>
          <w:p w14:paraId="78D97B6F" w14:textId="484D24AE" w:rsidR="003E664E" w:rsidRPr="0008089A" w:rsidRDefault="003E664E" w:rsidP="003E664E">
            <w:pPr>
              <w:pStyle w:val="Abstandshalter"/>
            </w:pPr>
          </w:p>
        </w:tc>
      </w:tr>
      <w:tr w:rsidR="005721B8" w14:paraId="4F28904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C9821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8B4C47F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148049DE" w14:textId="77777777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790BA792" w14:textId="1BCFF896" w:rsidR="003E664E" w:rsidRDefault="003E664E" w:rsidP="003E664E">
            <w:pPr>
              <w:pStyle w:val="Abstandshalter"/>
            </w:pPr>
          </w:p>
        </w:tc>
      </w:tr>
      <w:tr w:rsidR="005721B8" w14:paraId="70D57D71" w14:textId="77777777" w:rsidTr="003E664E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6234314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753A58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F01BDA7" w14:textId="77777777" w:rsidR="005721B8" w:rsidRDefault="005721B8" w:rsidP="00190981">
            <w:pPr>
              <w:pStyle w:val="Abstandshalter"/>
            </w:pPr>
          </w:p>
        </w:tc>
      </w:tr>
      <w:tr w:rsidR="005721B8" w14:paraId="7C81A4C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EA3695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7E07C8A" w14:textId="77777777" w:rsidR="003E664E" w:rsidRDefault="003E664E" w:rsidP="003E664E">
            <w:pPr>
              <w:pStyle w:val="BulletTabtext"/>
            </w:pPr>
            <w:r>
              <w:t>Reconnect sensor ”20B54“</w:t>
            </w:r>
          </w:p>
          <w:p w14:paraId="1CFE70FB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234A829E" w14:textId="1CCA6E84" w:rsidR="003E664E" w:rsidRDefault="003E664E" w:rsidP="003E664E">
            <w:pPr>
              <w:pStyle w:val="Abstandshalter"/>
            </w:pPr>
          </w:p>
        </w:tc>
      </w:tr>
    </w:tbl>
    <w:p w14:paraId="149AC3F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EA7F66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05D207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FB35C7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EEFC00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070BCA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CA5EB4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43EB172" w14:textId="04FACE1C" w:rsidR="005721B8" w:rsidRDefault="003E664E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42A28E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07680" behindDoc="0" locked="0" layoutInCell="1" allowOverlap="1" wp14:anchorId="56F073DD" wp14:editId="6199D97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70" name="Rechteck: abgerundete Ecken 2932757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74F34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F073DD" id="Rechteck: abgerundete Ecken 293275770" o:spid="_x0000_s2857" style="position:absolute;left:0;text-align:left;margin-left:-2.85pt;margin-top:2.85pt;width:64.65pt;height:25.25pt;z-index:25440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8Yfw2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C74F34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AD9CB1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002211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CBD5C8F" w14:textId="40979726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79499B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14848" behindDoc="0" locked="0" layoutInCell="1" allowOverlap="1" wp14:anchorId="6639D2C6" wp14:editId="5357D68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71" name="Rechteck: abgerundete Ecken 2932757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A66E5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39D2C6" id="Rechteck: abgerundete Ecken 293275771" o:spid="_x0000_s2858" style="position:absolute;left:0;text-align:left;margin-left:-2.85pt;margin-top:2.85pt;width:64.65pt;height:25.25pt;z-index:25441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ACRc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DA66E5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36DD2A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219755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5B7B37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11776" behindDoc="0" locked="0" layoutInCell="1" allowOverlap="1" wp14:anchorId="215BE9DB" wp14:editId="5E27409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74" name="Rechteck: abgerundete Ecken 2932757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C03E0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5BE9DB" id="Rechteck: abgerundete Ecken 293275774" o:spid="_x0000_s2859" style="position:absolute;left:0;text-align:left;margin-left:-.45pt;margin-top:5.7pt;width:354.35pt;height:74.25pt;z-index:25441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hbST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3C03E0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736F709" w14:textId="77777777" w:rsidR="005721B8" w:rsidRDefault="005721B8" w:rsidP="005721B8">
      <w:pPr>
        <w:pStyle w:val="Textkrper"/>
      </w:pPr>
    </w:p>
    <w:p w14:paraId="62AFC7BE" w14:textId="11B1B0A8" w:rsidR="005721B8" w:rsidRDefault="005721B8" w:rsidP="005721B8">
      <w:pPr>
        <w:pStyle w:val="Textkrper"/>
      </w:pPr>
    </w:p>
    <w:p w14:paraId="68D2E362" w14:textId="7455590D" w:rsidR="003E664E" w:rsidRDefault="003E664E" w:rsidP="005721B8">
      <w:pPr>
        <w:pStyle w:val="Textkrper"/>
      </w:pPr>
    </w:p>
    <w:p w14:paraId="09463D37" w14:textId="77777777" w:rsidR="007006D7" w:rsidRDefault="007006D7" w:rsidP="005721B8">
      <w:pPr>
        <w:pStyle w:val="Textkrper"/>
      </w:pPr>
    </w:p>
    <w:p w14:paraId="05CB6D68" w14:textId="77777777" w:rsidR="003E664E" w:rsidRDefault="003E664E" w:rsidP="005721B8">
      <w:pPr>
        <w:pStyle w:val="Textkrper"/>
      </w:pPr>
    </w:p>
    <w:p w14:paraId="0C8EBC1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77F811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AD164D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E165A5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A943AA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6864" behindDoc="0" locked="0" layoutInCell="1" allowOverlap="1" wp14:anchorId="22E5A604" wp14:editId="5F1EB40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75" name="Rechteck: abgerundete Ecken 2932757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1887C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E5A604" id="Rechteck: abgerundete Ecken 293275775" o:spid="_x0000_s2860" style="position:absolute;left:0;text-align:left;margin-left:.05pt;margin-top:2.85pt;width:64.65pt;height:25.25pt;z-index:2579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z9cXz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311887C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39A24D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B83B9E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7888" behindDoc="0" locked="0" layoutInCell="1" allowOverlap="1" wp14:anchorId="37ED62CF" wp14:editId="28F4791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76" name="Rechteck: abgerundete Ecken 2932757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1ECE0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ED62CF" id="Rechteck: abgerundete Ecken 293275776" o:spid="_x0000_s2861" style="position:absolute;left:0;text-align:left;margin-left:.15pt;margin-top:2.6pt;width:282.85pt;height:25.25pt;z-index:2579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Smewg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Cd&#10;xSme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151ECE0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E66FE2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1878B8B" w14:textId="6A9F77B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80144F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58912" behindDoc="0" locked="0" layoutInCell="1" allowOverlap="1" wp14:anchorId="45D7262D" wp14:editId="69E0619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77" name="Rechteck: abgerundete Ecken 2932757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D243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D7262D" id="Rechteck: abgerundete Ecken 293275777" o:spid="_x0000_s2862" style="position:absolute;left:0;text-align:left;margin-left:-.45pt;margin-top:19.85pt;width:354.35pt;height:25.25pt;z-index:2579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g700u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9D243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3BE852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030ED2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2216889" w14:textId="43C393AC" w:rsidR="005721B8" w:rsidRDefault="003E664E" w:rsidP="002841C0">
      <w:pPr>
        <w:pStyle w:val="berschrift3nummeriert"/>
      </w:pPr>
      <w:bookmarkStart w:id="142" w:name="_Toc118817789"/>
      <w:r w:rsidRPr="003E664E">
        <w:lastRenderedPageBreak/>
        <w:t>FLT 347: LEAFLET: SENSOR MONITORING CODE READER REAR</w:t>
      </w:r>
      <w:bookmarkEnd w:id="142"/>
    </w:p>
    <w:p w14:paraId="36B4382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39CB2FC" w14:textId="77777777" w:rsidTr="003E664E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ADABE4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6BC363B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74C1A325" w14:textId="50EFB33E" w:rsidR="003E664E" w:rsidRDefault="003E664E" w:rsidP="003E664E">
            <w:pPr>
              <w:pStyle w:val="Abstandshalter"/>
            </w:pPr>
          </w:p>
        </w:tc>
      </w:tr>
      <w:tr w:rsidR="005721B8" w14:paraId="758C4A5F" w14:textId="77777777" w:rsidTr="00190981">
        <w:trPr>
          <w:trHeight w:val="170"/>
        </w:trPr>
        <w:tc>
          <w:tcPr>
            <w:tcW w:w="2154" w:type="dxa"/>
          </w:tcPr>
          <w:p w14:paraId="6D8B40C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2417E0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B7B200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20E266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3E536F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69E018D" w14:textId="77777777" w:rsidTr="003E664E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7618DD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647902A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69860C98" w14:textId="713340BD" w:rsidR="003E664E" w:rsidRDefault="003E664E" w:rsidP="003E664E">
            <w:pPr>
              <w:pStyle w:val="Abstandshalter"/>
            </w:pPr>
          </w:p>
        </w:tc>
      </w:tr>
      <w:tr w:rsidR="005721B8" w14:paraId="3F9C344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6AE725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603B035" w14:textId="012F6742" w:rsidR="003E664E" w:rsidRDefault="003E664E" w:rsidP="003E664E">
            <w:pPr>
              <w:pStyle w:val="BulletTabtext"/>
            </w:pPr>
            <w:r>
              <w:t xml:space="preserve">Activate SWS 302: </w:t>
            </w:r>
            <w:r w:rsidR="00931088">
              <w:t>"</w:t>
            </w:r>
            <w:r>
              <w:t>Code reader leaflet rear“</w:t>
            </w:r>
          </w:p>
          <w:p w14:paraId="568B94F4" w14:textId="30EC615F" w:rsidR="003E664E" w:rsidRDefault="003E664E" w:rsidP="003E664E">
            <w:pPr>
              <w:pStyle w:val="BulletTabtext"/>
            </w:pPr>
            <w:r>
              <w:t>Switch off machine (main switch)</w:t>
            </w:r>
          </w:p>
          <w:p w14:paraId="43DE3B38" w14:textId="7E4DF73E" w:rsidR="003E664E" w:rsidRDefault="003E664E" w:rsidP="003E664E">
            <w:pPr>
              <w:pStyle w:val="BulletTabtext"/>
            </w:pPr>
            <w:r>
              <w:t>Disconnect sensor “=CAR1.B75-B02“</w:t>
            </w:r>
          </w:p>
          <w:p w14:paraId="536C1D09" w14:textId="77777777" w:rsidR="005721B8" w:rsidRDefault="003E664E" w:rsidP="003E664E">
            <w:pPr>
              <w:pStyle w:val="BulletTabtext"/>
            </w:pPr>
            <w:r>
              <w:t>Switch on main switch</w:t>
            </w:r>
          </w:p>
          <w:p w14:paraId="44850EF9" w14:textId="5FE0F035" w:rsidR="003E664E" w:rsidRPr="0008089A" w:rsidRDefault="003E664E" w:rsidP="003E664E">
            <w:pPr>
              <w:pStyle w:val="Abstandshalter"/>
            </w:pPr>
          </w:p>
        </w:tc>
      </w:tr>
      <w:tr w:rsidR="005721B8" w14:paraId="3FF97A5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68F89F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0E72467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2567BCA5" w14:textId="1FDF1034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17BCC5B5" w14:textId="77777777" w:rsidR="005721B8" w:rsidRDefault="005721B8" w:rsidP="00190981">
            <w:pPr>
              <w:pStyle w:val="Abstandshalter"/>
            </w:pPr>
          </w:p>
        </w:tc>
      </w:tr>
      <w:tr w:rsidR="005721B8" w14:paraId="027B0DB9" w14:textId="77777777" w:rsidTr="003E664E">
        <w:trPr>
          <w:trHeight w:val="131"/>
        </w:trPr>
        <w:tc>
          <w:tcPr>
            <w:tcW w:w="2154" w:type="dxa"/>
            <w:shd w:val="clear" w:color="auto" w:fill="F2F2F2" w:themeFill="background1" w:themeFillShade="F2"/>
          </w:tcPr>
          <w:p w14:paraId="60D6F6F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1CCD3F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9EBB492" w14:textId="77777777" w:rsidR="005721B8" w:rsidRDefault="005721B8" w:rsidP="00190981">
            <w:pPr>
              <w:pStyle w:val="Abstandshalter"/>
            </w:pPr>
          </w:p>
        </w:tc>
      </w:tr>
      <w:tr w:rsidR="005721B8" w14:paraId="3894E1C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DF70DB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8A44909" w14:textId="77777777" w:rsidR="003E664E" w:rsidRDefault="003E664E" w:rsidP="003E664E">
            <w:pPr>
              <w:pStyle w:val="BulletTabtext"/>
            </w:pPr>
            <w:r>
              <w:t>Reconnect sensor “=CAR1.B75-B02“</w:t>
            </w:r>
          </w:p>
          <w:p w14:paraId="7ACA702A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4D89BFEE" w14:textId="5113AC6B" w:rsidR="003E664E" w:rsidRDefault="003E664E" w:rsidP="003E664E">
            <w:pPr>
              <w:pStyle w:val="Abstandshalter"/>
            </w:pPr>
          </w:p>
        </w:tc>
      </w:tr>
    </w:tbl>
    <w:p w14:paraId="42A5903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ED94C3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9A656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31B91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896DE4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7F54BF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14DA35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A7FED7D" w14:textId="4B3B2B2D" w:rsidR="005721B8" w:rsidRDefault="003E664E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8C6A6A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16896" behindDoc="0" locked="0" layoutInCell="1" allowOverlap="1" wp14:anchorId="0116FB53" wp14:editId="69B440A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78" name="Rechteck: abgerundete Ecken 2932757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0DB8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16FB53" id="Rechteck: abgerundete Ecken 293275778" o:spid="_x0000_s2863" style="position:absolute;left:0;text-align:left;margin-left:-2.85pt;margin-top:2.85pt;width:64.65pt;height:25.25pt;z-index:25441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U7dG4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00DB8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46CC09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870D62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BD4FE60" w14:textId="708A06AF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52F58C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24064" behindDoc="0" locked="0" layoutInCell="1" allowOverlap="1" wp14:anchorId="4320DB33" wp14:editId="5E860FF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79" name="Rechteck: abgerundete Ecken 2932757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7EFD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20DB33" id="Rechteck: abgerundete Ecken 293275779" o:spid="_x0000_s2864" style="position:absolute;left:0;text-align:left;margin-left:-2.85pt;margin-top:2.85pt;width:64.65pt;height:25.25pt;z-index:25442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Y6rNI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97EFD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AB111A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38BC95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4B765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20992" behindDoc="0" locked="0" layoutInCell="1" allowOverlap="1" wp14:anchorId="2B2682C1" wp14:editId="7F72FBD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82" name="Rechteck: abgerundete Ecken 2932757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67DE2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682C1" id="Rechteck: abgerundete Ecken 293275782" o:spid="_x0000_s2865" style="position:absolute;left:0;text-align:left;margin-left:-.45pt;margin-top:5.7pt;width:354.35pt;height:74.25pt;z-index:25442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6TJ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Pmek&#10;y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167DE2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714B253" w14:textId="03437E2A" w:rsidR="005721B8" w:rsidRDefault="005721B8" w:rsidP="005721B8">
      <w:pPr>
        <w:pStyle w:val="Textkrper"/>
      </w:pPr>
    </w:p>
    <w:p w14:paraId="4F4BB4D9" w14:textId="77777777" w:rsidR="007006D7" w:rsidRDefault="007006D7" w:rsidP="005721B8">
      <w:pPr>
        <w:pStyle w:val="Textkrper"/>
      </w:pPr>
    </w:p>
    <w:p w14:paraId="6009D71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C02D0A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48C9AD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11DFB8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646815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0960" behindDoc="0" locked="0" layoutInCell="1" allowOverlap="1" wp14:anchorId="7933EC6C" wp14:editId="5801E78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83" name="Rechteck: abgerundete Ecken 2932757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C2398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33EC6C" id="Rechteck: abgerundete Ecken 293275783" o:spid="_x0000_s2866" style="position:absolute;left:0;text-align:left;margin-left:.05pt;margin-top:2.85pt;width:64.65pt;height:25.25pt;z-index:2579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fcHz2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8C2398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9DDD6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E7AE72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1984" behindDoc="0" locked="0" layoutInCell="1" allowOverlap="1" wp14:anchorId="5C1C8028" wp14:editId="4C6D755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84" name="Rechteck: abgerundete Ecken 2932757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252B0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1C8028" id="Rechteck: abgerundete Ecken 293275784" o:spid="_x0000_s2867" style="position:absolute;left:0;text-align:left;margin-left:.15pt;margin-top:2.6pt;width:282.85pt;height:25.25pt;z-index:2579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30k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sS99&#10;J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E252B0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BAADA6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30AAE4B" w14:textId="3A59EC4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BCD4C1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3008" behindDoc="0" locked="0" layoutInCell="1" allowOverlap="1" wp14:anchorId="1E3C7423" wp14:editId="1040262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85" name="Rechteck: abgerundete Ecken 2932757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F0C6F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3C7423" id="Rechteck: abgerundete Ecken 293275785" o:spid="_x0000_s2868" style="position:absolute;left:0;text-align:left;margin-left:-.45pt;margin-top:19.85pt;width:354.35pt;height:25.25pt;z-index:2579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Dk0Yfx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62F0C6F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DEDB85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5E76D21" w14:textId="4BE353D0" w:rsidR="005721B8" w:rsidRDefault="003E664E" w:rsidP="002841C0">
      <w:pPr>
        <w:pStyle w:val="berschrift3nummeriert"/>
      </w:pPr>
      <w:bookmarkStart w:id="143" w:name="_Toc118817790"/>
      <w:r>
        <w:lastRenderedPageBreak/>
        <w:t>FLT 382: MOTION DRIVE LEAFLET UNIT: FAULT</w:t>
      </w:r>
      <w:r>
        <w:br/>
        <w:t>FLT 380: MOTION DRIVE LEAFLET UNIT + VARIABLE</w:t>
      </w:r>
      <w:bookmarkEnd w:id="143"/>
    </w:p>
    <w:p w14:paraId="5A52562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CDD6BFF" w14:textId="77777777" w:rsidTr="003E664E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23BF840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02EE651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053928C3" w14:textId="654C6E43" w:rsidR="003E664E" w:rsidRDefault="003E664E" w:rsidP="003E664E">
            <w:pPr>
              <w:pStyle w:val="Abstandshalter"/>
            </w:pPr>
          </w:p>
        </w:tc>
      </w:tr>
      <w:tr w:rsidR="005721B8" w14:paraId="060EE28D" w14:textId="77777777" w:rsidTr="00190981">
        <w:trPr>
          <w:trHeight w:val="170"/>
        </w:trPr>
        <w:tc>
          <w:tcPr>
            <w:tcW w:w="2154" w:type="dxa"/>
          </w:tcPr>
          <w:p w14:paraId="5585077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B7BC3A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B388E2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415E3E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6D52D5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D9C0A84" w14:textId="77777777" w:rsidTr="003E664E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4F3BB17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A494413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29DC259F" w14:textId="3058D0A6" w:rsidR="003E664E" w:rsidRDefault="003E664E" w:rsidP="003E664E">
            <w:pPr>
              <w:pStyle w:val="Abstandshalter"/>
            </w:pPr>
          </w:p>
        </w:tc>
      </w:tr>
      <w:tr w:rsidR="005721B8" w14:paraId="4893B489" w14:textId="77777777" w:rsidTr="003E664E">
        <w:trPr>
          <w:trHeight w:val="410"/>
        </w:trPr>
        <w:tc>
          <w:tcPr>
            <w:tcW w:w="2154" w:type="dxa"/>
            <w:shd w:val="clear" w:color="auto" w:fill="F2F2F2" w:themeFill="background1" w:themeFillShade="F2"/>
          </w:tcPr>
          <w:p w14:paraId="664C6E4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7CBB813" w14:textId="77777777" w:rsidR="005721B8" w:rsidRDefault="003E664E" w:rsidP="003E664E">
            <w:pPr>
              <w:pStyle w:val="BulletTabtext"/>
            </w:pPr>
            <w:r w:rsidRPr="003E664E">
              <w:t>Disconnect pin 5 from plug X1 at motor control unit “20A1“</w:t>
            </w:r>
          </w:p>
          <w:p w14:paraId="1A79AAA1" w14:textId="6FCAF2A6" w:rsidR="003E664E" w:rsidRPr="0008089A" w:rsidRDefault="003E664E" w:rsidP="003E664E">
            <w:pPr>
              <w:pStyle w:val="Abstandshalter"/>
            </w:pPr>
          </w:p>
        </w:tc>
      </w:tr>
      <w:tr w:rsidR="005721B8" w14:paraId="77FBD09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581C1A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6946B5E" w14:textId="77777777" w:rsidR="003E664E" w:rsidRDefault="003E664E" w:rsidP="003E664E">
            <w:pPr>
              <w:pStyle w:val="BulletTabtext"/>
            </w:pPr>
            <w:r>
              <w:t>Fault message is displayed on control panel “Motion drive leaflet unit: fault“</w:t>
            </w:r>
          </w:p>
          <w:p w14:paraId="34A0C13B" w14:textId="6BCF5A55" w:rsidR="003E664E" w:rsidRDefault="003E664E" w:rsidP="003E664E">
            <w:pPr>
              <w:pStyle w:val="BulletTabtext"/>
            </w:pPr>
            <w:r>
              <w:t>Fault message is displayed on control panel “Motion drive leaflet unit: 127: excess temperature motor warning“</w:t>
            </w:r>
          </w:p>
          <w:p w14:paraId="153900AA" w14:textId="18CEE0BD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34DF5CE7" w14:textId="6E10CA97" w:rsidR="003E664E" w:rsidRDefault="003E664E" w:rsidP="003E664E">
            <w:pPr>
              <w:pStyle w:val="Abstandshalter"/>
            </w:pPr>
          </w:p>
        </w:tc>
      </w:tr>
      <w:tr w:rsidR="005721B8" w14:paraId="3291C38D" w14:textId="77777777" w:rsidTr="003E664E">
        <w:trPr>
          <w:trHeight w:val="170"/>
        </w:trPr>
        <w:tc>
          <w:tcPr>
            <w:tcW w:w="2154" w:type="dxa"/>
            <w:shd w:val="clear" w:color="auto" w:fill="F2F2F2" w:themeFill="background1" w:themeFillShade="F2"/>
          </w:tcPr>
          <w:p w14:paraId="127D7C4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BAA0979" w14:textId="77777777" w:rsidR="003E664E" w:rsidRDefault="003E664E" w:rsidP="003E664E">
            <w:pPr>
              <w:pStyle w:val="BulletTabtext"/>
            </w:pPr>
            <w:r>
              <w:t>The variable contains further information about motion drive.</w:t>
            </w:r>
          </w:p>
          <w:p w14:paraId="33BCA813" w14:textId="77777777" w:rsidR="005721B8" w:rsidRDefault="003E664E" w:rsidP="003E664E">
            <w:pPr>
              <w:pStyle w:val="BulletTabtext"/>
            </w:pPr>
            <w:r>
              <w:t>In combination with this fault the variable “127: excess temperature motor warning“ is displayed on control panel. In combination with other faults the variable can be different.</w:t>
            </w:r>
          </w:p>
          <w:p w14:paraId="7CA3CA38" w14:textId="13CCD2B8" w:rsidR="003E664E" w:rsidRDefault="003E664E" w:rsidP="003E664E">
            <w:pPr>
              <w:pStyle w:val="Abstandshalter"/>
            </w:pPr>
          </w:p>
        </w:tc>
      </w:tr>
      <w:tr w:rsidR="005721B8" w14:paraId="705F888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A67845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B5B697C" w14:textId="77777777" w:rsidR="003E664E" w:rsidRDefault="003E664E" w:rsidP="003E664E">
            <w:pPr>
              <w:pStyle w:val="BulletTabtext"/>
            </w:pPr>
            <w:r>
              <w:t>Reconnect temperature sensor</w:t>
            </w:r>
          </w:p>
          <w:p w14:paraId="45DAE66A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3CBE6CC5" w14:textId="6DCBFDF7" w:rsidR="003E664E" w:rsidRDefault="003E664E" w:rsidP="003E664E">
            <w:pPr>
              <w:pStyle w:val="Abstandshalter"/>
            </w:pPr>
          </w:p>
        </w:tc>
      </w:tr>
    </w:tbl>
    <w:p w14:paraId="1C05570C" w14:textId="77777777" w:rsidR="005721B8" w:rsidRDefault="005721B8" w:rsidP="005721B8">
      <w:pPr>
        <w:pStyle w:val="Abstandshalter"/>
      </w:pPr>
    </w:p>
    <w:p w14:paraId="0BC35B89" w14:textId="77777777" w:rsidR="003E664E" w:rsidRDefault="003E664E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69DF85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E91D3C" w14:textId="68367214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11351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D21D96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4EDDFD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54D1D1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A61BC06" w14:textId="07C518D1" w:rsidR="005721B8" w:rsidRDefault="003E664E" w:rsidP="003E664E">
            <w:pPr>
              <w:pStyle w:val="BulletTabtext"/>
            </w:pPr>
            <w:r>
              <w:t>Fault message is displayed on control panel “Motion drive leaflet unit: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6276DC4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25088" behindDoc="0" locked="0" layoutInCell="1" allowOverlap="1" wp14:anchorId="08046BEE" wp14:editId="2CAD410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86" name="Rechteck: abgerundete Ecken 2932757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0D01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046BEE" id="Rechteck: abgerundete Ecken 293275786" o:spid="_x0000_s2869" style="position:absolute;left:0;text-align:left;margin-left:-2.85pt;margin-top:2.85pt;width:64.65pt;height:25.25pt;z-index:2544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sh4vw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XYsh4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A0D01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C57463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4B2317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31FCE89" w14:textId="30B67CBF" w:rsidR="005721B8" w:rsidRPr="005D1B93" w:rsidRDefault="003E664E" w:rsidP="003E664E">
            <w:pPr>
              <w:pStyle w:val="BulletTabtext"/>
            </w:pPr>
            <w:r>
              <w:t>Fault message is displayed on control panel “Motion drive leaflet unit: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6433BB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32256" behindDoc="0" locked="0" layoutInCell="1" allowOverlap="1" wp14:anchorId="0DA5ADC0" wp14:editId="280755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87" name="Rechteck: abgerundete Ecken 2932757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F08F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A5ADC0" id="Rechteck: abgerundete Ecken 293275787" o:spid="_x0000_s2870" style="position:absolute;left:0;text-align:left;margin-left:-2.85pt;margin-top:2.85pt;width:64.65pt;height:25.25pt;z-index:25443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tZs89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FF08F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C70402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B2E225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3E86CCD" w14:textId="7E8247BF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6A2BE6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31232" behindDoc="0" locked="0" layoutInCell="1" allowOverlap="1" wp14:anchorId="3C602771" wp14:editId="4FD5E3E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88" name="Rechteck: abgerundete Ecken 2932757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B087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602771" id="Rechteck: abgerundete Ecken 293275788" o:spid="_x0000_s2871" style="position:absolute;left:0;text-align:left;margin-left:-2.85pt;margin-top:2.85pt;width:64.65pt;height:25.25pt;z-index:25443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Avvw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v19Av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AB087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B8D37E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8FCBC0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2C71C1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29184" behindDoc="0" locked="0" layoutInCell="1" allowOverlap="1" wp14:anchorId="025263DE" wp14:editId="2DCDF63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90" name="Rechteck: abgerundete Ecken 293275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20F7D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5263DE" id="Rechteck: abgerundete Ecken 293275790" o:spid="_x0000_s2872" style="position:absolute;left:0;text-align:left;margin-left:-.45pt;margin-top:5.7pt;width:354.35pt;height:74.25pt;z-index:25442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LjBl&#10;D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820F7D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3A696CD" w14:textId="77777777" w:rsidR="005721B8" w:rsidRDefault="005721B8" w:rsidP="005721B8">
      <w:pPr>
        <w:pStyle w:val="Textkrper"/>
      </w:pPr>
    </w:p>
    <w:p w14:paraId="78F3EFF1" w14:textId="700FC5DE" w:rsidR="005721B8" w:rsidRDefault="005721B8" w:rsidP="005721B8">
      <w:pPr>
        <w:pStyle w:val="Textkrper"/>
      </w:pPr>
    </w:p>
    <w:p w14:paraId="2826C67E" w14:textId="238205FA" w:rsidR="003E664E" w:rsidRDefault="003E664E" w:rsidP="005721B8">
      <w:pPr>
        <w:pStyle w:val="Textkrper"/>
      </w:pPr>
    </w:p>
    <w:p w14:paraId="4E2C0749" w14:textId="5AE38CC4" w:rsidR="003E664E" w:rsidRDefault="003E664E" w:rsidP="005721B8">
      <w:pPr>
        <w:pStyle w:val="Textkrper"/>
      </w:pPr>
    </w:p>
    <w:p w14:paraId="669C2154" w14:textId="1CF78A64" w:rsidR="003E664E" w:rsidRDefault="003E664E" w:rsidP="005721B8">
      <w:pPr>
        <w:pStyle w:val="Textkrper"/>
      </w:pPr>
    </w:p>
    <w:p w14:paraId="5F84E9A1" w14:textId="11F54E78" w:rsidR="003E664E" w:rsidRDefault="003E664E" w:rsidP="005721B8">
      <w:pPr>
        <w:pStyle w:val="Textkrper"/>
      </w:pPr>
    </w:p>
    <w:p w14:paraId="0ACFFEA2" w14:textId="4003FB7A" w:rsidR="003E664E" w:rsidRDefault="003E664E" w:rsidP="005721B8">
      <w:pPr>
        <w:pStyle w:val="Textkrper"/>
      </w:pPr>
    </w:p>
    <w:p w14:paraId="5DF60E81" w14:textId="31BDA55C" w:rsidR="003E664E" w:rsidRDefault="003E664E" w:rsidP="005721B8">
      <w:pPr>
        <w:pStyle w:val="Textkrper"/>
      </w:pPr>
    </w:p>
    <w:p w14:paraId="528DBFF9" w14:textId="77777777" w:rsidR="007006D7" w:rsidRDefault="007006D7" w:rsidP="005721B8">
      <w:pPr>
        <w:pStyle w:val="Textkrper"/>
      </w:pPr>
    </w:p>
    <w:p w14:paraId="445EA6BB" w14:textId="72B04405" w:rsidR="003E664E" w:rsidRDefault="003E664E" w:rsidP="005721B8">
      <w:pPr>
        <w:pStyle w:val="Textkrper"/>
      </w:pPr>
    </w:p>
    <w:p w14:paraId="6F2E57D8" w14:textId="5411F369" w:rsidR="003E664E" w:rsidRDefault="003E664E" w:rsidP="005721B8">
      <w:pPr>
        <w:pStyle w:val="Textkrper"/>
      </w:pPr>
    </w:p>
    <w:p w14:paraId="4FB3D6FD" w14:textId="2C151B34" w:rsidR="003E664E" w:rsidRDefault="003E664E" w:rsidP="005721B8">
      <w:pPr>
        <w:pStyle w:val="Textkrper"/>
      </w:pPr>
    </w:p>
    <w:p w14:paraId="40C151B6" w14:textId="30C4225B" w:rsidR="003E664E" w:rsidRDefault="003E664E" w:rsidP="005721B8">
      <w:pPr>
        <w:pStyle w:val="Textkrper"/>
      </w:pPr>
    </w:p>
    <w:p w14:paraId="6F66CF41" w14:textId="46CEF175" w:rsidR="003E664E" w:rsidRDefault="003E664E" w:rsidP="005721B8">
      <w:pPr>
        <w:pStyle w:val="Textkrper"/>
      </w:pPr>
    </w:p>
    <w:p w14:paraId="0C11E442" w14:textId="368D6E87" w:rsidR="003E664E" w:rsidRDefault="003E664E" w:rsidP="005721B8">
      <w:pPr>
        <w:pStyle w:val="Textkrper"/>
      </w:pPr>
    </w:p>
    <w:p w14:paraId="29163185" w14:textId="497059F2" w:rsidR="003E664E" w:rsidRDefault="003E664E" w:rsidP="005721B8">
      <w:pPr>
        <w:pStyle w:val="Textkrper"/>
      </w:pPr>
    </w:p>
    <w:p w14:paraId="63F6BC55" w14:textId="77777777" w:rsidR="00163076" w:rsidRDefault="00163076" w:rsidP="005721B8">
      <w:pPr>
        <w:pStyle w:val="Textkrper"/>
      </w:pPr>
    </w:p>
    <w:p w14:paraId="228ADB2D" w14:textId="77777777" w:rsidR="003E664E" w:rsidRDefault="003E664E" w:rsidP="005721B8">
      <w:pPr>
        <w:pStyle w:val="Textkrper"/>
      </w:pPr>
    </w:p>
    <w:p w14:paraId="4148D69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711971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5DBB1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0DE755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147346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5056" behindDoc="0" locked="0" layoutInCell="1" allowOverlap="1" wp14:anchorId="516C8403" wp14:editId="4B114F9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91" name="Rechteck: abgerundete Ecken 2932757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CFBF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6C8403" id="Rechteck: abgerundete Ecken 293275791" o:spid="_x0000_s2873" style="position:absolute;left:0;text-align:left;margin-left:.05pt;margin-top:2.85pt;width:64.65pt;height:25.25pt;z-index:2579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FPDPP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3CFBF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3B187E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CB7179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6080" behindDoc="0" locked="0" layoutInCell="1" allowOverlap="1" wp14:anchorId="722822C8" wp14:editId="08CB505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792" name="Rechteck: abgerundete Ecken 2932757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FB224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2822C8" id="Rechteck: abgerundete Ecken 293275792" o:spid="_x0000_s2874" style="position:absolute;left:0;text-align:left;margin-left:.15pt;margin-top:2.6pt;width:282.85pt;height:25.25pt;z-index:2579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3uwg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Dk&#10;mw3u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13FB224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672AA4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8DDF18B" w14:textId="2EB1850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58857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7104" behindDoc="0" locked="0" layoutInCell="1" allowOverlap="1" wp14:anchorId="7AD4D810" wp14:editId="5271D73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793" name="Rechteck: abgerundete Ecken 2932757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5DEFB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D4D810" id="Rechteck: abgerundete Ecken 293275793" o:spid="_x0000_s2875" style="position:absolute;left:0;text-align:left;margin-left:-.45pt;margin-top:19.85pt;width:354.35pt;height:25.25pt;z-index:2579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FymFvu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45DEFB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A91F35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2A17804" w14:textId="2456930F" w:rsidR="005721B8" w:rsidRDefault="003E664E" w:rsidP="002841C0">
      <w:pPr>
        <w:pStyle w:val="berschrift3nummeriert"/>
      </w:pPr>
      <w:bookmarkStart w:id="144" w:name="_Toc118817791"/>
      <w:r w:rsidRPr="003E664E">
        <w:lastRenderedPageBreak/>
        <w:t>FLT 390: LEAFLET UNIT: NOT READY</w:t>
      </w:r>
      <w:bookmarkEnd w:id="144"/>
    </w:p>
    <w:p w14:paraId="478607F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6514338" w14:textId="77777777" w:rsidTr="003E664E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BED939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B9A8D8D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64449692" w14:textId="39D85751" w:rsidR="003E664E" w:rsidRDefault="003E664E" w:rsidP="003E664E">
            <w:pPr>
              <w:pStyle w:val="Abstandshalter"/>
            </w:pPr>
          </w:p>
        </w:tc>
      </w:tr>
      <w:tr w:rsidR="005721B8" w14:paraId="0EC95BFB" w14:textId="77777777" w:rsidTr="00190981">
        <w:trPr>
          <w:trHeight w:val="170"/>
        </w:trPr>
        <w:tc>
          <w:tcPr>
            <w:tcW w:w="2154" w:type="dxa"/>
          </w:tcPr>
          <w:p w14:paraId="668C8F9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96C677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A0CFB8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DDA5E4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D60EA6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F506A2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B372CF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278E940" w14:textId="77777777" w:rsidR="003E664E" w:rsidRDefault="003E664E" w:rsidP="003E664E">
            <w:pPr>
              <w:pStyle w:val="BulletTabtext"/>
            </w:pPr>
            <w:r>
              <w:t>Machine is ready in automatic mode</w:t>
            </w:r>
          </w:p>
          <w:p w14:paraId="62796648" w14:textId="77777777" w:rsidR="005721B8" w:rsidRDefault="003E664E" w:rsidP="003E664E">
            <w:pPr>
              <w:pStyle w:val="BulletTabtext"/>
            </w:pPr>
            <w:r>
              <w:t>SWS 300 “Leaflet device” is activated</w:t>
            </w:r>
          </w:p>
          <w:p w14:paraId="0F634B67" w14:textId="5D60B7D6" w:rsidR="003E664E" w:rsidRDefault="003E664E" w:rsidP="003E664E">
            <w:pPr>
              <w:pStyle w:val="Abstandshalter"/>
            </w:pPr>
          </w:p>
        </w:tc>
      </w:tr>
      <w:tr w:rsidR="005721B8" w14:paraId="33E7554E" w14:textId="77777777" w:rsidTr="003E664E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7B0491A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EFF1F7E" w14:textId="77777777" w:rsidR="005721B8" w:rsidRDefault="003E664E" w:rsidP="003E664E">
            <w:pPr>
              <w:pStyle w:val="BulletTabtext"/>
            </w:pPr>
            <w:r w:rsidRPr="003E664E">
              <w:t>Press “EMERGENCY STOP” strike button at leaflet device</w:t>
            </w:r>
          </w:p>
          <w:p w14:paraId="06ACF2B2" w14:textId="21178968" w:rsidR="003E664E" w:rsidRPr="0008089A" w:rsidRDefault="003E664E" w:rsidP="003E664E">
            <w:pPr>
              <w:pStyle w:val="Abstandshalter"/>
            </w:pPr>
          </w:p>
        </w:tc>
      </w:tr>
      <w:tr w:rsidR="005721B8" w14:paraId="70EAF96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CC0657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C317B8D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687FE231" w14:textId="77777777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2119AC12" w14:textId="17E93416" w:rsidR="003E664E" w:rsidRDefault="003E664E" w:rsidP="003E664E">
            <w:pPr>
              <w:pStyle w:val="Abstandshalter"/>
            </w:pPr>
          </w:p>
        </w:tc>
      </w:tr>
      <w:tr w:rsidR="005721B8" w14:paraId="6419CA5E" w14:textId="77777777" w:rsidTr="003E664E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016E5CC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1EA040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9AA44B0" w14:textId="77777777" w:rsidR="005721B8" w:rsidRDefault="005721B8" w:rsidP="00190981">
            <w:pPr>
              <w:pStyle w:val="Abstandshalter"/>
            </w:pPr>
          </w:p>
        </w:tc>
      </w:tr>
      <w:tr w:rsidR="005721B8" w14:paraId="5990B81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CCC6B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96E8DF6" w14:textId="77777777" w:rsidR="003E664E" w:rsidRDefault="003E664E" w:rsidP="003E664E">
            <w:pPr>
              <w:pStyle w:val="BulletTabtext"/>
            </w:pPr>
            <w:r>
              <w:t>Unlock “EMERGENCY STOP” strike button at leaflet device</w:t>
            </w:r>
          </w:p>
          <w:p w14:paraId="78267618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44CF2379" w14:textId="17321A45" w:rsidR="003E664E" w:rsidRDefault="003E664E" w:rsidP="003E664E">
            <w:pPr>
              <w:pStyle w:val="Abstandshalter"/>
            </w:pPr>
          </w:p>
        </w:tc>
      </w:tr>
    </w:tbl>
    <w:p w14:paraId="1FF4249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2A6BA2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42CE94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9FE57F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82168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53C719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140D2E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EE77BED" w14:textId="50EC2117" w:rsidR="005721B8" w:rsidRDefault="003E664E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189F9A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33280" behindDoc="0" locked="0" layoutInCell="1" allowOverlap="1" wp14:anchorId="74597CE4" wp14:editId="28192DF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94" name="Rechteck: abgerundete Ecken 2932757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C2A3C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597CE4" id="Rechteck: abgerundete Ecken 293275794" o:spid="_x0000_s2876" style="position:absolute;left:0;text-align:left;margin-left:-2.85pt;margin-top:2.85pt;width:64.65pt;height:25.25pt;z-index:25443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VEAh0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2C2A3C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0CAA5A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ADED39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16701E4" w14:textId="4FF203EC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7C08C1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40448" behindDoc="0" locked="0" layoutInCell="1" allowOverlap="1" wp14:anchorId="69052F60" wp14:editId="06F75D2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95" name="Rechteck: abgerundete Ecken 2932757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12417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052F60" id="Rechteck: abgerundete Ecken 293275795" o:spid="_x0000_s2877" style="position:absolute;left:0;text-align:left;margin-left:-2.85pt;margin-top:2.85pt;width:64.65pt;height:25.25pt;z-index:25444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yr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lWXK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012417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D3DA3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12B40E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366ABA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37376" behindDoc="0" locked="0" layoutInCell="1" allowOverlap="1" wp14:anchorId="33BDEDAD" wp14:editId="1853DCD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798" name="Rechteck: abgerundete Ecken 2932757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4DAA8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BDEDAD" id="Rechteck: abgerundete Ecken 293275798" o:spid="_x0000_s2878" style="position:absolute;left:0;text-align:left;margin-left:-.45pt;margin-top:5.7pt;width:354.35pt;height:74.25pt;z-index:25443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a28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wD2t&#10;v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54DAA8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E66704D" w14:textId="2D884F87" w:rsidR="005721B8" w:rsidRDefault="005721B8" w:rsidP="005721B8">
      <w:pPr>
        <w:pStyle w:val="Textkrper"/>
      </w:pPr>
    </w:p>
    <w:p w14:paraId="615FA93C" w14:textId="75D78B44" w:rsidR="003E664E" w:rsidRDefault="003E664E" w:rsidP="005721B8">
      <w:pPr>
        <w:pStyle w:val="Textkrper"/>
      </w:pPr>
    </w:p>
    <w:p w14:paraId="6906A69D" w14:textId="77777777" w:rsidR="007006D7" w:rsidRDefault="007006D7" w:rsidP="005721B8">
      <w:pPr>
        <w:pStyle w:val="Textkrper"/>
      </w:pPr>
    </w:p>
    <w:p w14:paraId="4AEF2665" w14:textId="77777777" w:rsidR="005721B8" w:rsidRDefault="005721B8" w:rsidP="005721B8">
      <w:pPr>
        <w:pStyle w:val="Textkrper"/>
      </w:pPr>
    </w:p>
    <w:p w14:paraId="53A0C42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5D9826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992401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AB0D0F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C4CCF0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69152" behindDoc="0" locked="0" layoutInCell="1" allowOverlap="1" wp14:anchorId="644BF986" wp14:editId="51B0663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799" name="Rechteck: abgerundete Ecken 2932757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94990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4BF986" id="Rechteck: abgerundete Ecken 293275799" o:spid="_x0000_s2879" style="position:absolute;left:0;text-align:left;margin-left:.05pt;margin-top:2.85pt;width:64.65pt;height:25.25pt;z-index:2579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zirOA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F94990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9AEDD5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46F1DD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0176" behindDoc="0" locked="0" layoutInCell="1" allowOverlap="1" wp14:anchorId="774E3254" wp14:editId="0DEDC55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00" name="Rechteck: abgerundete Ecken 2932758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BF3EB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4E3254" id="Rechteck: abgerundete Ecken 293275800" o:spid="_x0000_s2880" style="position:absolute;left:0;text-align:left;margin-left:.15pt;margin-top:2.6pt;width:282.85pt;height:25.25pt;z-index:2579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RrZh&#10;s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62BF3EB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1A624C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46C5818" w14:textId="4FBC30E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B7C972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1200" behindDoc="0" locked="0" layoutInCell="1" allowOverlap="1" wp14:anchorId="75B95C92" wp14:editId="63213A6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01" name="Rechteck: abgerundete Ecken 2932758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D4D90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B95C92" id="Rechteck: abgerundete Ecken 293275801" o:spid="_x0000_s2881" style="position:absolute;left:0;text-align:left;margin-left:-.45pt;margin-top:19.85pt;width:354.35pt;height:25.25pt;z-index:2579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6Leq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DD4D90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5BF14D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DDD5129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E7F898F" w14:textId="3EC789F5" w:rsidR="005721B8" w:rsidRDefault="003E664E" w:rsidP="002841C0">
      <w:pPr>
        <w:pStyle w:val="berschrift3nummeriert"/>
      </w:pPr>
      <w:bookmarkStart w:id="145" w:name="_Toc118817792"/>
      <w:r w:rsidRPr="003E664E">
        <w:lastRenderedPageBreak/>
        <w:t>FLT 391: LEAFLET UNIT: OVERLOAD DRIVE EJECT</w:t>
      </w:r>
      <w:bookmarkEnd w:id="145"/>
    </w:p>
    <w:p w14:paraId="4DCCF4F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6DEAB10" w14:textId="77777777" w:rsidTr="003E664E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4ADE5C2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CAC9A09" w14:textId="77777777" w:rsidR="005721B8" w:rsidRDefault="003E664E" w:rsidP="00190981">
            <w:pPr>
              <w:pStyle w:val="BulletTabtext"/>
            </w:pPr>
            <w:r w:rsidRPr="003E664E">
              <w:t>Test whether correct fault message is displayed on control panel</w:t>
            </w:r>
          </w:p>
          <w:p w14:paraId="4F83303E" w14:textId="381F1D1C" w:rsidR="003E664E" w:rsidRDefault="003E664E" w:rsidP="003E664E">
            <w:pPr>
              <w:pStyle w:val="Abstandshalter"/>
            </w:pPr>
          </w:p>
        </w:tc>
      </w:tr>
      <w:tr w:rsidR="005721B8" w14:paraId="186B96BA" w14:textId="77777777" w:rsidTr="00190981">
        <w:trPr>
          <w:trHeight w:val="170"/>
        </w:trPr>
        <w:tc>
          <w:tcPr>
            <w:tcW w:w="2154" w:type="dxa"/>
          </w:tcPr>
          <w:p w14:paraId="57557E4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5DA07D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49C5BA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2822C5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6EB1BF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EAFE446" w14:textId="77777777" w:rsidTr="003E664E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0262394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9E8F0B5" w14:textId="77777777" w:rsidR="005721B8" w:rsidRDefault="003E664E" w:rsidP="003E664E">
            <w:pPr>
              <w:pStyle w:val="BulletTabtext"/>
            </w:pPr>
            <w:r w:rsidRPr="003E664E">
              <w:t>Machine is ready in automatic mode</w:t>
            </w:r>
          </w:p>
          <w:p w14:paraId="4842331E" w14:textId="14591E37" w:rsidR="003E664E" w:rsidRDefault="003E664E" w:rsidP="003E664E">
            <w:pPr>
              <w:pStyle w:val="Abstandshalter"/>
            </w:pPr>
          </w:p>
        </w:tc>
      </w:tr>
      <w:tr w:rsidR="005721B8" w14:paraId="5792D8AE" w14:textId="77777777" w:rsidTr="003E664E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CD50F7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4B81974" w14:textId="77777777" w:rsidR="005721B8" w:rsidRDefault="003E664E" w:rsidP="003E664E">
            <w:pPr>
              <w:pStyle w:val="BulletTabtext"/>
            </w:pPr>
            <w:r w:rsidRPr="003E664E">
              <w:t>Switch off protective motor switch “20Q11“</w:t>
            </w:r>
          </w:p>
          <w:p w14:paraId="6C2EB997" w14:textId="1A3A2C09" w:rsidR="003E664E" w:rsidRPr="0008089A" w:rsidRDefault="003E664E" w:rsidP="003E664E">
            <w:pPr>
              <w:pStyle w:val="Abstandshalter"/>
            </w:pPr>
          </w:p>
        </w:tc>
      </w:tr>
      <w:tr w:rsidR="005721B8" w14:paraId="05EDF95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8F6AB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0D47C40" w14:textId="77777777" w:rsidR="003E664E" w:rsidRDefault="003E664E" w:rsidP="003E664E">
            <w:pPr>
              <w:pStyle w:val="BulletTabtext"/>
            </w:pPr>
            <w:r>
              <w:t>Fault message is displayed on control panel</w:t>
            </w:r>
          </w:p>
          <w:p w14:paraId="04000EDB" w14:textId="77777777" w:rsidR="005721B8" w:rsidRDefault="003E664E" w:rsidP="003E664E">
            <w:pPr>
              <w:pStyle w:val="BulletTabtext"/>
            </w:pPr>
            <w:r>
              <w:t>Machine cannot be started as long as fault is active</w:t>
            </w:r>
          </w:p>
          <w:p w14:paraId="534B2C43" w14:textId="58C7CC93" w:rsidR="003E664E" w:rsidRDefault="003E664E" w:rsidP="003E664E">
            <w:pPr>
              <w:pStyle w:val="Abstandshalter"/>
            </w:pPr>
          </w:p>
        </w:tc>
      </w:tr>
      <w:tr w:rsidR="005721B8" w14:paraId="4C95823C" w14:textId="77777777" w:rsidTr="003E664E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1583EAE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0D8824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D09D0A2" w14:textId="77777777" w:rsidR="005721B8" w:rsidRDefault="005721B8" w:rsidP="00190981">
            <w:pPr>
              <w:pStyle w:val="Abstandshalter"/>
            </w:pPr>
          </w:p>
        </w:tc>
      </w:tr>
      <w:tr w:rsidR="005721B8" w14:paraId="5A5C3EF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9F5CC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A293FF6" w14:textId="77777777" w:rsidR="003E664E" w:rsidRDefault="003E664E" w:rsidP="003E664E">
            <w:pPr>
              <w:pStyle w:val="BulletTabtext"/>
            </w:pPr>
            <w:r>
              <w:t>Switch on protective motor switch</w:t>
            </w:r>
          </w:p>
          <w:p w14:paraId="5180D2EA" w14:textId="77777777" w:rsidR="005721B8" w:rsidRDefault="003E664E" w:rsidP="003E664E">
            <w:pPr>
              <w:pStyle w:val="BulletTabtext"/>
            </w:pPr>
            <w:r>
              <w:t>Press “Reset”</w:t>
            </w:r>
          </w:p>
          <w:p w14:paraId="086308FB" w14:textId="0F9B3D06" w:rsidR="003E664E" w:rsidRDefault="003E664E" w:rsidP="003E664E">
            <w:pPr>
              <w:pStyle w:val="Abstandshalter"/>
            </w:pPr>
          </w:p>
        </w:tc>
      </w:tr>
    </w:tbl>
    <w:p w14:paraId="1FE7F23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BC4799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438D6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93AFE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ED13AAA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6CE594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B79EDD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FA777A0" w14:textId="28D7A57E" w:rsidR="005721B8" w:rsidRDefault="003E664E" w:rsidP="00190981">
            <w:pPr>
              <w:pStyle w:val="BulletTabtext"/>
            </w:pPr>
            <w:r w:rsidRPr="003E664E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6A5197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41472" behindDoc="0" locked="0" layoutInCell="1" allowOverlap="1" wp14:anchorId="0CCB95A9" wp14:editId="793925F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02" name="Rechteck: abgerundete Ecken 2932758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96BB6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CB95A9" id="Rechteck: abgerundete Ecken 293275802" o:spid="_x0000_s2882" style="position:absolute;left:0;text-align:left;margin-left:-2.85pt;margin-top:2.85pt;width:64.65pt;height:25.25pt;z-index:2544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kcv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SGRy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996BB6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5F6CAA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544908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2685ACF" w14:textId="1D88CC19" w:rsidR="005721B8" w:rsidRPr="005D1B93" w:rsidRDefault="003E664E" w:rsidP="00190981">
            <w:pPr>
              <w:pStyle w:val="BulletTabtext"/>
            </w:pPr>
            <w:r w:rsidRPr="003E664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870AF0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48640" behindDoc="0" locked="0" layoutInCell="1" allowOverlap="1" wp14:anchorId="20738AEB" wp14:editId="0BA526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03" name="Rechteck: abgerundete Ecken 2932758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9F70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738AEB" id="Rechteck: abgerundete Ecken 293275803" o:spid="_x0000_s2883" style="position:absolute;left:0;text-align:left;margin-left:-2.85pt;margin-top:2.85pt;width:64.65pt;height:25.25pt;z-index:25444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Pwvw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2TyeUK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cyn114sL9cQ3HAnjPQDaPV/K7Gl71n1q2YwenDZsCN4h7x&#10;U0rAx4NeoqQC8+uje4/HoUAtJXuc5pzan1tmBCXyu8JxuUymUz/+4TCdXaR4MKea9alGbZsbwH5I&#10;cHdpHkSPd3IQSwPNKy6epfeKKqY4+s4pd2Y43Lhuy+Dq4mK5DDAcec3cvXrW3JP7UvumfWlfmdF9&#10;ezuciwcYJp9l7xq8w3pLBcutg7IO3X+sa/8IuC5CN/Wrze+j03NAHRfw4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owBPw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69F70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9189C0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2C88EC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3199FE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45568" behindDoc="0" locked="0" layoutInCell="1" allowOverlap="1" wp14:anchorId="094CA388" wp14:editId="5C2A4EE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06" name="Rechteck: abgerundete Ecken 2932758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07B7B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4CA388" id="Rechteck: abgerundete Ecken 293275806" o:spid="_x0000_s2884" style="position:absolute;left:0;text-align:left;margin-left:-.45pt;margin-top:5.7pt;width:354.35pt;height:74.25pt;z-index:2544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mkfL&#10;0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2707B7B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0260E48" w14:textId="3783DC01" w:rsidR="005721B8" w:rsidRDefault="005721B8" w:rsidP="005721B8">
      <w:pPr>
        <w:pStyle w:val="Textkrper"/>
      </w:pPr>
    </w:p>
    <w:p w14:paraId="589BD6B2" w14:textId="0048AC0B" w:rsidR="003E664E" w:rsidRDefault="003E664E" w:rsidP="005721B8">
      <w:pPr>
        <w:pStyle w:val="Textkrper"/>
      </w:pPr>
    </w:p>
    <w:p w14:paraId="48F1100A" w14:textId="7DFD8FCB" w:rsidR="003E664E" w:rsidRDefault="003E664E" w:rsidP="005721B8">
      <w:pPr>
        <w:pStyle w:val="Textkrper"/>
      </w:pPr>
    </w:p>
    <w:p w14:paraId="03826146" w14:textId="77777777" w:rsidR="007006D7" w:rsidRDefault="007006D7" w:rsidP="005721B8">
      <w:pPr>
        <w:pStyle w:val="Textkrper"/>
      </w:pPr>
    </w:p>
    <w:p w14:paraId="5EFECF46" w14:textId="77777777" w:rsidR="005721B8" w:rsidRDefault="005721B8" w:rsidP="005721B8">
      <w:pPr>
        <w:pStyle w:val="Textkrper"/>
      </w:pPr>
    </w:p>
    <w:p w14:paraId="7062989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2BFCDD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184520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C4C0F3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CF18D8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3248" behindDoc="0" locked="0" layoutInCell="1" allowOverlap="1" wp14:anchorId="5E20E999" wp14:editId="2FAE86F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07" name="Rechteck: abgerundete Ecken 2932758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1F66B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20E999" id="Rechteck: abgerundete Ecken 293275807" o:spid="_x0000_s2885" style="position:absolute;left:0;text-align:left;margin-left:.05pt;margin-top:2.85pt;width:64.65pt;height:25.25pt;z-index:2579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iRO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ojPKV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eymF94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ARYkT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6E1F66B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9D00D6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9EDE3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4272" behindDoc="0" locked="0" layoutInCell="1" allowOverlap="1" wp14:anchorId="557BCF20" wp14:editId="09C5D6F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08" name="Rechteck: abgerundete Ecken 2932758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4F4D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7BCF20" id="Rechteck: abgerundete Ecken 293275808" o:spid="_x0000_s2886" style="position:absolute;left:0;text-align:left;margin-left:.15pt;margin-top:2.6pt;width:282.85pt;height:25.25pt;z-index:2579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CuxNLd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45B4F4D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2C3404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3491748" w14:textId="0FE875E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60F255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5296" behindDoc="0" locked="0" layoutInCell="1" allowOverlap="1" wp14:anchorId="05D4A17E" wp14:editId="4944177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09" name="Rechteck: abgerundete Ecken 2932758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20CA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D4A17E" id="Rechteck: abgerundete Ecken 293275809" o:spid="_x0000_s2887" style="position:absolute;left:0;text-align:left;margin-left:-.45pt;margin-top:19.85pt;width:354.35pt;height:25.25pt;z-index:2579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b5yci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A20CA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E190C2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786230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FF9F28B" w14:textId="50F8418B" w:rsidR="005721B8" w:rsidRDefault="003E664E" w:rsidP="002841C0">
      <w:pPr>
        <w:pStyle w:val="berschrift3nummeriert"/>
      </w:pPr>
      <w:bookmarkStart w:id="146" w:name="_Toc118817793"/>
      <w:r w:rsidRPr="003E664E">
        <w:lastRenderedPageBreak/>
        <w:t>FLT 410: ROBOT: GUARD OPEN: BELT 1</w:t>
      </w:r>
      <w:bookmarkEnd w:id="146"/>
    </w:p>
    <w:p w14:paraId="62DAB13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795D2A3" w14:textId="77777777" w:rsidTr="00E57932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ACD420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A609461" w14:textId="77777777" w:rsidR="005721B8" w:rsidRDefault="00E57932" w:rsidP="00190981">
            <w:pPr>
              <w:pStyle w:val="BulletTabtext"/>
            </w:pPr>
            <w:r w:rsidRPr="00E57932">
              <w:t>Test whether correct fault message is displayed on control panel</w:t>
            </w:r>
          </w:p>
          <w:p w14:paraId="2F6BD9F8" w14:textId="5D3A2314" w:rsidR="00E57932" w:rsidRDefault="00E57932" w:rsidP="00E57932">
            <w:pPr>
              <w:pStyle w:val="Abstandshalter"/>
            </w:pPr>
          </w:p>
        </w:tc>
      </w:tr>
      <w:tr w:rsidR="005721B8" w14:paraId="0987DF3D" w14:textId="77777777" w:rsidTr="00190981">
        <w:trPr>
          <w:trHeight w:val="170"/>
        </w:trPr>
        <w:tc>
          <w:tcPr>
            <w:tcW w:w="2154" w:type="dxa"/>
          </w:tcPr>
          <w:p w14:paraId="29BEA55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1DA94B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F135A9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C8BE7D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E495A2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B9DED46" w14:textId="77777777" w:rsidTr="00E57932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012ED5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67585EB" w14:textId="77777777" w:rsidR="005721B8" w:rsidRDefault="00E57932" w:rsidP="00E57932">
            <w:pPr>
              <w:pStyle w:val="BulletTabtext"/>
            </w:pPr>
            <w:r w:rsidRPr="00E57932">
              <w:t>Machine is ready in automatic mode</w:t>
            </w:r>
          </w:p>
          <w:p w14:paraId="199671F1" w14:textId="5C9AB744" w:rsidR="00E57932" w:rsidRDefault="00E57932" w:rsidP="00E57932">
            <w:pPr>
              <w:pStyle w:val="Abstandshalter"/>
            </w:pPr>
          </w:p>
        </w:tc>
      </w:tr>
      <w:tr w:rsidR="005721B8" w14:paraId="0D2E34DF" w14:textId="77777777" w:rsidTr="00E57932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34A462E5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E246AF7" w14:textId="77777777" w:rsidR="005721B8" w:rsidRDefault="00E57932" w:rsidP="00E57932">
            <w:pPr>
              <w:pStyle w:val="BulletTabtext"/>
            </w:pPr>
            <w:r w:rsidRPr="00E57932">
              <w:t>Open guard door robot belt 1</w:t>
            </w:r>
          </w:p>
          <w:p w14:paraId="37F355C5" w14:textId="7FAA2A44" w:rsidR="00E57932" w:rsidRPr="0008089A" w:rsidRDefault="00E57932" w:rsidP="00E57932">
            <w:pPr>
              <w:pStyle w:val="Abstandshalter"/>
            </w:pPr>
          </w:p>
        </w:tc>
      </w:tr>
      <w:tr w:rsidR="005721B8" w14:paraId="29A5B5B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0AEFB5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2DC848C" w14:textId="77777777" w:rsidR="00E57932" w:rsidRDefault="00E57932" w:rsidP="00E57932">
            <w:pPr>
              <w:pStyle w:val="BulletTabtext"/>
            </w:pPr>
            <w:r>
              <w:t>Fault message is displayed on control panel</w:t>
            </w:r>
          </w:p>
          <w:p w14:paraId="11E02B82" w14:textId="77777777" w:rsidR="005721B8" w:rsidRDefault="00E57932" w:rsidP="00E57932">
            <w:pPr>
              <w:pStyle w:val="BulletTabtext"/>
            </w:pPr>
            <w:r>
              <w:t>Machine cannot be started as long as fault is active</w:t>
            </w:r>
          </w:p>
          <w:p w14:paraId="033F2CC8" w14:textId="3E099D31" w:rsidR="00E57932" w:rsidRDefault="00E57932" w:rsidP="00E57932">
            <w:pPr>
              <w:pStyle w:val="Abstandshalter"/>
            </w:pPr>
          </w:p>
        </w:tc>
      </w:tr>
      <w:tr w:rsidR="005721B8" w14:paraId="7AA182AD" w14:textId="77777777" w:rsidTr="00E57932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55383A9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7A0D89B" w14:textId="77777777" w:rsidR="005721B8" w:rsidRDefault="00E57932" w:rsidP="00E57932">
            <w:pPr>
              <w:pStyle w:val="BulletTabtext"/>
            </w:pPr>
            <w:r>
              <w:t>Test can only be performed at standstill, because guard is locked while running</w:t>
            </w:r>
          </w:p>
          <w:p w14:paraId="16314144" w14:textId="38704F59" w:rsidR="00E57932" w:rsidRDefault="00E57932" w:rsidP="00E57932">
            <w:pPr>
              <w:pStyle w:val="Abstandshalter"/>
            </w:pPr>
          </w:p>
        </w:tc>
      </w:tr>
      <w:tr w:rsidR="005721B8" w14:paraId="4C3829D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351D28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EA495B0" w14:textId="77777777" w:rsidR="00E57932" w:rsidRDefault="00E57932" w:rsidP="00E57932">
            <w:pPr>
              <w:pStyle w:val="BulletTabtext"/>
            </w:pPr>
            <w:r>
              <w:t>Close guard door robot belt 1</w:t>
            </w:r>
          </w:p>
          <w:p w14:paraId="6EC00B49" w14:textId="77777777" w:rsidR="005721B8" w:rsidRDefault="00E57932" w:rsidP="00E57932">
            <w:pPr>
              <w:pStyle w:val="BulletTabtext"/>
            </w:pPr>
            <w:r>
              <w:t>Press “Reset”</w:t>
            </w:r>
          </w:p>
          <w:p w14:paraId="6A2C9AB6" w14:textId="50808D78" w:rsidR="00E57932" w:rsidRDefault="00E57932" w:rsidP="00E57932">
            <w:pPr>
              <w:pStyle w:val="Abstandshalter"/>
            </w:pPr>
          </w:p>
        </w:tc>
      </w:tr>
    </w:tbl>
    <w:p w14:paraId="21AAAC6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B67DFF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BA57A5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653EE1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CE0E96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9535CF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B084A7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81CBBFA" w14:textId="17121823" w:rsidR="005721B8" w:rsidRDefault="00E57932" w:rsidP="00190981">
            <w:pPr>
              <w:pStyle w:val="BulletTabtext"/>
            </w:pPr>
            <w:r w:rsidRPr="00E5793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164210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49664" behindDoc="0" locked="0" layoutInCell="1" allowOverlap="1" wp14:anchorId="544629DE" wp14:editId="22C1157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10" name="Rechteck: abgerundete Ecken 2932758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062C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4629DE" id="Rechteck: abgerundete Ecken 293275810" o:spid="_x0000_s2888" style="position:absolute;left:0;text-align:left;margin-left:-2.85pt;margin-top:2.85pt;width:64.65pt;height:25.25pt;z-index:25444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CrZ+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7062C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BB46C0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E22205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E403ED6" w14:textId="08D95C6E" w:rsidR="005721B8" w:rsidRPr="005D1B93" w:rsidRDefault="00E57932" w:rsidP="00190981">
            <w:pPr>
              <w:pStyle w:val="BulletTabtext"/>
            </w:pPr>
            <w:r w:rsidRPr="00E5793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1B79AA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56832" behindDoc="0" locked="0" layoutInCell="1" allowOverlap="1" wp14:anchorId="6461850B" wp14:editId="0C39D8C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11" name="Rechteck: abgerundete Ecken 2932758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F66D6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61850B" id="Rechteck: abgerundete Ecken 293275811" o:spid="_x0000_s2889" style="position:absolute;left:0;text-align:left;margin-left:-2.85pt;margin-top:2.85pt;width:64.65pt;height:25.25pt;z-index:2544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ztMz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2F66D6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08C7AD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64FDE5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11227C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53760" behindDoc="0" locked="0" layoutInCell="1" allowOverlap="1" wp14:anchorId="660B2734" wp14:editId="54EBDD8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14" name="Rechteck: abgerundete Ecken 2932758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7B1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0B2734" id="Rechteck: abgerundete Ecken 293275814" o:spid="_x0000_s2890" style="position:absolute;left:0;text-align:left;margin-left:-.45pt;margin-top:5.7pt;width:354.35pt;height:74.25pt;z-index:25445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/Emk&#10;P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597B1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850A46E" w14:textId="19858A55" w:rsidR="005721B8" w:rsidRDefault="005721B8" w:rsidP="005721B8">
      <w:pPr>
        <w:pStyle w:val="Textkrper"/>
      </w:pPr>
    </w:p>
    <w:p w14:paraId="1EDE92BC" w14:textId="3A775B1B" w:rsidR="00E57932" w:rsidRDefault="00E57932" w:rsidP="005721B8">
      <w:pPr>
        <w:pStyle w:val="Textkrper"/>
      </w:pPr>
    </w:p>
    <w:p w14:paraId="0FEEED88" w14:textId="77777777" w:rsidR="007006D7" w:rsidRDefault="007006D7" w:rsidP="005721B8">
      <w:pPr>
        <w:pStyle w:val="Textkrper"/>
      </w:pPr>
    </w:p>
    <w:p w14:paraId="18C0D725" w14:textId="77777777" w:rsidR="005721B8" w:rsidRDefault="005721B8" w:rsidP="005721B8">
      <w:pPr>
        <w:pStyle w:val="Textkrper"/>
      </w:pPr>
    </w:p>
    <w:p w14:paraId="390A6F5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32A6C5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05E790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356F21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9932F2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7344" behindDoc="0" locked="0" layoutInCell="1" allowOverlap="1" wp14:anchorId="779DF2CE" wp14:editId="0178D19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15" name="Rechteck: abgerundete Ecken 2932758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8DBB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DF2CE" id="Rechteck: abgerundete Ecken 293275815" o:spid="_x0000_s2891" style="position:absolute;left:0;text-align:left;margin-left:.05pt;margin-top:2.85pt;width:64.65pt;height:25.25pt;z-index:2579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E+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kjm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tZnM092F+uodhjzxnoh9Fqflvjy94x6x6ZwenDZsCN4h7w&#10;U0rAx4NBoqQC8+uje4/HoUAtJS1Oc07tzy0zghL5XeG4XCSzmR//cJjNz1M8mGPN+lijts01YD8k&#10;uLs0D6LHOzmKpYHmFRfPyntFFVMcfeeUOzMerl2/ZXB1cbFaBRiOvGbuTj1r7sl9qX3TvnSvzOih&#10;vR3OxT2Mk8+ydw3eY72lgtXWQVmH7j/UdXgEXBehm4bV5vfR8TmgD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TOGE+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78DBB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E85E0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0F286C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8368" behindDoc="0" locked="0" layoutInCell="1" allowOverlap="1" wp14:anchorId="130D07A4" wp14:editId="75EACF2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16" name="Rechteck: abgerundete Ecken 2932758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5476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0D07A4" id="Rechteck: abgerundete Ecken 293275816" o:spid="_x0000_s2892" style="position:absolute;left:0;text-align:left;margin-left:.15pt;margin-top:2.6pt;width:282.85pt;height:25.25pt;z-index:2579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Cb&#10;YBsx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435476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A99A34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D8C42C4" w14:textId="14D0D3B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8EA334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79392" behindDoc="0" locked="0" layoutInCell="1" allowOverlap="1" wp14:anchorId="4C19254D" wp14:editId="7BB8EA6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17" name="Rechteck: abgerundete Ecken 2932758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45F7C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19254D" id="Rechteck: abgerundete Ecken 293275817" o:spid="_x0000_s2893" style="position:absolute;left:0;text-align:left;margin-left:-.45pt;margin-top:19.85pt;width:354.35pt;height:25.25pt;z-index:2579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AjXQAk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1A45F7C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BBD9E4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31A57A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4A2631D" w14:textId="34507D3E" w:rsidR="005721B8" w:rsidRDefault="00E57932" w:rsidP="002841C0">
      <w:pPr>
        <w:pStyle w:val="berschrift3nummeriert"/>
      </w:pPr>
      <w:bookmarkStart w:id="147" w:name="_Toc118817794"/>
      <w:r w:rsidRPr="00E57932">
        <w:lastRenderedPageBreak/>
        <w:t>FLT 412: ROBOT: EMERGENCY STOP ACTUATED</w:t>
      </w:r>
      <w:bookmarkEnd w:id="147"/>
    </w:p>
    <w:p w14:paraId="04C10C2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894D7FB" w14:textId="77777777" w:rsidTr="00E57932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CFC22F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B5D263D" w14:textId="77777777" w:rsidR="005721B8" w:rsidRDefault="00E57932" w:rsidP="00190981">
            <w:pPr>
              <w:pStyle w:val="BulletTabtext"/>
            </w:pPr>
            <w:r w:rsidRPr="00E57932">
              <w:t>Test whether correct fault message is displayed on control panel</w:t>
            </w:r>
          </w:p>
          <w:p w14:paraId="6FD7102F" w14:textId="53A4FBCF" w:rsidR="00E57932" w:rsidRDefault="00E57932" w:rsidP="00E57932">
            <w:pPr>
              <w:pStyle w:val="Abstandshalter"/>
            </w:pPr>
          </w:p>
        </w:tc>
      </w:tr>
      <w:tr w:rsidR="005721B8" w14:paraId="59129D1B" w14:textId="77777777" w:rsidTr="00190981">
        <w:trPr>
          <w:trHeight w:val="170"/>
        </w:trPr>
        <w:tc>
          <w:tcPr>
            <w:tcW w:w="2154" w:type="dxa"/>
          </w:tcPr>
          <w:p w14:paraId="712E8A3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179CF4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BD6FEB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A21F05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30F450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C42BE1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E257A0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FFCC461" w14:textId="77777777" w:rsidR="00E57932" w:rsidRDefault="00E57932" w:rsidP="00E57932">
            <w:pPr>
              <w:pStyle w:val="BulletTabtext"/>
            </w:pPr>
            <w:r>
              <w:t>Machine is ready in automatic mode</w:t>
            </w:r>
          </w:p>
          <w:p w14:paraId="3BCBD21D" w14:textId="59115421" w:rsidR="005721B8" w:rsidRDefault="00E57932" w:rsidP="00E57932">
            <w:pPr>
              <w:pStyle w:val="BulletTabtext"/>
            </w:pPr>
            <w:r>
              <w:t>SWS 63 “Line mode upstream equipment” is activated</w:t>
            </w:r>
          </w:p>
          <w:p w14:paraId="22C3CAAB" w14:textId="0F689FEC" w:rsidR="00E57932" w:rsidRDefault="00E57932" w:rsidP="00E57932">
            <w:pPr>
              <w:pStyle w:val="Abstandshalter"/>
            </w:pPr>
          </w:p>
        </w:tc>
      </w:tr>
      <w:tr w:rsidR="005721B8" w14:paraId="20E17E24" w14:textId="77777777" w:rsidTr="00E57932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378251A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CADFBF1" w14:textId="77777777" w:rsidR="005721B8" w:rsidRDefault="00E57932" w:rsidP="00E57932">
            <w:pPr>
              <w:pStyle w:val="BulletTabtext"/>
            </w:pPr>
            <w:r w:rsidRPr="00E57932">
              <w:t>Press “Emergency stop” at robot</w:t>
            </w:r>
          </w:p>
          <w:p w14:paraId="6A88E5B7" w14:textId="0B8872EF" w:rsidR="00E57932" w:rsidRPr="0008089A" w:rsidRDefault="00E57932" w:rsidP="00E57932">
            <w:pPr>
              <w:pStyle w:val="Abstandshalter"/>
            </w:pPr>
          </w:p>
        </w:tc>
      </w:tr>
      <w:tr w:rsidR="005721B8" w14:paraId="09D04C5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5B0EAB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2AEAAF0" w14:textId="77777777" w:rsidR="00E57932" w:rsidRDefault="00E57932" w:rsidP="00E57932">
            <w:pPr>
              <w:pStyle w:val="BulletTabtext"/>
            </w:pPr>
            <w:r>
              <w:t>Fault message is displayed on control panel</w:t>
            </w:r>
          </w:p>
          <w:p w14:paraId="337310A2" w14:textId="77777777" w:rsidR="005721B8" w:rsidRDefault="00E57932" w:rsidP="00E57932">
            <w:pPr>
              <w:pStyle w:val="BulletTabtext"/>
            </w:pPr>
            <w:r>
              <w:t>Machine cannot be started as long as fault is active</w:t>
            </w:r>
          </w:p>
          <w:p w14:paraId="4DD5454C" w14:textId="7CD5DC58" w:rsidR="00E57932" w:rsidRDefault="00E57932" w:rsidP="00E57932">
            <w:pPr>
              <w:pStyle w:val="Abstandshalter"/>
            </w:pPr>
          </w:p>
        </w:tc>
      </w:tr>
      <w:tr w:rsidR="005721B8" w14:paraId="093D1142" w14:textId="77777777" w:rsidTr="00E57932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170DE71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B66773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4F8D62A" w14:textId="77777777" w:rsidR="005721B8" w:rsidRDefault="005721B8" w:rsidP="00190981">
            <w:pPr>
              <w:pStyle w:val="Abstandshalter"/>
            </w:pPr>
          </w:p>
        </w:tc>
      </w:tr>
      <w:tr w:rsidR="005721B8" w14:paraId="1F8E9C6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D4132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0BD3F4F" w14:textId="77777777" w:rsidR="00352058" w:rsidRDefault="00352058" w:rsidP="00352058">
            <w:pPr>
              <w:pStyle w:val="BulletTabtext"/>
            </w:pPr>
            <w:r>
              <w:t>Enable “Emergency stop” at robot</w:t>
            </w:r>
          </w:p>
          <w:p w14:paraId="267269E1" w14:textId="77777777" w:rsidR="005721B8" w:rsidRDefault="00352058" w:rsidP="00352058">
            <w:pPr>
              <w:pStyle w:val="BulletTabtext"/>
            </w:pPr>
            <w:r>
              <w:t>Press “Reset”</w:t>
            </w:r>
          </w:p>
          <w:p w14:paraId="5528F6BD" w14:textId="4A9DE54C" w:rsidR="00352058" w:rsidRDefault="00352058" w:rsidP="00352058">
            <w:pPr>
              <w:pStyle w:val="Abstandshalter"/>
            </w:pPr>
          </w:p>
        </w:tc>
      </w:tr>
    </w:tbl>
    <w:p w14:paraId="3D132343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C80A42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3CA73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BE8D09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D95F26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83D74C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E25F3B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1045A79" w14:textId="2D74ED78" w:rsidR="005721B8" w:rsidRDefault="00352058" w:rsidP="00190981">
            <w:pPr>
              <w:pStyle w:val="BulletTabtext"/>
            </w:pPr>
            <w:r w:rsidRPr="00352058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F0FB27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57856" behindDoc="0" locked="0" layoutInCell="1" allowOverlap="1" wp14:anchorId="0004DBFE" wp14:editId="557854D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18" name="Rechteck: abgerundete Ecken 2932758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3F9B4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04DBFE" id="Rechteck: abgerundete Ecken 293275818" o:spid="_x0000_s2894" style="position:absolute;left:0;text-align:left;margin-left:-2.85pt;margin-top:2.85pt;width:64.65pt;height:25.25pt;z-index:25445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5Fmvw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IQ5Fm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93F9B4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63448F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8B5434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CE26D3C" w14:textId="59B7A30C" w:rsidR="005721B8" w:rsidRPr="005D1B93" w:rsidRDefault="00352058" w:rsidP="00190981">
            <w:pPr>
              <w:pStyle w:val="BulletTabtext"/>
            </w:pPr>
            <w:r w:rsidRPr="00352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5854EF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65024" behindDoc="0" locked="0" layoutInCell="1" allowOverlap="1" wp14:anchorId="045BDDCE" wp14:editId="5358E86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19" name="Rechteck: abgerundete Ecken 2932758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34FB0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5BDDCE" id="Rechteck: abgerundete Ecken 293275819" o:spid="_x0000_s2895" style="position:absolute;left:0;text-align:left;margin-left:-2.85pt;margin-top:2.85pt;width:64.65pt;height:25.25pt;z-index:25446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EBcW5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834FB0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21369F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F021AE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ED0247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61952" behindDoc="0" locked="0" layoutInCell="1" allowOverlap="1" wp14:anchorId="25F85A91" wp14:editId="43B737F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22" name="Rechteck: abgerundete Ecken 2932758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1FB8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F85A91" id="Rechteck: abgerundete Ecken 293275822" o:spid="_x0000_s2896" style="position:absolute;left:0;text-align:left;margin-left:-.45pt;margin-top:5.7pt;width:354.35pt;height:74.25pt;z-index:25446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VgC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3pVgC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A1FB8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DD594FB" w14:textId="57B8A4A9" w:rsidR="005721B8" w:rsidRDefault="005721B8" w:rsidP="005721B8">
      <w:pPr>
        <w:pStyle w:val="Textkrper"/>
      </w:pPr>
    </w:p>
    <w:p w14:paraId="6191DEAE" w14:textId="2ADBB1AC" w:rsidR="00352058" w:rsidRDefault="00352058" w:rsidP="005721B8">
      <w:pPr>
        <w:pStyle w:val="Textkrper"/>
      </w:pPr>
    </w:p>
    <w:p w14:paraId="493BE23C" w14:textId="77777777" w:rsidR="007006D7" w:rsidRDefault="007006D7" w:rsidP="005721B8">
      <w:pPr>
        <w:pStyle w:val="Textkrper"/>
      </w:pPr>
    </w:p>
    <w:p w14:paraId="75C13001" w14:textId="77777777" w:rsidR="005721B8" w:rsidRDefault="005721B8" w:rsidP="005721B8">
      <w:pPr>
        <w:pStyle w:val="Textkrper"/>
      </w:pPr>
    </w:p>
    <w:p w14:paraId="0F5B99D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B66D61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82A84B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232E4C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57FA73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1440" behindDoc="0" locked="0" layoutInCell="1" allowOverlap="1" wp14:anchorId="66EB60B6" wp14:editId="6EEA1FB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23" name="Rechteck: abgerundete Ecken 2932758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ED4E5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EB60B6" id="Rechteck: abgerundete Ecken 293275823" o:spid="_x0000_s2897" style="position:absolute;left:0;text-align:left;margin-left:.05pt;margin-top:2.85pt;width:64.65pt;height:25.25pt;z-index:2579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J4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FspJ4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DED4E5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D3FE68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77B2C7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2464" behindDoc="0" locked="0" layoutInCell="1" allowOverlap="1" wp14:anchorId="26CFF4D8" wp14:editId="12F0C70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24" name="Rechteck: abgerundete Ecken 2932758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E426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CFF4D8" id="Rechteck: abgerundete Ecken 293275824" o:spid="_x0000_s2898" style="position:absolute;left:0;text-align:left;margin-left:.15pt;margin-top:2.6pt;width:282.85pt;height:25.25pt;z-index:2579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RM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OsV&#10;xE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3E426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BD74B0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330BF39" w14:textId="3647A16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024B96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3488" behindDoc="0" locked="0" layoutInCell="1" allowOverlap="1" wp14:anchorId="3A10391A" wp14:editId="1B6B60F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25" name="Rechteck: abgerundete Ecken 2932758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543A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10391A" id="Rechteck: abgerundete Ecken 293275825" o:spid="_x0000_s2899" style="position:absolute;left:0;text-align:left;margin-left:-.45pt;margin-top:19.85pt;width:354.35pt;height:25.25pt;z-index:2579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TKN9Z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429543A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BE8CF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D658B4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B9C1C71" w14:textId="051EEF3C" w:rsidR="005721B8" w:rsidRDefault="00352058" w:rsidP="002841C0">
      <w:pPr>
        <w:pStyle w:val="berschrift3nummeriert"/>
      </w:pPr>
      <w:bookmarkStart w:id="148" w:name="_Toc118817795"/>
      <w:r w:rsidRPr="00352058">
        <w:lastRenderedPageBreak/>
        <w:t>FLT 412: TLT: EMERGENCY STOP ACTUATED</w:t>
      </w:r>
      <w:bookmarkEnd w:id="148"/>
    </w:p>
    <w:p w14:paraId="2EFC277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F1B70B4" w14:textId="77777777" w:rsidTr="00352058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A82E95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FA8C59F" w14:textId="77777777" w:rsidR="005721B8" w:rsidRDefault="00352058" w:rsidP="00190981">
            <w:pPr>
              <w:pStyle w:val="BulletTabtext"/>
            </w:pPr>
            <w:r w:rsidRPr="00352058">
              <w:t>Test whether correct fault message is displayed on control panel</w:t>
            </w:r>
          </w:p>
          <w:p w14:paraId="2B3F1BD4" w14:textId="321E4E26" w:rsidR="00352058" w:rsidRDefault="00352058" w:rsidP="00352058">
            <w:pPr>
              <w:pStyle w:val="Abstandshalter"/>
            </w:pPr>
          </w:p>
        </w:tc>
      </w:tr>
      <w:tr w:rsidR="005721B8" w14:paraId="7C5E6094" w14:textId="77777777" w:rsidTr="00190981">
        <w:trPr>
          <w:trHeight w:val="170"/>
        </w:trPr>
        <w:tc>
          <w:tcPr>
            <w:tcW w:w="2154" w:type="dxa"/>
          </w:tcPr>
          <w:p w14:paraId="4ABF775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E5134A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AA1185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BAC138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3756B4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36AF47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37B3C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A2F6FE8" w14:textId="77777777" w:rsidR="00352058" w:rsidRDefault="00352058" w:rsidP="00352058">
            <w:pPr>
              <w:pStyle w:val="BulletTabtext"/>
            </w:pPr>
            <w:r>
              <w:t>Machine is ready in automatic mode</w:t>
            </w:r>
          </w:p>
          <w:p w14:paraId="3E0F9D4F" w14:textId="6049AF07" w:rsidR="005721B8" w:rsidRDefault="00352058" w:rsidP="00352058">
            <w:pPr>
              <w:pStyle w:val="BulletTabtext"/>
            </w:pPr>
            <w:r w:rsidRPr="00085AB1">
              <w:rPr>
                <w:color w:val="FF0000"/>
              </w:rPr>
              <w:t>SWS 63 “Line mode upstream equipment” is activated</w:t>
            </w:r>
          </w:p>
          <w:p w14:paraId="0AFA67C0" w14:textId="1B91A910" w:rsidR="00352058" w:rsidRDefault="00352058" w:rsidP="00352058">
            <w:pPr>
              <w:pStyle w:val="Abstandshalter"/>
            </w:pPr>
          </w:p>
        </w:tc>
      </w:tr>
      <w:tr w:rsidR="005721B8" w14:paraId="72AE0F36" w14:textId="77777777" w:rsidTr="00352058">
        <w:trPr>
          <w:trHeight w:val="212"/>
        </w:trPr>
        <w:tc>
          <w:tcPr>
            <w:tcW w:w="2154" w:type="dxa"/>
            <w:shd w:val="clear" w:color="auto" w:fill="F2F2F2" w:themeFill="background1" w:themeFillShade="F2"/>
          </w:tcPr>
          <w:p w14:paraId="79321AA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30F9CA2" w14:textId="77777777" w:rsidR="005721B8" w:rsidRDefault="00352058" w:rsidP="00352058">
            <w:pPr>
              <w:pStyle w:val="BulletTabtext"/>
            </w:pPr>
            <w:r w:rsidRPr="00352058">
              <w:t>Press “Emergency stop” at TLT</w:t>
            </w:r>
          </w:p>
          <w:p w14:paraId="4003F3D5" w14:textId="38745C8F" w:rsidR="00352058" w:rsidRPr="0008089A" w:rsidRDefault="00352058" w:rsidP="00352058">
            <w:pPr>
              <w:pStyle w:val="Abstandshalter"/>
            </w:pPr>
          </w:p>
        </w:tc>
      </w:tr>
      <w:tr w:rsidR="005721B8" w14:paraId="3619798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8A8CD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A719BBD" w14:textId="77777777" w:rsidR="00352058" w:rsidRDefault="00352058" w:rsidP="00352058">
            <w:pPr>
              <w:pStyle w:val="BulletTabtext"/>
            </w:pPr>
            <w:r>
              <w:t>Fault message is displayed on control panel</w:t>
            </w:r>
          </w:p>
          <w:p w14:paraId="0AF34B1E" w14:textId="77777777" w:rsidR="005721B8" w:rsidRDefault="00352058" w:rsidP="00352058">
            <w:pPr>
              <w:pStyle w:val="BulletTabtext"/>
            </w:pPr>
            <w:r>
              <w:t>Machine cannot be started as long as fault is active</w:t>
            </w:r>
          </w:p>
          <w:p w14:paraId="10054AF6" w14:textId="0B1A4C71" w:rsidR="00352058" w:rsidRDefault="00352058" w:rsidP="00352058">
            <w:pPr>
              <w:pStyle w:val="Abstandshalter"/>
            </w:pPr>
          </w:p>
        </w:tc>
      </w:tr>
      <w:tr w:rsidR="005721B8" w14:paraId="5D3AD8E1" w14:textId="77777777" w:rsidTr="00352058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0A576EA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73C00B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3F51BDE" w14:textId="77777777" w:rsidR="005721B8" w:rsidRDefault="005721B8" w:rsidP="00190981">
            <w:pPr>
              <w:pStyle w:val="Abstandshalter"/>
            </w:pPr>
          </w:p>
        </w:tc>
      </w:tr>
      <w:tr w:rsidR="005721B8" w14:paraId="54A5A6C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9E68B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BE7B434" w14:textId="77777777" w:rsidR="00352058" w:rsidRDefault="00352058" w:rsidP="00352058">
            <w:pPr>
              <w:pStyle w:val="BulletTabtext"/>
            </w:pPr>
            <w:r>
              <w:t>Enable “Emergency stop” at TLT</w:t>
            </w:r>
          </w:p>
          <w:p w14:paraId="5924F03A" w14:textId="77777777" w:rsidR="005721B8" w:rsidRDefault="00352058" w:rsidP="00352058">
            <w:pPr>
              <w:pStyle w:val="BulletTabtext"/>
            </w:pPr>
            <w:r>
              <w:t>Press “Reset”</w:t>
            </w:r>
          </w:p>
          <w:p w14:paraId="2F4712B6" w14:textId="745AC42D" w:rsidR="00352058" w:rsidRDefault="00352058" w:rsidP="00352058">
            <w:pPr>
              <w:pStyle w:val="Abstandshalter"/>
            </w:pPr>
          </w:p>
        </w:tc>
      </w:tr>
    </w:tbl>
    <w:p w14:paraId="71FD331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A8FA8C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99E7FD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9ACCF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DB52D1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BC5FC6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44B3AB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517E5C1" w14:textId="2E49B0E3" w:rsidR="005721B8" w:rsidRDefault="00352058" w:rsidP="00190981">
            <w:pPr>
              <w:pStyle w:val="BulletTabtext"/>
            </w:pPr>
            <w:r w:rsidRPr="00352058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0D5F93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66048" behindDoc="0" locked="0" layoutInCell="1" allowOverlap="1" wp14:anchorId="01734790" wp14:editId="3E8D076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26" name="Rechteck: abgerundete Ecken 2932758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5214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734790" id="Rechteck: abgerundete Ecken 293275826" o:spid="_x0000_s2900" style="position:absolute;left:0;text-align:left;margin-left:-2.85pt;margin-top:2.85pt;width:64.65pt;height:25.25pt;z-index:2544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nVs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74nVs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35214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A09C1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571FF2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1571474" w14:textId="4B224CAE" w:rsidR="005721B8" w:rsidRPr="005D1B93" w:rsidRDefault="00352058" w:rsidP="00190981">
            <w:pPr>
              <w:pStyle w:val="BulletTabtext"/>
            </w:pPr>
            <w:r w:rsidRPr="00352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4B854F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73216" behindDoc="0" locked="0" layoutInCell="1" allowOverlap="1" wp14:anchorId="4361B4B7" wp14:editId="165E9B9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27" name="Rechteck: abgerundete Ecken 2932758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D9CB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61B4B7" id="Rechteck: abgerundete Ecken 293275827" o:spid="_x0000_s2901" style="position:absolute;left:0;text-align:left;margin-left:-2.85pt;margin-top:2.85pt;width:64.65pt;height:25.25pt;z-index:2544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3pCGz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ED9CB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C55A52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B17BB2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8742FA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70144" behindDoc="0" locked="0" layoutInCell="1" allowOverlap="1" wp14:anchorId="771E5E7F" wp14:editId="631C2B9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30" name="Rechteck: abgerundete Ecken 2932758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71801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1E5E7F" id="Rechteck: abgerundete Ecken 293275830" o:spid="_x0000_s2902" style="position:absolute;left:0;text-align:left;margin-left:-.45pt;margin-top:5.7pt;width:354.35pt;height:74.25pt;z-index:2544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T6v1&#10;K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6A71801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CAE0144" w14:textId="77777777" w:rsidR="005721B8" w:rsidRDefault="005721B8" w:rsidP="005721B8">
      <w:pPr>
        <w:pStyle w:val="Textkrper"/>
      </w:pPr>
    </w:p>
    <w:p w14:paraId="4A7372B5" w14:textId="27907DDC" w:rsidR="005721B8" w:rsidRDefault="005721B8" w:rsidP="005721B8">
      <w:pPr>
        <w:pStyle w:val="Textkrper"/>
      </w:pPr>
    </w:p>
    <w:p w14:paraId="6D393AAF" w14:textId="77777777" w:rsidR="007006D7" w:rsidRDefault="007006D7" w:rsidP="005721B8">
      <w:pPr>
        <w:pStyle w:val="Textkrper"/>
      </w:pPr>
    </w:p>
    <w:p w14:paraId="4A045DE6" w14:textId="175AE639" w:rsidR="005721B8" w:rsidRDefault="005721B8" w:rsidP="005721B8">
      <w:pPr>
        <w:pStyle w:val="Textkrper"/>
      </w:pPr>
    </w:p>
    <w:p w14:paraId="153ED15B" w14:textId="77777777" w:rsidR="00352058" w:rsidRDefault="0035205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AFE163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49319B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A4E878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1B21E2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5536" behindDoc="0" locked="0" layoutInCell="1" allowOverlap="1" wp14:anchorId="4AC03636" wp14:editId="4AEC9BF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31" name="Rechteck: abgerundete Ecken 2932758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4B9D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C03636" id="Rechteck: abgerundete Ecken 293275831" o:spid="_x0000_s2903" style="position:absolute;left:0;text-align:left;margin-left:.05pt;margin-top:2.85pt;width:64.65pt;height:25.25pt;z-index:2579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JnBXM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F4B9D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93BD5B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783EBE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6560" behindDoc="0" locked="0" layoutInCell="1" allowOverlap="1" wp14:anchorId="72285793" wp14:editId="10B4A47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32" name="Rechteck: abgerundete Ecken 2932758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D55D2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285793" id="Rechteck: abgerundete Ecken 293275832" o:spid="_x0000_s2904" style="position:absolute;left:0;text-align:left;margin-left:.15pt;margin-top:2.6pt;width:282.85pt;height:25.25pt;z-index:2579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CF&#10;AJ3L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32D55D2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8487C3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0A7549D" w14:textId="3AE2472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E65BE9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7584" behindDoc="0" locked="0" layoutInCell="1" allowOverlap="1" wp14:anchorId="7D16C2BE" wp14:editId="6D39FED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33" name="Rechteck: abgerundete Ecken 293275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649CE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16C2BE" id="Rechteck: abgerundete Ecken 293275833" o:spid="_x0000_s2905" style="position:absolute;left:0;text-align:left;margin-left:-.45pt;margin-top:19.85pt;width:354.35pt;height:25.25pt;z-index:2579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D09ht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E649CE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04D592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FD2CDE9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5321B78" w14:textId="4A6A9084" w:rsidR="005721B8" w:rsidRDefault="00352058" w:rsidP="002841C0">
      <w:pPr>
        <w:pStyle w:val="berschrift3nummeriert"/>
      </w:pPr>
      <w:bookmarkStart w:id="149" w:name="_Toc118817796"/>
      <w:r w:rsidRPr="00352058">
        <w:lastRenderedPageBreak/>
        <w:t>FLT 413: VIAL INFEED: GUARD: SAFETY RELAY NOT ACTIVE</w:t>
      </w:r>
      <w:bookmarkEnd w:id="149"/>
    </w:p>
    <w:p w14:paraId="0E548A7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157736A" w14:textId="77777777" w:rsidTr="00352058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C4F94D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A3B1FF4" w14:textId="77777777" w:rsidR="005721B8" w:rsidRDefault="00352058" w:rsidP="00190981">
            <w:pPr>
              <w:pStyle w:val="BulletTabtext"/>
            </w:pPr>
            <w:r w:rsidRPr="00352058">
              <w:t>Test whether correct fault message is displayed on control panel</w:t>
            </w:r>
          </w:p>
          <w:p w14:paraId="740F12F7" w14:textId="5BC68723" w:rsidR="00352058" w:rsidRDefault="00352058" w:rsidP="00352058">
            <w:pPr>
              <w:pStyle w:val="Abstandshalter"/>
            </w:pPr>
          </w:p>
        </w:tc>
      </w:tr>
      <w:tr w:rsidR="005721B8" w14:paraId="528246E1" w14:textId="77777777" w:rsidTr="00190981">
        <w:trPr>
          <w:trHeight w:val="170"/>
        </w:trPr>
        <w:tc>
          <w:tcPr>
            <w:tcW w:w="2154" w:type="dxa"/>
          </w:tcPr>
          <w:p w14:paraId="12F3495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A51E31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1D2482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AE6138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788AFF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65C287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8AA7E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B391E92" w14:textId="77777777" w:rsidR="00352058" w:rsidRDefault="00352058" w:rsidP="00352058">
            <w:pPr>
              <w:pStyle w:val="BulletTabtext"/>
            </w:pPr>
            <w:r>
              <w:t>Machine is ready in automatic mode</w:t>
            </w:r>
          </w:p>
          <w:p w14:paraId="6CD68064" w14:textId="77777777" w:rsidR="005721B8" w:rsidRDefault="00352058" w:rsidP="00352058">
            <w:pPr>
              <w:pStyle w:val="BulletTabtext"/>
            </w:pPr>
            <w:r>
              <w:t>All safety guards are closed</w:t>
            </w:r>
          </w:p>
          <w:p w14:paraId="3D95C966" w14:textId="70B50D92" w:rsidR="00352058" w:rsidRDefault="00352058" w:rsidP="00352058">
            <w:pPr>
              <w:pStyle w:val="Abstandshalter"/>
            </w:pPr>
          </w:p>
        </w:tc>
      </w:tr>
      <w:tr w:rsidR="005721B8" w14:paraId="37CC8594" w14:textId="77777777" w:rsidTr="00352058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088A4CD5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720791B" w14:textId="77777777" w:rsidR="005721B8" w:rsidRDefault="00352058" w:rsidP="00352058">
            <w:pPr>
              <w:pStyle w:val="BulletTabtext"/>
            </w:pPr>
            <w:r w:rsidRPr="00352058">
              <w:t>Disconnect input “54K181” Pin A1</w:t>
            </w:r>
          </w:p>
          <w:p w14:paraId="69DBFED8" w14:textId="16D7FD63" w:rsidR="00352058" w:rsidRPr="0008089A" w:rsidRDefault="00352058" w:rsidP="00352058">
            <w:pPr>
              <w:pStyle w:val="Abstandshalter"/>
            </w:pPr>
          </w:p>
        </w:tc>
      </w:tr>
      <w:tr w:rsidR="005721B8" w14:paraId="09E0421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C2D41D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ECECFC9" w14:textId="77777777" w:rsidR="00352058" w:rsidRDefault="00352058" w:rsidP="00352058">
            <w:pPr>
              <w:pStyle w:val="BulletTabtext"/>
            </w:pPr>
            <w:r>
              <w:t>Fault message is displayed on control panel</w:t>
            </w:r>
          </w:p>
          <w:p w14:paraId="7FE66963" w14:textId="77777777" w:rsidR="005721B8" w:rsidRDefault="00352058" w:rsidP="00352058">
            <w:pPr>
              <w:pStyle w:val="BulletTabtext"/>
            </w:pPr>
            <w:r>
              <w:t>Machine cannot be started as long as fault is active</w:t>
            </w:r>
          </w:p>
          <w:p w14:paraId="516AD0FC" w14:textId="45419463" w:rsidR="00352058" w:rsidRDefault="00352058" w:rsidP="00352058">
            <w:pPr>
              <w:pStyle w:val="Abstandshalter"/>
            </w:pPr>
          </w:p>
        </w:tc>
      </w:tr>
      <w:tr w:rsidR="005721B8" w14:paraId="2DE7433D" w14:textId="77777777" w:rsidTr="00352058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7B535CF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821706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5E2EE92" w14:textId="77777777" w:rsidR="005721B8" w:rsidRDefault="005721B8" w:rsidP="00190981">
            <w:pPr>
              <w:pStyle w:val="Abstandshalter"/>
            </w:pPr>
          </w:p>
        </w:tc>
      </w:tr>
      <w:tr w:rsidR="005721B8" w14:paraId="5787210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5C0CE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E0A4599" w14:textId="77777777" w:rsidR="00352058" w:rsidRDefault="00352058" w:rsidP="00352058">
            <w:pPr>
              <w:pStyle w:val="BulletTabtext"/>
            </w:pPr>
            <w:r>
              <w:t>Reconnect input “54K181” Pin A1</w:t>
            </w:r>
          </w:p>
          <w:p w14:paraId="7D49713A" w14:textId="77777777" w:rsidR="005721B8" w:rsidRDefault="00352058" w:rsidP="00352058">
            <w:pPr>
              <w:pStyle w:val="BulletTabtext"/>
            </w:pPr>
            <w:r>
              <w:t>Press “Reset”</w:t>
            </w:r>
          </w:p>
          <w:p w14:paraId="0981E6FD" w14:textId="342B542F" w:rsidR="00352058" w:rsidRDefault="00352058" w:rsidP="00352058">
            <w:pPr>
              <w:pStyle w:val="Abstandshalter"/>
            </w:pPr>
          </w:p>
        </w:tc>
      </w:tr>
    </w:tbl>
    <w:p w14:paraId="760B987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0CC2C7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E59FB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52C30A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52567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5FAD29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3D26FC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B17E982" w14:textId="2381B096" w:rsidR="005721B8" w:rsidRDefault="00352058" w:rsidP="00190981">
            <w:pPr>
              <w:pStyle w:val="BulletTabtext"/>
            </w:pPr>
            <w:r w:rsidRPr="00352058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F65F87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74240" behindDoc="0" locked="0" layoutInCell="1" allowOverlap="1" wp14:anchorId="64F255D8" wp14:editId="3FD4344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34" name="Rechteck: abgerundete Ecken 2932758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E439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F255D8" id="Rechteck: abgerundete Ecken 293275834" o:spid="_x0000_s2906" style="position:absolute;left:0;text-align:left;margin-left:-2.85pt;margin-top:2.85pt;width:64.65pt;height:25.25pt;z-index:2544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jH3Q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4E439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A9375B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26CC18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148D1AC" w14:textId="43F251C5" w:rsidR="005721B8" w:rsidRPr="005D1B93" w:rsidRDefault="00352058" w:rsidP="00190981">
            <w:pPr>
              <w:pStyle w:val="BulletTabtext"/>
            </w:pPr>
            <w:r w:rsidRPr="00352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1A0A2D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81408" behindDoc="0" locked="0" layoutInCell="1" allowOverlap="1" wp14:anchorId="4AE68ED0" wp14:editId="0A01A78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35" name="Rechteck: abgerundete Ecken 2932758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6CF66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E68ED0" id="Rechteck: abgerundete Ecken 293275835" o:spid="_x0000_s2907" style="position:absolute;left:0;text-align:left;margin-left:-2.85pt;margin-top:2.85pt;width:64.65pt;height:25.25pt;z-index:2544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Yne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SBid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26CF66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2204A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E7BD3A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F73236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78336" behindDoc="0" locked="0" layoutInCell="1" allowOverlap="1" wp14:anchorId="54F73818" wp14:editId="2B2FCE9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38" name="Rechteck: abgerundete Ecken 2932758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A77AD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F73818" id="Rechteck: abgerundete Ecken 293275838" o:spid="_x0000_s2908" style="position:absolute;left:0;text-align:left;margin-left:-.45pt;margin-top:5.7pt;width:354.35pt;height:74.25pt;z-index:2544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cNHO&#10;7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7CA77AD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71A4E05" w14:textId="77777777" w:rsidR="005721B8" w:rsidRDefault="005721B8" w:rsidP="005721B8">
      <w:pPr>
        <w:pStyle w:val="Textkrper"/>
      </w:pPr>
    </w:p>
    <w:p w14:paraId="372FE23E" w14:textId="4635FCC3" w:rsidR="005721B8" w:rsidRDefault="005721B8" w:rsidP="005721B8">
      <w:pPr>
        <w:pStyle w:val="Textkrper"/>
      </w:pPr>
    </w:p>
    <w:p w14:paraId="202EB23D" w14:textId="77777777" w:rsidR="007006D7" w:rsidRDefault="007006D7" w:rsidP="005721B8">
      <w:pPr>
        <w:pStyle w:val="Textkrper"/>
      </w:pPr>
    </w:p>
    <w:p w14:paraId="6BDCC23D" w14:textId="77777777" w:rsidR="00886447" w:rsidRDefault="00886447" w:rsidP="005721B8">
      <w:pPr>
        <w:pStyle w:val="Textkrper"/>
      </w:pPr>
    </w:p>
    <w:p w14:paraId="430748D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BDDC4F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82B55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674159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E6CF7C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89632" behindDoc="0" locked="0" layoutInCell="1" allowOverlap="1" wp14:anchorId="6415DAA3" wp14:editId="3571803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39" name="Rechteck: abgerundete Ecken 2932758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21C10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15DAA3" id="Rechteck: abgerundete Ecken 293275839" o:spid="_x0000_s2909" style="position:absolute;left:0;text-align:left;margin-left:.05pt;margin-top:2.85pt;width:64.65pt;height:25.25pt;z-index:2579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E/0bd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021C10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56B6B4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4FF940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0656" behindDoc="0" locked="0" layoutInCell="1" allowOverlap="1" wp14:anchorId="5E51D357" wp14:editId="0425A46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40" name="Rechteck: abgerundete Ecken 2932758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F7523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1D357" id="Rechteck: abgerundete Ecken 293275840" o:spid="_x0000_s2910" style="position:absolute;left:0;text-align:left;margin-left:.15pt;margin-top:2.6pt;width:282.85pt;height:25.25pt;z-index:2579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B8J&#10;+V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9F7523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91D260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5D98F45" w14:textId="1875EC8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65A209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1680" behindDoc="0" locked="0" layoutInCell="1" allowOverlap="1" wp14:anchorId="331F9C57" wp14:editId="5EBD888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41" name="Rechteck: abgerundete Ecken 2932758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19903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1F9C57" id="Rechteck: abgerundete Ecken 293275841" o:spid="_x0000_s2911" style="position:absolute;left:0;text-align:left;margin-left:-.45pt;margin-top:19.85pt;width:354.35pt;height:25.25pt;z-index:2579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Kc04k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019903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AA1D2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E48A68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4291D58" w14:textId="44CBD844" w:rsidR="005721B8" w:rsidRDefault="00352058" w:rsidP="002841C0">
      <w:pPr>
        <w:pStyle w:val="berschrift3nummeriert"/>
      </w:pPr>
      <w:bookmarkStart w:id="150" w:name="_Toc118817797"/>
      <w:r w:rsidRPr="00352058">
        <w:lastRenderedPageBreak/>
        <w:t>FLT 413: TLT: GUARD: SAFETY RELAY NOT ACTIVE</w:t>
      </w:r>
      <w:bookmarkEnd w:id="150"/>
    </w:p>
    <w:p w14:paraId="6857C1D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4ACFAE0" w14:textId="77777777" w:rsidTr="00352058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9B50FB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647152E" w14:textId="77777777" w:rsidR="005721B8" w:rsidRDefault="00352058" w:rsidP="00190981">
            <w:pPr>
              <w:pStyle w:val="BulletTabtext"/>
            </w:pPr>
            <w:r w:rsidRPr="00352058">
              <w:t>Test whether correct fault message is displayed on control panel</w:t>
            </w:r>
          </w:p>
          <w:p w14:paraId="0229479D" w14:textId="4BE7CA42" w:rsidR="00352058" w:rsidRDefault="00352058" w:rsidP="00352058">
            <w:pPr>
              <w:pStyle w:val="Abstandshalter"/>
            </w:pPr>
          </w:p>
        </w:tc>
      </w:tr>
      <w:tr w:rsidR="005721B8" w14:paraId="77F34ECC" w14:textId="77777777" w:rsidTr="00190981">
        <w:trPr>
          <w:trHeight w:val="170"/>
        </w:trPr>
        <w:tc>
          <w:tcPr>
            <w:tcW w:w="2154" w:type="dxa"/>
          </w:tcPr>
          <w:p w14:paraId="7B2116A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F6DF24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82F598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C22E83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234370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F9C1D71" w14:textId="77777777" w:rsidTr="00352058">
        <w:trPr>
          <w:trHeight w:val="980"/>
        </w:trPr>
        <w:tc>
          <w:tcPr>
            <w:tcW w:w="2154" w:type="dxa"/>
            <w:shd w:val="clear" w:color="auto" w:fill="F2F2F2" w:themeFill="background1" w:themeFillShade="F2"/>
          </w:tcPr>
          <w:p w14:paraId="05DD1E2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A093834" w14:textId="77777777" w:rsidR="00352058" w:rsidRDefault="00352058" w:rsidP="00352058">
            <w:pPr>
              <w:pStyle w:val="BulletTabtext"/>
            </w:pPr>
            <w:r>
              <w:t>Machine is ready in automatic mode</w:t>
            </w:r>
          </w:p>
          <w:p w14:paraId="2EBE1AC7" w14:textId="41F881F5" w:rsidR="00352058" w:rsidRDefault="00352058" w:rsidP="00352058">
            <w:pPr>
              <w:pStyle w:val="BulletTabtext"/>
            </w:pPr>
            <w:r>
              <w:t>SWS 63 “Line mode upstream equipment” is activated</w:t>
            </w:r>
          </w:p>
          <w:p w14:paraId="46615899" w14:textId="4586137D" w:rsidR="005721B8" w:rsidRDefault="00352058" w:rsidP="00352058">
            <w:pPr>
              <w:pStyle w:val="BulletTabtext"/>
            </w:pPr>
            <w:r>
              <w:t>All safety guards are closed</w:t>
            </w:r>
          </w:p>
          <w:p w14:paraId="1F90C32B" w14:textId="77777777" w:rsidR="005721B8" w:rsidRDefault="005721B8" w:rsidP="00190981">
            <w:pPr>
              <w:pStyle w:val="Abstandshalter"/>
            </w:pPr>
          </w:p>
        </w:tc>
      </w:tr>
      <w:tr w:rsidR="005721B8" w14:paraId="5988D7F9" w14:textId="77777777" w:rsidTr="00352058">
        <w:trPr>
          <w:trHeight w:val="401"/>
        </w:trPr>
        <w:tc>
          <w:tcPr>
            <w:tcW w:w="2154" w:type="dxa"/>
            <w:shd w:val="clear" w:color="auto" w:fill="F2F2F2" w:themeFill="background1" w:themeFillShade="F2"/>
          </w:tcPr>
          <w:p w14:paraId="7322433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67FD902" w14:textId="77777777" w:rsidR="005721B8" w:rsidRDefault="00352058" w:rsidP="00352058">
            <w:pPr>
              <w:pStyle w:val="BulletTabtext"/>
            </w:pPr>
            <w:r w:rsidRPr="00352058">
              <w:t>Disconnect input “67K8” Pin A1</w:t>
            </w:r>
          </w:p>
          <w:p w14:paraId="4D8A9BD3" w14:textId="158DA857" w:rsidR="00352058" w:rsidRPr="0008089A" w:rsidRDefault="00352058" w:rsidP="00352058">
            <w:pPr>
              <w:pStyle w:val="Abstandshalter"/>
            </w:pPr>
          </w:p>
        </w:tc>
      </w:tr>
      <w:tr w:rsidR="005721B8" w14:paraId="6F4915F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1D261F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3C0F962" w14:textId="77777777" w:rsidR="00352058" w:rsidRDefault="00352058" w:rsidP="00352058">
            <w:pPr>
              <w:pStyle w:val="BulletTabtext"/>
            </w:pPr>
            <w:r>
              <w:t>Fault message is displayed on control panel</w:t>
            </w:r>
          </w:p>
          <w:p w14:paraId="334D7AE0" w14:textId="77777777" w:rsidR="005721B8" w:rsidRDefault="00352058" w:rsidP="00352058">
            <w:pPr>
              <w:pStyle w:val="BulletTabtext"/>
            </w:pPr>
            <w:r>
              <w:t>Machine cannot be started as long as fault is active</w:t>
            </w:r>
          </w:p>
          <w:p w14:paraId="723ED39D" w14:textId="6963C36F" w:rsidR="00352058" w:rsidRDefault="00352058" w:rsidP="00352058">
            <w:pPr>
              <w:pStyle w:val="Abstandshalter"/>
            </w:pPr>
          </w:p>
        </w:tc>
      </w:tr>
      <w:tr w:rsidR="005721B8" w14:paraId="18CFC00A" w14:textId="77777777" w:rsidTr="00352058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61DC55C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CD4BF2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8B592DB" w14:textId="77777777" w:rsidR="005721B8" w:rsidRDefault="005721B8" w:rsidP="00190981">
            <w:pPr>
              <w:pStyle w:val="Abstandshalter"/>
            </w:pPr>
          </w:p>
        </w:tc>
      </w:tr>
      <w:tr w:rsidR="005721B8" w14:paraId="16235DC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403B3F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E209FE1" w14:textId="77777777" w:rsidR="00352058" w:rsidRDefault="00352058" w:rsidP="00352058">
            <w:pPr>
              <w:pStyle w:val="BulletTabtext"/>
            </w:pPr>
            <w:r>
              <w:t>Reconnect input “67K8” Pin A1</w:t>
            </w:r>
          </w:p>
          <w:p w14:paraId="22DCF665" w14:textId="6C672C57" w:rsidR="005721B8" w:rsidRDefault="00352058" w:rsidP="00352058">
            <w:pPr>
              <w:pStyle w:val="BulletTabtext"/>
            </w:pPr>
            <w:r>
              <w:t>Press “Reset”</w:t>
            </w:r>
          </w:p>
          <w:p w14:paraId="2A1581DA" w14:textId="54001971" w:rsidR="00352058" w:rsidRDefault="00352058" w:rsidP="00352058">
            <w:pPr>
              <w:pStyle w:val="Abstandshalter"/>
            </w:pPr>
          </w:p>
        </w:tc>
      </w:tr>
    </w:tbl>
    <w:p w14:paraId="65D0EC5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4756DA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B06972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6E2523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79030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1CD03F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7FD225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51A7E87" w14:textId="7650B6E4" w:rsidR="005721B8" w:rsidRDefault="00352058" w:rsidP="00190981">
            <w:pPr>
              <w:pStyle w:val="BulletTabtext"/>
            </w:pPr>
            <w:r w:rsidRPr="00352058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474D99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82432" behindDoc="0" locked="0" layoutInCell="1" allowOverlap="1" wp14:anchorId="282C65FC" wp14:editId="4A51497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42" name="Rechteck: abgerundete Ecken 2932758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BEB3C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2C65FC" id="Rechteck: abgerundete Ecken 293275842" o:spid="_x0000_s2912" style="position:absolute;left:0;text-align:left;margin-left:-2.85pt;margin-top:2.85pt;width:64.65pt;height:25.25pt;z-index:2544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Gq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pil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tZLM482F+uodhjzxnoh9Fqflvjy94x6x6ZwenDZsCN4h7w&#10;U0rAx4NBoqQC8+uje4/HoUAtJS1Oc07tzy0zghL5XeG4XCSzmR//cJjNz1M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uo0a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FBEB3C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A666F0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11E3A4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FAD9E70" w14:textId="27CCC20E" w:rsidR="005721B8" w:rsidRPr="005D1B93" w:rsidRDefault="00352058" w:rsidP="00190981">
            <w:pPr>
              <w:pStyle w:val="BulletTabtext"/>
            </w:pPr>
            <w:r w:rsidRPr="00352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2A40BD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89600" behindDoc="0" locked="0" layoutInCell="1" allowOverlap="1" wp14:anchorId="2B7B462C" wp14:editId="333FE2D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43" name="Rechteck: abgerundete Ecken 293275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0471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7B462C" id="Rechteck: abgerundete Ecken 293275843" o:spid="_x0000_s2913" style="position:absolute;left:0;text-align:left;margin-left:-2.85pt;margin-top:2.85pt;width:64.65pt;height:25.25pt;z-index:2544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oV1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H7oV1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20471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7F6DB7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3FE3B7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B3C9DD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86528" behindDoc="0" locked="0" layoutInCell="1" allowOverlap="1" wp14:anchorId="3C41939A" wp14:editId="3AC85A0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46" name="Rechteck: abgerundete Ecken 2932758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E19F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41939A" id="Rechteck: abgerundete Ecken 293275846" o:spid="_x0000_s2914" style="position:absolute;left:0;text-align:left;margin-left:-.45pt;margin-top:5.7pt;width:354.35pt;height:74.25pt;z-index:25448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w/hT&#10;P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AE19F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6A0B2AA" w14:textId="77777777" w:rsidR="005721B8" w:rsidRDefault="005721B8" w:rsidP="005721B8">
      <w:pPr>
        <w:pStyle w:val="Textkrper"/>
      </w:pPr>
    </w:p>
    <w:p w14:paraId="7DF2EB89" w14:textId="23DA70EC" w:rsidR="005721B8" w:rsidRDefault="005721B8" w:rsidP="005721B8">
      <w:pPr>
        <w:pStyle w:val="Textkrper"/>
      </w:pPr>
    </w:p>
    <w:p w14:paraId="0E2AD79E" w14:textId="77777777" w:rsidR="007006D7" w:rsidRDefault="007006D7" w:rsidP="005721B8">
      <w:pPr>
        <w:pStyle w:val="Textkrper"/>
      </w:pPr>
    </w:p>
    <w:p w14:paraId="6B42E76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5FBCB0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0B4EF6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85216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03C717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3728" behindDoc="0" locked="0" layoutInCell="1" allowOverlap="1" wp14:anchorId="3332ABA4" wp14:editId="39EF780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47" name="Rechteck: abgerundete Ecken 2932758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94D8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32ABA4" id="Rechteck: abgerundete Ecken 293275847" o:spid="_x0000_s2915" style="position:absolute;left:0;text-align:left;margin-left:.05pt;margin-top:2.85pt;width:64.65pt;height:25.25pt;z-index:2579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LLvw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vpidUy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mSxuPBgf7lWxR57zqh+GK3mtzW+7B2z7pEZnD5sBtwo7gE/&#10;pVD4eGqQKKmU+fXRvcfjUKCWkhanOaf255YZoER8lzguF8ls5sc/HGbz8xQP5lizPtbIbXOtsB8S&#10;3F2aB9HjnRjF0qjmFRfPyntFFZMcfeeUOzMerl2/ZXB1cVitAgxHXjN3J5819+S+1L5pX7pXZvTQ&#10;3g7n4l6Nk8+ydw3eY72lVKutU2Uduv9Q1+ERcF2EbhpWm99Hx+eAOiz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rjiyy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1CA94D8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9D8E0C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0332AB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4752" behindDoc="0" locked="0" layoutInCell="1" allowOverlap="1" wp14:anchorId="32DCD9B8" wp14:editId="5D9949A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48" name="Rechteck: abgerundete Ecken 2932758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10E86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DCD9B8" id="Rechteck: abgerundete Ecken 293275848" o:spid="_x0000_s2916" style="position:absolute;left:0;text-align:left;margin-left:.15pt;margin-top:2.6pt;width:282.85pt;height:25.25pt;z-index:2579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DxBDHu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2610E86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C9C06F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7A8F675" w14:textId="530F7C7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803A65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5776" behindDoc="0" locked="0" layoutInCell="1" allowOverlap="1" wp14:anchorId="5CAA5A89" wp14:editId="0E602AB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49" name="Rechteck: abgerundete Ecken 2932758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AF6FA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AA5A89" id="Rechteck: abgerundete Ecken 293275849" o:spid="_x0000_s2917" style="position:absolute;left:0;text-align:left;margin-left:-.45pt;margin-top:19.85pt;width:354.35pt;height:25.25pt;z-index:2579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k5Kvu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1AF6FA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F114E8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8C3D18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B48F5F0" w14:textId="5460F993" w:rsidR="005721B8" w:rsidRDefault="00352058" w:rsidP="002841C0">
      <w:pPr>
        <w:pStyle w:val="berschrift3nummeriert"/>
      </w:pPr>
      <w:bookmarkStart w:id="151" w:name="_Toc118817798"/>
      <w:r w:rsidRPr="00352058">
        <w:lastRenderedPageBreak/>
        <w:t>FLT 417: VIAL INFEED: GUARD OPEN</w:t>
      </w:r>
      <w:bookmarkEnd w:id="151"/>
    </w:p>
    <w:p w14:paraId="490FDB3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50156AE" w14:textId="77777777" w:rsidTr="00352058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05AB85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A1142BA" w14:textId="77777777" w:rsidR="005721B8" w:rsidRDefault="00352058" w:rsidP="00190981">
            <w:pPr>
              <w:pStyle w:val="BulletTabtext"/>
            </w:pPr>
            <w:r w:rsidRPr="00352058">
              <w:t>Test whether correct fault message is displayed on control panel</w:t>
            </w:r>
          </w:p>
          <w:p w14:paraId="335D7FEC" w14:textId="3576CFDE" w:rsidR="00352058" w:rsidRDefault="00352058" w:rsidP="00352058">
            <w:pPr>
              <w:pStyle w:val="Abstandshalter"/>
            </w:pPr>
          </w:p>
        </w:tc>
      </w:tr>
      <w:tr w:rsidR="005721B8" w14:paraId="326EF8F0" w14:textId="77777777" w:rsidTr="00190981">
        <w:trPr>
          <w:trHeight w:val="170"/>
        </w:trPr>
        <w:tc>
          <w:tcPr>
            <w:tcW w:w="2154" w:type="dxa"/>
          </w:tcPr>
          <w:p w14:paraId="3F67203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24A962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166769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650CD7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4E6B2C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1A1200F" w14:textId="77777777" w:rsidTr="00352058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1DDE413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7E1262C" w14:textId="77777777" w:rsidR="005721B8" w:rsidRDefault="00352058" w:rsidP="00352058">
            <w:pPr>
              <w:pStyle w:val="BulletTabtext"/>
            </w:pPr>
            <w:r w:rsidRPr="00352058">
              <w:t>Machine is ready in automatic mode</w:t>
            </w:r>
          </w:p>
          <w:p w14:paraId="002BF6A1" w14:textId="66A8E189" w:rsidR="00352058" w:rsidRDefault="00352058" w:rsidP="00352058">
            <w:pPr>
              <w:pStyle w:val="Abstandshalter"/>
            </w:pPr>
          </w:p>
        </w:tc>
      </w:tr>
      <w:tr w:rsidR="005721B8" w14:paraId="5FB6F72D" w14:textId="77777777" w:rsidTr="00352058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0D57A15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BE7C01B" w14:textId="77777777" w:rsidR="005721B8" w:rsidRDefault="00352058" w:rsidP="00352058">
            <w:pPr>
              <w:pStyle w:val="BulletTabtext"/>
            </w:pPr>
            <w:r w:rsidRPr="00352058">
              <w:t>Open guard door at vial infeed</w:t>
            </w:r>
          </w:p>
          <w:p w14:paraId="4508050F" w14:textId="78AC0FD1" w:rsidR="00352058" w:rsidRPr="0008089A" w:rsidRDefault="00352058" w:rsidP="00352058">
            <w:pPr>
              <w:pStyle w:val="Abstandshalter"/>
            </w:pPr>
          </w:p>
        </w:tc>
      </w:tr>
      <w:tr w:rsidR="005721B8" w14:paraId="7AC2276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935545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9721677" w14:textId="77777777" w:rsidR="00352058" w:rsidRDefault="00352058" w:rsidP="00352058">
            <w:pPr>
              <w:pStyle w:val="BulletTabtext"/>
            </w:pPr>
            <w:r>
              <w:t>Fault message is displayed on control panel</w:t>
            </w:r>
          </w:p>
          <w:p w14:paraId="43447F8B" w14:textId="77777777" w:rsidR="005721B8" w:rsidRDefault="00352058" w:rsidP="00352058">
            <w:pPr>
              <w:pStyle w:val="BulletTabtext"/>
            </w:pPr>
            <w:r>
              <w:t>Machine cannot be started as long as fault is active</w:t>
            </w:r>
          </w:p>
          <w:p w14:paraId="2F3E0E95" w14:textId="555544FD" w:rsidR="00352058" w:rsidRDefault="00352058" w:rsidP="00352058">
            <w:pPr>
              <w:pStyle w:val="Abstandshalter"/>
            </w:pPr>
          </w:p>
        </w:tc>
      </w:tr>
      <w:tr w:rsidR="005721B8" w14:paraId="4E2C7678" w14:textId="77777777" w:rsidTr="00352058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56F240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3C66A5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DE9D210" w14:textId="77777777" w:rsidR="005721B8" w:rsidRDefault="005721B8" w:rsidP="00190981">
            <w:pPr>
              <w:pStyle w:val="Abstandshalter"/>
            </w:pPr>
          </w:p>
        </w:tc>
      </w:tr>
      <w:tr w:rsidR="005721B8" w14:paraId="1FF7A98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F5885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4540C59" w14:textId="77777777" w:rsidR="00352058" w:rsidRDefault="00352058" w:rsidP="00352058">
            <w:pPr>
              <w:pStyle w:val="BulletTabtext"/>
            </w:pPr>
            <w:r>
              <w:t>Close guard door at vial infeed</w:t>
            </w:r>
          </w:p>
          <w:p w14:paraId="2ADC00A7" w14:textId="77777777" w:rsidR="005721B8" w:rsidRDefault="00352058" w:rsidP="00352058">
            <w:pPr>
              <w:pStyle w:val="BulletTabtext"/>
            </w:pPr>
            <w:r>
              <w:t>Press “Reset”</w:t>
            </w:r>
          </w:p>
          <w:p w14:paraId="4AA4665C" w14:textId="5A1320BE" w:rsidR="00352058" w:rsidRDefault="00352058" w:rsidP="00352058">
            <w:pPr>
              <w:pStyle w:val="Abstandshalter"/>
            </w:pPr>
          </w:p>
        </w:tc>
      </w:tr>
    </w:tbl>
    <w:p w14:paraId="7B30165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5CD0C53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ED596B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304C52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0D143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79128A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65E822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2B4D0C4" w14:textId="6D5EA150" w:rsidR="005721B8" w:rsidRDefault="00352058" w:rsidP="00190981">
            <w:pPr>
              <w:pStyle w:val="BulletTabtext"/>
            </w:pPr>
            <w:r w:rsidRPr="00352058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DB9AF9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90624" behindDoc="0" locked="0" layoutInCell="1" allowOverlap="1" wp14:anchorId="1A527184" wp14:editId="67D984A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50" name="Rechteck: abgerundete Ecken 2932758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5B767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527184" id="Rechteck: abgerundete Ecken 293275850" o:spid="_x0000_s2918" style="position:absolute;left:0;text-align:left;margin-left:-2.85pt;margin-top:2.85pt;width:64.65pt;height:25.25pt;z-index:2544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Ap+oqx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725B767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AA84C0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6D0E2B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6953BE1" w14:textId="6E3133C1" w:rsidR="005721B8" w:rsidRPr="005D1B93" w:rsidRDefault="00352058" w:rsidP="00190981">
            <w:pPr>
              <w:pStyle w:val="BulletTabtext"/>
            </w:pPr>
            <w:r w:rsidRPr="00352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626D43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97792" behindDoc="0" locked="0" layoutInCell="1" allowOverlap="1" wp14:anchorId="1EC3FC1A" wp14:editId="5FAB32B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51" name="Rechteck: abgerundete Ecken 2932758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DDA05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C3FC1A" id="Rechteck: abgerundete Ecken 293275851" o:spid="_x0000_s2919" style="position:absolute;left:0;text-align:left;margin-left:-2.85pt;margin-top:2.85pt;width:64.65pt;height:25.25pt;z-index:2544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W83m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9DDA05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D6F42A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9574BB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500093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94720" behindDoc="0" locked="0" layoutInCell="1" allowOverlap="1" wp14:anchorId="2BD28A47" wp14:editId="470F7FB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54" name="Rechteck: abgerundete Ecken 2932758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057FC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28A47" id="Rechteck: abgerundete Ecken 293275854" o:spid="_x0000_s2920" style="position:absolute;left:0;text-align:left;margin-left:-.45pt;margin-top:5.7pt;width:354.35pt;height:74.25pt;z-index:2544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o4lH&#10;D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27057FC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05BC978" w14:textId="11E063C5" w:rsidR="005721B8" w:rsidRDefault="005721B8" w:rsidP="005721B8">
      <w:pPr>
        <w:pStyle w:val="Textkrper"/>
      </w:pPr>
    </w:p>
    <w:p w14:paraId="68602793" w14:textId="0D873712" w:rsidR="00352058" w:rsidRDefault="00352058" w:rsidP="005721B8">
      <w:pPr>
        <w:pStyle w:val="Textkrper"/>
      </w:pPr>
    </w:p>
    <w:p w14:paraId="0E2DEF97" w14:textId="5E78D9A5" w:rsidR="00352058" w:rsidRDefault="00352058" w:rsidP="005721B8">
      <w:pPr>
        <w:pStyle w:val="Textkrper"/>
      </w:pPr>
    </w:p>
    <w:p w14:paraId="5D42882D" w14:textId="77777777" w:rsidR="007006D7" w:rsidRDefault="007006D7" w:rsidP="005721B8">
      <w:pPr>
        <w:pStyle w:val="Textkrper"/>
      </w:pPr>
    </w:p>
    <w:p w14:paraId="6C4CD629" w14:textId="77777777" w:rsidR="005721B8" w:rsidRDefault="005721B8" w:rsidP="005721B8">
      <w:pPr>
        <w:pStyle w:val="Textkrper"/>
      </w:pPr>
    </w:p>
    <w:p w14:paraId="5AC0CD5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25585B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1936D5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FD63C1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8CBC22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7824" behindDoc="0" locked="0" layoutInCell="1" allowOverlap="1" wp14:anchorId="38A3529E" wp14:editId="6CA547A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55" name="Rechteck: abgerundete Ecken 2932758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04EA4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A3529E" id="Rechteck: abgerundete Ecken 293275855" o:spid="_x0000_s2921" style="position:absolute;left:0;text-align:left;margin-left:.05pt;margin-top:2.85pt;width:64.65pt;height:25.25pt;z-index:2579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+mmMZ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1904EA4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BE51C6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F7E7B8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8848" behindDoc="0" locked="0" layoutInCell="1" allowOverlap="1" wp14:anchorId="1BBA7363" wp14:editId="5AE96CE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56" name="Rechteck: abgerundete Ecken 2932758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9CD44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BA7363" id="Rechteck: abgerundete Ecken 293275856" o:spid="_x0000_s2922" style="position:absolute;left:0;text-align:left;margin-left:.15pt;margin-top:2.6pt;width:282.85pt;height:25.25pt;z-index:2579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DE&#10;oPgC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6C9CD44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CB118B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5F6B21D" w14:textId="23E7DAA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41BE21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7999872" behindDoc="0" locked="0" layoutInCell="1" allowOverlap="1" wp14:anchorId="48041F94" wp14:editId="613C510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57" name="Rechteck: abgerundete Ecken 2932758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89696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041F94" id="Rechteck: abgerundete Ecken 293275857" o:spid="_x0000_s2923" style="position:absolute;left:0;text-align:left;margin-left:-.45pt;margin-top:19.85pt;width:354.35pt;height:25.25pt;z-index:2579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8neMX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5789696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CBC96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10D7CC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D786136" w14:textId="750F93F3" w:rsidR="005721B8" w:rsidRDefault="00352058" w:rsidP="002841C0">
      <w:pPr>
        <w:pStyle w:val="berschrift3nummeriert"/>
      </w:pPr>
      <w:bookmarkStart w:id="152" w:name="_Toc118817799"/>
      <w:r w:rsidRPr="00352058">
        <w:lastRenderedPageBreak/>
        <w:t>FLT 418: VIAL INFEED: GUARD OPEN: FRONT</w:t>
      </w:r>
      <w:bookmarkEnd w:id="152"/>
    </w:p>
    <w:p w14:paraId="3E36580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AF54034" w14:textId="77777777" w:rsidTr="00352058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5DC688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817C751" w14:textId="77777777" w:rsidR="005721B8" w:rsidRDefault="00352058" w:rsidP="00190981">
            <w:pPr>
              <w:pStyle w:val="BulletTabtext"/>
            </w:pPr>
            <w:r w:rsidRPr="00352058">
              <w:t>Test whether correct fault message is displayed on control panel</w:t>
            </w:r>
          </w:p>
          <w:p w14:paraId="33A3B8CC" w14:textId="40B26D4C" w:rsidR="00352058" w:rsidRDefault="00352058" w:rsidP="00352058">
            <w:pPr>
              <w:pStyle w:val="Abstandshalter"/>
            </w:pPr>
          </w:p>
        </w:tc>
      </w:tr>
      <w:tr w:rsidR="005721B8" w14:paraId="0A6EBD36" w14:textId="77777777" w:rsidTr="00190981">
        <w:trPr>
          <w:trHeight w:val="170"/>
        </w:trPr>
        <w:tc>
          <w:tcPr>
            <w:tcW w:w="2154" w:type="dxa"/>
          </w:tcPr>
          <w:p w14:paraId="1DACD96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B1D9F2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C2D934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55D7CA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833FA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B58004D" w14:textId="77777777" w:rsidTr="00352058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3348C06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DC1D33F" w14:textId="71EBA5B0" w:rsidR="005721B8" w:rsidRDefault="006A074E" w:rsidP="00352058">
            <w:pPr>
              <w:pStyle w:val="BulletTabtext"/>
            </w:pPr>
            <w:r w:rsidRPr="006A074E">
              <w:t>Machine is ready in automatic mode</w:t>
            </w:r>
          </w:p>
          <w:p w14:paraId="33AC12BF" w14:textId="1B34A59A" w:rsidR="00352058" w:rsidRDefault="00352058" w:rsidP="00352058">
            <w:pPr>
              <w:pStyle w:val="Abstandshalter"/>
            </w:pPr>
          </w:p>
        </w:tc>
      </w:tr>
      <w:tr w:rsidR="005721B8" w14:paraId="112A4212" w14:textId="77777777" w:rsidTr="00352058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2A107EC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D3F5101" w14:textId="77777777" w:rsidR="005721B8" w:rsidRDefault="00352058" w:rsidP="00352058">
            <w:pPr>
              <w:pStyle w:val="BulletTabtext"/>
            </w:pPr>
            <w:r w:rsidRPr="00352058">
              <w:t>Open guard door vial infeed front</w:t>
            </w:r>
          </w:p>
          <w:p w14:paraId="55A40A41" w14:textId="13012042" w:rsidR="00352058" w:rsidRPr="0008089A" w:rsidRDefault="00352058" w:rsidP="00352058">
            <w:pPr>
              <w:pStyle w:val="Abstandshalter"/>
            </w:pPr>
          </w:p>
        </w:tc>
      </w:tr>
      <w:tr w:rsidR="005721B8" w14:paraId="4A6C63C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D3579F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5D8275" w14:textId="77777777" w:rsidR="00352058" w:rsidRDefault="00352058" w:rsidP="00352058">
            <w:pPr>
              <w:pStyle w:val="BulletTabtext"/>
            </w:pPr>
            <w:r>
              <w:t>Fault message is displayed on control panel</w:t>
            </w:r>
          </w:p>
          <w:p w14:paraId="563E43B6" w14:textId="77777777" w:rsidR="005721B8" w:rsidRDefault="00352058" w:rsidP="00352058">
            <w:pPr>
              <w:pStyle w:val="BulletTabtext"/>
            </w:pPr>
            <w:r>
              <w:t>Machine cannot be started as long as fault is active</w:t>
            </w:r>
          </w:p>
          <w:p w14:paraId="63ABA1D5" w14:textId="0F5F4DF4" w:rsidR="00352058" w:rsidRDefault="00352058" w:rsidP="00352058">
            <w:pPr>
              <w:pStyle w:val="Abstandshalter"/>
            </w:pPr>
          </w:p>
        </w:tc>
      </w:tr>
      <w:tr w:rsidR="005721B8" w14:paraId="2DD3CBBA" w14:textId="77777777" w:rsidTr="00352058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3B3CF61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CB931D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7BAA188" w14:textId="77777777" w:rsidR="005721B8" w:rsidRDefault="005721B8" w:rsidP="00190981">
            <w:pPr>
              <w:pStyle w:val="Abstandshalter"/>
            </w:pPr>
          </w:p>
        </w:tc>
      </w:tr>
      <w:tr w:rsidR="005721B8" w14:paraId="165A994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AE44D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9387CE5" w14:textId="77777777" w:rsidR="00352058" w:rsidRDefault="00352058" w:rsidP="00352058">
            <w:pPr>
              <w:pStyle w:val="BulletTabtext"/>
            </w:pPr>
            <w:r>
              <w:t>Close guard door vial infeed front</w:t>
            </w:r>
          </w:p>
          <w:p w14:paraId="4BBCF663" w14:textId="77777777" w:rsidR="005721B8" w:rsidRDefault="00352058" w:rsidP="00352058">
            <w:pPr>
              <w:pStyle w:val="BulletTabtext"/>
            </w:pPr>
            <w:r>
              <w:t>Press “Reset”</w:t>
            </w:r>
          </w:p>
          <w:p w14:paraId="04E9BF3F" w14:textId="5B9A5BB4" w:rsidR="00352058" w:rsidRDefault="00352058" w:rsidP="00352058">
            <w:pPr>
              <w:pStyle w:val="Abstandshalter"/>
            </w:pPr>
          </w:p>
        </w:tc>
      </w:tr>
    </w:tbl>
    <w:p w14:paraId="2CB6CD8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044E89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BF859C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19868E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EFC4DE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FA6BCA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E9CAA9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B498812" w14:textId="2FDC9B28" w:rsidR="005721B8" w:rsidRDefault="00352058" w:rsidP="00190981">
            <w:pPr>
              <w:pStyle w:val="BulletTabtext"/>
            </w:pPr>
            <w:r w:rsidRPr="00352058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EF6083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498816" behindDoc="0" locked="0" layoutInCell="1" allowOverlap="1" wp14:anchorId="61FE22DB" wp14:editId="6D8C222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58" name="Rechteck: abgerundete Ecken 2932758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9CC5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E22DB" id="Rechteck: abgerundete Ecken 293275858" o:spid="_x0000_s2924" style="position:absolute;left:0;text-align:left;margin-left:-2.85pt;margin-top:2.85pt;width:64.65pt;height:25.25pt;z-index:2544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hEnw9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D9CC5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34FB10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A9FA70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9D8CF3A" w14:textId="42C7FAD1" w:rsidR="005721B8" w:rsidRPr="005D1B93" w:rsidRDefault="00352058" w:rsidP="00190981">
            <w:pPr>
              <w:pStyle w:val="BulletTabtext"/>
            </w:pPr>
            <w:r w:rsidRPr="0035205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D92C9A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05984" behindDoc="0" locked="0" layoutInCell="1" allowOverlap="1" wp14:anchorId="3407BA11" wp14:editId="2779EE2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59" name="Rechteck: abgerundete Ecken 2932758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524EE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7BA11" id="Rechteck: abgerundete Ecken 293275859" o:spid="_x0000_s2925" style="position:absolute;left:0;text-align:left;margin-left:-2.85pt;margin-top:2.85pt;width:64.65pt;height:25.25pt;z-index:2545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tVCji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2524EE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914D19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767F36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9F28CE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02912" behindDoc="0" locked="0" layoutInCell="1" allowOverlap="1" wp14:anchorId="3D67010F" wp14:editId="33A06C4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62" name="Rechteck: abgerundete Ecken 2932758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914D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67010F" id="Rechteck: abgerundete Ecken 293275862" o:spid="_x0000_s2926" style="position:absolute;left:0;text-align:left;margin-left:-.45pt;margin-top:5.7pt;width:354.35pt;height:74.25pt;z-index:2545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mqKvg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l3pq&#10;i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F914D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EB85202" w14:textId="03D3C83D" w:rsidR="005721B8" w:rsidRDefault="005721B8" w:rsidP="005721B8">
      <w:pPr>
        <w:pStyle w:val="Textkrper"/>
      </w:pPr>
    </w:p>
    <w:p w14:paraId="6EB56D6D" w14:textId="6059ABC8" w:rsidR="00352058" w:rsidRDefault="00352058" w:rsidP="005721B8">
      <w:pPr>
        <w:pStyle w:val="Textkrper"/>
      </w:pPr>
    </w:p>
    <w:p w14:paraId="6B2004D3" w14:textId="77777777" w:rsidR="007006D7" w:rsidRDefault="007006D7" w:rsidP="005721B8">
      <w:pPr>
        <w:pStyle w:val="Textkrper"/>
      </w:pPr>
    </w:p>
    <w:p w14:paraId="059C8E4D" w14:textId="77777777" w:rsidR="00352058" w:rsidRDefault="00352058" w:rsidP="005721B8">
      <w:pPr>
        <w:pStyle w:val="Textkrper"/>
      </w:pPr>
    </w:p>
    <w:p w14:paraId="302F089E" w14:textId="77777777" w:rsidR="005721B8" w:rsidRDefault="005721B8" w:rsidP="005721B8">
      <w:pPr>
        <w:pStyle w:val="Textkrper"/>
      </w:pPr>
    </w:p>
    <w:p w14:paraId="176A72D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A2E7C9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9C4429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93CC7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BBF198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01920" behindDoc="0" locked="0" layoutInCell="1" allowOverlap="1" wp14:anchorId="2C6597E3" wp14:editId="5080A1A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63" name="Rechteck: abgerundete Ecken 2932758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5AEEC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6597E3" id="Rechteck: abgerundete Ecken 293275863" o:spid="_x0000_s2927" style="position:absolute;left:0;text-align:left;margin-left:.05pt;margin-top:2.85pt;width:64.65pt;height:25.25pt;z-index:2580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T/K6Y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45AEEC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D430C3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03847F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02944" behindDoc="0" locked="0" layoutInCell="1" allowOverlap="1" wp14:anchorId="71C55FDF" wp14:editId="3BFBEBA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64" name="Rechteck: abgerundete Ecken 2932758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8810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C55FDF" id="Rechteck: abgerundete Ecken 293275864" o:spid="_x0000_s2928" style="position:absolute;left:0;text-align:left;margin-left:.15pt;margin-top:2.6pt;width:282.85pt;height:25.25pt;z-index:2580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bEwQ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AvK&#10;9s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F8810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11FDD6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6F8CB9" w14:textId="367050B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676481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03968" behindDoc="0" locked="0" layoutInCell="1" allowOverlap="1" wp14:anchorId="4A8CCA20" wp14:editId="163300A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65" name="Rechteck: abgerundete Ecken 2932758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FB67F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8CCA20" id="Rechteck: abgerundete Ecken 293275865" o:spid="_x0000_s2929" style="position:absolute;left:0;text-align:left;margin-left:-.45pt;margin-top:19.85pt;width:354.35pt;height:25.25pt;z-index:2580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P37d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1FB67F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2B8344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E7D539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8FDABC4" w14:textId="32A6CC6E" w:rsidR="005721B8" w:rsidRDefault="00C20F66" w:rsidP="002841C0">
      <w:pPr>
        <w:pStyle w:val="berschrift3nummeriert"/>
      </w:pPr>
      <w:bookmarkStart w:id="153" w:name="_Toc118817800"/>
      <w:r w:rsidRPr="00C20F66">
        <w:lastRenderedPageBreak/>
        <w:t>FLT 421: ROBOT: GUARD OPEN: FRONT LEFT</w:t>
      </w:r>
      <w:bookmarkEnd w:id="153"/>
    </w:p>
    <w:p w14:paraId="56B3501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BEE5652" w14:textId="77777777" w:rsidTr="00C20F6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814BD6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33553A4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0EB1F41B" w14:textId="1B4AE4B9" w:rsidR="00C20F66" w:rsidRDefault="00C20F66" w:rsidP="00C20F66">
            <w:pPr>
              <w:pStyle w:val="Abstandshalter"/>
            </w:pPr>
          </w:p>
        </w:tc>
      </w:tr>
      <w:tr w:rsidR="005721B8" w14:paraId="65FF00F2" w14:textId="77777777" w:rsidTr="00190981">
        <w:trPr>
          <w:trHeight w:val="170"/>
        </w:trPr>
        <w:tc>
          <w:tcPr>
            <w:tcW w:w="2154" w:type="dxa"/>
          </w:tcPr>
          <w:p w14:paraId="61726F9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E2ED71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8F3998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2D4318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17D24A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E8044E6" w14:textId="77777777" w:rsidTr="00C20F6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DE6171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B741047" w14:textId="77777777" w:rsidR="005721B8" w:rsidRDefault="00C20F66" w:rsidP="00C20F66">
            <w:pPr>
              <w:pStyle w:val="BulletTabtext"/>
            </w:pPr>
            <w:r w:rsidRPr="00C20F66">
              <w:t>Machine is ready in automatic mode</w:t>
            </w:r>
          </w:p>
          <w:p w14:paraId="26F6A0B7" w14:textId="5A459BBA" w:rsidR="00C20F66" w:rsidRDefault="00C20F66" w:rsidP="00C20F66">
            <w:pPr>
              <w:pStyle w:val="Abstandshalter"/>
            </w:pPr>
          </w:p>
        </w:tc>
      </w:tr>
      <w:tr w:rsidR="005721B8" w14:paraId="22EA4795" w14:textId="77777777" w:rsidTr="00C20F66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9E0232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D509748" w14:textId="77777777" w:rsidR="005721B8" w:rsidRDefault="00C20F66" w:rsidP="00C20F66">
            <w:pPr>
              <w:pStyle w:val="BulletTabtext"/>
            </w:pPr>
            <w:r w:rsidRPr="00C20F66">
              <w:t>Open guard door robot front left</w:t>
            </w:r>
          </w:p>
          <w:p w14:paraId="4F44F14F" w14:textId="7783FB67" w:rsidR="00C20F66" w:rsidRPr="0008089A" w:rsidRDefault="00C20F66" w:rsidP="00C20F66">
            <w:pPr>
              <w:pStyle w:val="Abstandshalter"/>
            </w:pPr>
          </w:p>
        </w:tc>
      </w:tr>
      <w:tr w:rsidR="005721B8" w14:paraId="78BB4B4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0C8D77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A792744" w14:textId="77777777" w:rsidR="00C20F66" w:rsidRDefault="00C20F66" w:rsidP="00C20F66">
            <w:pPr>
              <w:pStyle w:val="BulletTabtext"/>
            </w:pPr>
            <w:r>
              <w:t>Fault message is displayed on control panel</w:t>
            </w:r>
          </w:p>
          <w:p w14:paraId="52230075" w14:textId="77777777" w:rsidR="005721B8" w:rsidRDefault="00C20F66" w:rsidP="00C20F66">
            <w:pPr>
              <w:pStyle w:val="BulletTabtext"/>
            </w:pPr>
            <w:r>
              <w:t>Machine cannot be started as long as fault is active</w:t>
            </w:r>
          </w:p>
          <w:p w14:paraId="3EC3CDCF" w14:textId="2DCAA4DA" w:rsidR="00C20F66" w:rsidRDefault="00C20F66" w:rsidP="00C20F66">
            <w:pPr>
              <w:pStyle w:val="Abstandshalter"/>
            </w:pPr>
          </w:p>
        </w:tc>
      </w:tr>
      <w:tr w:rsidR="005721B8" w14:paraId="2124302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449F4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5220E85" w14:textId="77777777" w:rsidR="005721B8" w:rsidRDefault="00C20F66" w:rsidP="00C20F66">
            <w:pPr>
              <w:pStyle w:val="BulletTabtext"/>
            </w:pPr>
            <w:r>
              <w:t>Test can only be performed at standstill, because guard is locked while running</w:t>
            </w:r>
          </w:p>
          <w:p w14:paraId="662E8153" w14:textId="0C6C6317" w:rsidR="00C20F66" w:rsidRDefault="00C20F66" w:rsidP="00C20F66">
            <w:pPr>
              <w:pStyle w:val="Abstandshalter"/>
            </w:pPr>
          </w:p>
        </w:tc>
      </w:tr>
      <w:tr w:rsidR="005721B8" w14:paraId="2D3A9D9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43FAA6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B210DF7" w14:textId="77777777" w:rsidR="00C20F66" w:rsidRDefault="00C20F66" w:rsidP="00C20F66">
            <w:pPr>
              <w:pStyle w:val="BulletTabtext"/>
            </w:pPr>
            <w:r>
              <w:t>Close guard door robot front left</w:t>
            </w:r>
          </w:p>
          <w:p w14:paraId="52EBA82C" w14:textId="77777777" w:rsidR="005721B8" w:rsidRDefault="00C20F66" w:rsidP="00C20F66">
            <w:pPr>
              <w:pStyle w:val="BulletTabtext"/>
            </w:pPr>
            <w:r>
              <w:t>Press “Reset”</w:t>
            </w:r>
          </w:p>
          <w:p w14:paraId="39633024" w14:textId="1E919AC8" w:rsidR="00C20F66" w:rsidRDefault="00C20F66" w:rsidP="00C20F66">
            <w:pPr>
              <w:pStyle w:val="Abstandshalter"/>
            </w:pPr>
          </w:p>
        </w:tc>
      </w:tr>
    </w:tbl>
    <w:p w14:paraId="3CBD3CE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F98192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2D6D5A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6CEDF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5B535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7A4C39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90AA98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9160273" w14:textId="61F771E0" w:rsidR="005721B8" w:rsidRDefault="00C20F66" w:rsidP="00190981">
            <w:pPr>
              <w:pStyle w:val="BulletTabtext"/>
            </w:pPr>
            <w:r w:rsidRPr="00C20F6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C68B2E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07008" behindDoc="0" locked="0" layoutInCell="1" allowOverlap="1" wp14:anchorId="3DAC9DAC" wp14:editId="2229A04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66" name="Rechteck: abgerundete Ecken 2932758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D14B3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AC9DAC" id="Rechteck: abgerundete Ecken 293275866" o:spid="_x0000_s2930" style="position:absolute;left:0;text-align:left;margin-left:-2.85pt;margin-top:2.85pt;width:64.65pt;height:25.25pt;z-index:2545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trEmM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4D14B3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D42191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6F0C9C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E7ABC07" w14:textId="4DA90D94" w:rsidR="005721B8" w:rsidRPr="005D1B93" w:rsidRDefault="00C20F66" w:rsidP="00190981">
            <w:pPr>
              <w:pStyle w:val="BulletTabtext"/>
            </w:pPr>
            <w:r w:rsidRPr="00C20F6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58C2A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14176" behindDoc="0" locked="0" layoutInCell="1" allowOverlap="1" wp14:anchorId="31F5D679" wp14:editId="3F31B94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67" name="Rechteck: abgerundete Ecken 2932758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3F9C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F5D679" id="Rechteck: abgerundete Ecken 293275867" o:spid="_x0000_s2931" style="position:absolute;left:0;text-align:left;margin-left:-2.85pt;margin-top:2.85pt;width:64.65pt;height:25.25pt;z-index:2545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h1Tvw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h6h1T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C3F9C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1338EA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CB0C75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4DD849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11104" behindDoc="0" locked="0" layoutInCell="1" allowOverlap="1" wp14:anchorId="593FC64D" wp14:editId="7EA74C7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70" name="Rechteck: abgerundete Ecken 2932758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AA69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3FC64D" id="Rechteck: abgerundete Ecken 293275870" o:spid="_x0000_s2932" style="position:absolute;left:0;text-align:left;margin-left:-.45pt;margin-top:5.7pt;width:354.35pt;height:74.25pt;z-index:2545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r3TH&#10;o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7AA69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1F4B706" w14:textId="77777777" w:rsidR="005721B8" w:rsidRDefault="005721B8" w:rsidP="005721B8">
      <w:pPr>
        <w:pStyle w:val="Textkrper"/>
      </w:pPr>
    </w:p>
    <w:p w14:paraId="741E1B8C" w14:textId="015BA9FB" w:rsidR="005721B8" w:rsidRDefault="005721B8" w:rsidP="005721B8">
      <w:pPr>
        <w:pStyle w:val="Textkrper"/>
      </w:pPr>
    </w:p>
    <w:p w14:paraId="069AE1D0" w14:textId="5A2499DC" w:rsidR="00C20F66" w:rsidRDefault="00C20F66" w:rsidP="005721B8">
      <w:pPr>
        <w:pStyle w:val="Textkrper"/>
      </w:pPr>
    </w:p>
    <w:p w14:paraId="492F6BDB" w14:textId="77777777" w:rsidR="007006D7" w:rsidRDefault="007006D7" w:rsidP="005721B8">
      <w:pPr>
        <w:pStyle w:val="Textkrper"/>
      </w:pPr>
    </w:p>
    <w:p w14:paraId="4213B6C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F3661E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58DAE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0D1754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E8CFD9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06016" behindDoc="0" locked="0" layoutInCell="1" allowOverlap="1" wp14:anchorId="732E536A" wp14:editId="5342FB0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71" name="Rechteck: abgerundete Ecken 2932758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A48D3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2E536A" id="Rechteck: abgerundete Ecken 293275871" o:spid="_x0000_s2933" style="position:absolute;left:0;text-align:left;margin-left:.05pt;margin-top:2.85pt;width:64.65pt;height:25.25pt;z-index:2580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f0iks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FA48D3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1E920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78A499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07040" behindDoc="0" locked="0" layoutInCell="1" allowOverlap="1" wp14:anchorId="4BA4F636" wp14:editId="1286581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72" name="Rechteck: abgerundete Ecken 2932758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C9D3B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A4F636" id="Rechteck: abgerundete Ecken 293275872" o:spid="_x0000_s2934" style="position:absolute;left:0;text-align:left;margin-left:.15pt;margin-top:2.6pt;width:282.85pt;height:25.25pt;z-index:2580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69Dwg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Bl&#10;369D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26C9D3B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E19575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5797CB" w14:textId="6F43478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F67005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08064" behindDoc="0" locked="0" layoutInCell="1" allowOverlap="1" wp14:anchorId="46ED9E4E" wp14:editId="24DEE22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73" name="Rechteck: abgerundete Ecken 2932758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CAF1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ED9E4E" id="Rechteck: abgerundete Ecken 293275873" o:spid="_x0000_s2935" style="position:absolute;left:0;text-align:left;margin-left:-.45pt;margin-top:19.85pt;width:354.35pt;height:25.25pt;z-index:2580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3itF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7CAF1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D85E3C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D38827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BF2E61B" w14:textId="5E4F2E75" w:rsidR="005721B8" w:rsidRDefault="00C20F66" w:rsidP="002841C0">
      <w:pPr>
        <w:pStyle w:val="berschrift3nummeriert"/>
      </w:pPr>
      <w:bookmarkStart w:id="154" w:name="_Toc118817801"/>
      <w:r w:rsidRPr="00C20F66">
        <w:lastRenderedPageBreak/>
        <w:t>FLT 422: ROBOT: GUARD OPEN: FRONT RIGHT</w:t>
      </w:r>
      <w:bookmarkEnd w:id="154"/>
    </w:p>
    <w:p w14:paraId="2072547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092D97E" w14:textId="77777777" w:rsidTr="00C20F66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5D1FAEC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92FD939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2380D5B2" w14:textId="05062E6E" w:rsidR="00C20F66" w:rsidRDefault="00C20F66" w:rsidP="00C20F66">
            <w:pPr>
              <w:pStyle w:val="Abstandshalter"/>
            </w:pPr>
          </w:p>
        </w:tc>
      </w:tr>
      <w:tr w:rsidR="005721B8" w14:paraId="307CF334" w14:textId="77777777" w:rsidTr="00190981">
        <w:trPr>
          <w:trHeight w:val="170"/>
        </w:trPr>
        <w:tc>
          <w:tcPr>
            <w:tcW w:w="2154" w:type="dxa"/>
          </w:tcPr>
          <w:p w14:paraId="3CAE89B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EE6349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02116F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48AE40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F5A23E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5BFABE7" w14:textId="77777777" w:rsidTr="00C20F6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3B9AD9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8E2A2A7" w14:textId="77777777" w:rsidR="005721B8" w:rsidRDefault="00C20F66" w:rsidP="00C20F66">
            <w:pPr>
              <w:pStyle w:val="BulletTabtext"/>
            </w:pPr>
            <w:r w:rsidRPr="00C20F66">
              <w:t>Machine is ready in automatic mode</w:t>
            </w:r>
          </w:p>
          <w:p w14:paraId="44C43204" w14:textId="215E4751" w:rsidR="00C20F66" w:rsidRDefault="00C20F66" w:rsidP="00C20F66">
            <w:pPr>
              <w:pStyle w:val="Abstandshalter"/>
            </w:pPr>
          </w:p>
        </w:tc>
      </w:tr>
      <w:tr w:rsidR="005721B8" w14:paraId="39A5D182" w14:textId="77777777" w:rsidTr="00C20F66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15329EB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E358032" w14:textId="77777777" w:rsidR="005721B8" w:rsidRDefault="00C20F66" w:rsidP="00C20F66">
            <w:pPr>
              <w:pStyle w:val="BulletTabtext"/>
            </w:pPr>
            <w:r w:rsidRPr="00C20F66">
              <w:t>Open guard door robot front right</w:t>
            </w:r>
          </w:p>
          <w:p w14:paraId="581BB2C3" w14:textId="14961F25" w:rsidR="00C20F66" w:rsidRPr="0008089A" w:rsidRDefault="00C20F66" w:rsidP="00C20F66">
            <w:pPr>
              <w:pStyle w:val="Abstandshalter"/>
            </w:pPr>
          </w:p>
        </w:tc>
      </w:tr>
      <w:tr w:rsidR="005721B8" w14:paraId="7DAC121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9634CE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6D1A470" w14:textId="77777777" w:rsidR="00C20F66" w:rsidRDefault="00C20F66" w:rsidP="00C20F66">
            <w:pPr>
              <w:pStyle w:val="BulletTabtext"/>
            </w:pPr>
            <w:r>
              <w:t>Fault message is displayed on control panel</w:t>
            </w:r>
          </w:p>
          <w:p w14:paraId="32D39358" w14:textId="77777777" w:rsidR="005721B8" w:rsidRDefault="00C20F66" w:rsidP="00C20F66">
            <w:pPr>
              <w:pStyle w:val="BulletTabtext"/>
            </w:pPr>
            <w:r>
              <w:t>Machine cannot be started as long as fault is active</w:t>
            </w:r>
          </w:p>
          <w:p w14:paraId="4EF73B55" w14:textId="11C44D3B" w:rsidR="00C20F66" w:rsidRDefault="00C20F66" w:rsidP="00C20F66">
            <w:pPr>
              <w:pStyle w:val="Abstandshalter"/>
            </w:pPr>
          </w:p>
        </w:tc>
      </w:tr>
      <w:tr w:rsidR="005721B8" w14:paraId="77033BD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D3E802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A3C8925" w14:textId="77777777" w:rsidR="005721B8" w:rsidRDefault="00C20F66" w:rsidP="00C20F66">
            <w:pPr>
              <w:pStyle w:val="BulletTabtext"/>
            </w:pPr>
            <w:r>
              <w:t>Test can only be performed at standstill, because guard is locked while running</w:t>
            </w:r>
          </w:p>
          <w:p w14:paraId="25DBA986" w14:textId="33F572A9" w:rsidR="00C20F66" w:rsidRDefault="00C20F66" w:rsidP="00C20F66">
            <w:pPr>
              <w:pStyle w:val="Abstandshalter"/>
            </w:pPr>
          </w:p>
        </w:tc>
      </w:tr>
      <w:tr w:rsidR="005721B8" w14:paraId="29D9B1D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A999F9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D4ACF67" w14:textId="77777777" w:rsidR="00C20F66" w:rsidRDefault="00C20F66" w:rsidP="00C20F66">
            <w:pPr>
              <w:pStyle w:val="BulletTabtext"/>
            </w:pPr>
            <w:r>
              <w:t>Close guard door robot front right</w:t>
            </w:r>
          </w:p>
          <w:p w14:paraId="4E718CEF" w14:textId="77777777" w:rsidR="005721B8" w:rsidRDefault="00C20F66" w:rsidP="00C20F66">
            <w:pPr>
              <w:pStyle w:val="BulletTabtext"/>
            </w:pPr>
            <w:r>
              <w:t>Press “Reset”</w:t>
            </w:r>
          </w:p>
          <w:p w14:paraId="7BF2BA15" w14:textId="143849BD" w:rsidR="00C20F66" w:rsidRDefault="00C20F66" w:rsidP="00C20F66">
            <w:pPr>
              <w:pStyle w:val="Abstandshalter"/>
            </w:pPr>
          </w:p>
        </w:tc>
      </w:tr>
    </w:tbl>
    <w:p w14:paraId="1F88427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D5D800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6AECB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08946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233194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5B4633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706429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635B357" w14:textId="48483E9B" w:rsidR="005721B8" w:rsidRDefault="00C20F66" w:rsidP="00190981">
            <w:pPr>
              <w:pStyle w:val="BulletTabtext"/>
            </w:pPr>
            <w:r w:rsidRPr="00C20F6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52DB63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15200" behindDoc="0" locked="0" layoutInCell="1" allowOverlap="1" wp14:anchorId="15973835" wp14:editId="6553FFA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74" name="Rechteck: abgerundete Ecken 2932758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B0465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973835" id="Rechteck: abgerundete Ecken 293275874" o:spid="_x0000_s2936" style="position:absolute;left:0;text-align:left;margin-left:-2.85pt;margin-top:2.85pt;width:64.65pt;height:25.25pt;z-index:2545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/+Ep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FB0465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E198EE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44F7C9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86B827F" w14:textId="309CB43B" w:rsidR="005721B8" w:rsidRPr="005D1B93" w:rsidRDefault="00C20F66" w:rsidP="00190981">
            <w:pPr>
              <w:pStyle w:val="BulletTabtext"/>
            </w:pPr>
            <w:r w:rsidRPr="00C20F6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F7A339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22368" behindDoc="0" locked="0" layoutInCell="1" allowOverlap="1" wp14:anchorId="62837E8F" wp14:editId="699B2C6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75" name="Rechteck: abgerundete Ecken 2932758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87AD1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837E8F" id="Rechteck: abgerundete Ecken 293275875" o:spid="_x0000_s2937" style="position:absolute;left:0;text-align:left;margin-left:-2.85pt;margin-top:2.85pt;width:64.65pt;height:25.25pt;z-index:2545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O4Rk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887AD1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686FE5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49D304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D51647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19296" behindDoc="0" locked="0" layoutInCell="1" allowOverlap="1" wp14:anchorId="566E31E5" wp14:editId="5C7CFE6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78" name="Rechteck: abgerundete Ecken 2932758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FC0AC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6E31E5" id="Rechteck: abgerundete Ecken 293275878" o:spid="_x0000_s2938" style="position:absolute;left:0;text-align:left;margin-left:-.45pt;margin-top:5.7pt;width:354.35pt;height:74.25pt;z-index:2545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QXkP&#10;E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42FC0AC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3D75D45" w14:textId="77777777" w:rsidR="005721B8" w:rsidRDefault="005721B8" w:rsidP="005721B8">
      <w:pPr>
        <w:pStyle w:val="Textkrper"/>
      </w:pPr>
    </w:p>
    <w:p w14:paraId="7821CC7F" w14:textId="44891900" w:rsidR="005721B8" w:rsidRDefault="005721B8" w:rsidP="005721B8">
      <w:pPr>
        <w:pStyle w:val="Textkrper"/>
      </w:pPr>
    </w:p>
    <w:p w14:paraId="5A90F641" w14:textId="77777777" w:rsidR="007006D7" w:rsidRDefault="007006D7" w:rsidP="005721B8">
      <w:pPr>
        <w:pStyle w:val="Textkrper"/>
      </w:pPr>
    </w:p>
    <w:p w14:paraId="2CC5BAC7" w14:textId="77777777" w:rsidR="00C20F66" w:rsidRDefault="00C20F66" w:rsidP="005721B8">
      <w:pPr>
        <w:pStyle w:val="Textkrper"/>
      </w:pPr>
    </w:p>
    <w:p w14:paraId="43AF1953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DBCEE0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F6B624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5A6824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FDFDB7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0112" behindDoc="0" locked="0" layoutInCell="1" allowOverlap="1" wp14:anchorId="42387196" wp14:editId="0A6A5BD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79" name="Rechteck: abgerundete Ecken 2932758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78F0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387196" id="Rechteck: abgerundete Ecken 293275879" o:spid="_x0000_s2939" style="position:absolute;left:0;text-align:left;margin-left:.05pt;margin-top:2.85pt;width:64.65pt;height:25.25pt;z-index:2580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1MTU4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A378F0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9F44F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C9A124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1136" behindDoc="0" locked="0" layoutInCell="1" allowOverlap="1" wp14:anchorId="2D52F4FE" wp14:editId="628D879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80" name="Rechteck: abgerundete Ecken 2932758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77B61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52F4FE" id="Rechteck: abgerundete Ecken 293275880" o:spid="_x0000_s2940" style="position:absolute;left:0;text-align:left;margin-left:.15pt;margin-top:2.6pt;width:282.85pt;height:25.25pt;z-index:2580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NLFi&#10;9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077B61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07E872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404B5D8" w14:textId="4EDBB17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3C112D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2160" behindDoc="0" locked="0" layoutInCell="1" allowOverlap="1" wp14:anchorId="6A97AB75" wp14:editId="57998E2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81" name="Rechteck: abgerundete Ecken 2932758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92994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97AB75" id="Rechteck: abgerundete Ecken 293275881" o:spid="_x0000_s2941" style="position:absolute;left:0;text-align:left;margin-left:-.45pt;margin-top:19.85pt;width:354.35pt;height:25.25pt;z-index:2580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yMee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B92994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0FD514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113EBE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44E3684" w14:textId="7AB5D869" w:rsidR="005721B8" w:rsidRDefault="00C20F66" w:rsidP="002841C0">
      <w:pPr>
        <w:pStyle w:val="berschrift3nummeriert"/>
      </w:pPr>
      <w:bookmarkStart w:id="155" w:name="_Toc118817802"/>
      <w:r w:rsidRPr="00C20F66">
        <w:lastRenderedPageBreak/>
        <w:t>FLT 423: VIAL INFEED: EMERGENCY STOP: SAFETY R</w:t>
      </w:r>
      <w:r w:rsidR="008047CA">
        <w:t>E</w:t>
      </w:r>
      <w:r w:rsidRPr="00C20F66">
        <w:t>LAIS NOT ACTIVE</w:t>
      </w:r>
      <w:bookmarkEnd w:id="155"/>
    </w:p>
    <w:p w14:paraId="378E3CD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57BDAA9" w14:textId="77777777" w:rsidTr="00C20F66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66C2057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899B709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3C586086" w14:textId="0FCFF940" w:rsidR="00C20F66" w:rsidRDefault="00C20F66" w:rsidP="00C20F66">
            <w:pPr>
              <w:pStyle w:val="Abstandshalter"/>
            </w:pPr>
          </w:p>
        </w:tc>
      </w:tr>
      <w:tr w:rsidR="005721B8" w14:paraId="54D9ED0C" w14:textId="77777777" w:rsidTr="00190981">
        <w:trPr>
          <w:trHeight w:val="170"/>
        </w:trPr>
        <w:tc>
          <w:tcPr>
            <w:tcW w:w="2154" w:type="dxa"/>
          </w:tcPr>
          <w:p w14:paraId="1B80410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24BE69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6F0DC4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767B60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0C028F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88D61EE" w14:textId="77777777" w:rsidTr="00C20F66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4535E19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EC16BD4" w14:textId="77777777" w:rsidR="005721B8" w:rsidRDefault="00C20F66" w:rsidP="00C20F66">
            <w:pPr>
              <w:pStyle w:val="BulletTabtext"/>
            </w:pPr>
            <w:r w:rsidRPr="00C20F66">
              <w:t>Machine is ready in automatic mode</w:t>
            </w:r>
          </w:p>
          <w:p w14:paraId="021346BD" w14:textId="551B98CA" w:rsidR="00C20F66" w:rsidRDefault="00C20F66" w:rsidP="00C20F66">
            <w:pPr>
              <w:pStyle w:val="Abstandshalter"/>
            </w:pPr>
          </w:p>
        </w:tc>
      </w:tr>
      <w:tr w:rsidR="005721B8" w14:paraId="63A2993D" w14:textId="77777777" w:rsidTr="00C20F66">
        <w:trPr>
          <w:trHeight w:val="268"/>
        </w:trPr>
        <w:tc>
          <w:tcPr>
            <w:tcW w:w="2154" w:type="dxa"/>
            <w:shd w:val="clear" w:color="auto" w:fill="F2F2F2" w:themeFill="background1" w:themeFillShade="F2"/>
          </w:tcPr>
          <w:p w14:paraId="22F2B3D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8E42CEA" w14:textId="77777777" w:rsidR="005721B8" w:rsidRDefault="00C20F66" w:rsidP="00C20F66">
            <w:pPr>
              <w:pStyle w:val="BulletTabtext"/>
            </w:pPr>
            <w:r w:rsidRPr="00C20F66">
              <w:t>Disconnect input “54K190” Pin “A1”</w:t>
            </w:r>
          </w:p>
          <w:p w14:paraId="785EB069" w14:textId="0F07CA2F" w:rsidR="00C20F66" w:rsidRPr="0008089A" w:rsidRDefault="00C20F66" w:rsidP="00C20F66">
            <w:pPr>
              <w:pStyle w:val="Abstandshalter"/>
            </w:pPr>
          </w:p>
        </w:tc>
      </w:tr>
      <w:tr w:rsidR="005721B8" w14:paraId="0DB50E0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FDDA4F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24EE3BC" w14:textId="77777777" w:rsidR="00C20F66" w:rsidRDefault="00C20F66" w:rsidP="00C20F66">
            <w:pPr>
              <w:pStyle w:val="BulletTabtext"/>
            </w:pPr>
            <w:r>
              <w:t>Fault message is displayed on control panel</w:t>
            </w:r>
          </w:p>
          <w:p w14:paraId="3CE00B55" w14:textId="77777777" w:rsidR="005721B8" w:rsidRDefault="00C20F66" w:rsidP="00C20F66">
            <w:pPr>
              <w:pStyle w:val="BulletTabtext"/>
            </w:pPr>
            <w:r>
              <w:t>Machine cannot be started as long as fault is active</w:t>
            </w:r>
          </w:p>
          <w:p w14:paraId="60EA0B01" w14:textId="61E8D92A" w:rsidR="00C20F66" w:rsidRDefault="00C20F66" w:rsidP="00C20F66">
            <w:pPr>
              <w:pStyle w:val="Abstandshalter"/>
            </w:pPr>
          </w:p>
        </w:tc>
      </w:tr>
      <w:tr w:rsidR="005721B8" w14:paraId="24B00729" w14:textId="77777777" w:rsidTr="00C20F66">
        <w:trPr>
          <w:trHeight w:val="488"/>
        </w:trPr>
        <w:tc>
          <w:tcPr>
            <w:tcW w:w="2154" w:type="dxa"/>
            <w:shd w:val="clear" w:color="auto" w:fill="F2F2F2" w:themeFill="background1" w:themeFillShade="F2"/>
          </w:tcPr>
          <w:p w14:paraId="75E865F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F9C370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6F8DFD6" w14:textId="77777777" w:rsidR="005721B8" w:rsidRDefault="005721B8" w:rsidP="00190981">
            <w:pPr>
              <w:pStyle w:val="Abstandshalter"/>
            </w:pPr>
          </w:p>
        </w:tc>
      </w:tr>
      <w:tr w:rsidR="005721B8" w14:paraId="279CE81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09C94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8A9F8D3" w14:textId="77777777" w:rsidR="00C20F66" w:rsidRDefault="00C20F66" w:rsidP="00C20F66">
            <w:pPr>
              <w:pStyle w:val="BulletTabtext"/>
            </w:pPr>
            <w:r>
              <w:t>Reconnect input “54K190” Pin “A1”</w:t>
            </w:r>
          </w:p>
          <w:p w14:paraId="0A52CB72" w14:textId="77777777" w:rsidR="005721B8" w:rsidRDefault="00C20F66" w:rsidP="00C20F66">
            <w:pPr>
              <w:pStyle w:val="BulletTabtext"/>
            </w:pPr>
            <w:r>
              <w:t>Press “Reset”</w:t>
            </w:r>
          </w:p>
          <w:p w14:paraId="016555E5" w14:textId="436B66C7" w:rsidR="00C20F66" w:rsidRDefault="00C20F66" w:rsidP="00C20F66">
            <w:pPr>
              <w:pStyle w:val="Abstandshalter"/>
            </w:pPr>
          </w:p>
        </w:tc>
      </w:tr>
    </w:tbl>
    <w:p w14:paraId="497F9EA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5ADD17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FF6672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ADF929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08764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13BF78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849960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A0C5AAF" w14:textId="39FF89D1" w:rsidR="005721B8" w:rsidRDefault="00C20F66" w:rsidP="00190981">
            <w:pPr>
              <w:pStyle w:val="BulletTabtext"/>
            </w:pPr>
            <w:r w:rsidRPr="00C20F6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6FFDFD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23392" behindDoc="0" locked="0" layoutInCell="1" allowOverlap="1" wp14:anchorId="38EF6887" wp14:editId="5389CE4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82" name="Rechteck: abgerundete Ecken 2932758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0F26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EF6887" id="Rechteck: abgerundete Ecken 293275882" o:spid="_x0000_s2942" style="position:absolute;left:0;text-align:left;margin-left:-2.85pt;margin-top:2.85pt;width:64.65pt;height:25.25pt;z-index:2545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qiWb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20F26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A2DD21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493D28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5FF7E3F" w14:textId="5B950B5C" w:rsidR="005721B8" w:rsidRPr="005D1B93" w:rsidRDefault="00C20F66" w:rsidP="00190981">
            <w:pPr>
              <w:pStyle w:val="BulletTabtext"/>
            </w:pPr>
            <w:r w:rsidRPr="00C20F6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59B197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30560" behindDoc="0" locked="0" layoutInCell="1" allowOverlap="1" wp14:anchorId="68BB14FD" wp14:editId="6C212BA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83" name="Rechteck: abgerundete Ecken 2932758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CFF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BB14FD" id="Rechteck: abgerundete Ecken 293275883" o:spid="_x0000_s2943" style="position:absolute;left:0;text-align:left;margin-left:-2.85pt;margin-top:2.85pt;width:64.65pt;height:25.25pt;z-index:2545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25A1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0A4CFF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538846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16248A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289A2D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27488" behindDoc="0" locked="0" layoutInCell="1" allowOverlap="1" wp14:anchorId="38C4A225" wp14:editId="6A8D2B5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86" name="Rechteck: abgerundete Ecken 2932758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C329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C4A225" id="Rechteck: abgerundete Ecken 293275886" o:spid="_x0000_s2944" style="position:absolute;left:0;text-align:left;margin-left:-.45pt;margin-top:5.7pt;width:354.35pt;height:74.25pt;z-index:2545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6EDI&#10;l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4C329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43BE751" w14:textId="15C6D08C" w:rsidR="005721B8" w:rsidRDefault="005721B8" w:rsidP="005721B8">
      <w:pPr>
        <w:pStyle w:val="Textkrper"/>
      </w:pPr>
    </w:p>
    <w:p w14:paraId="31563EE9" w14:textId="77777777" w:rsidR="00C20F66" w:rsidRDefault="00C20F66" w:rsidP="005721B8">
      <w:pPr>
        <w:pStyle w:val="Textkrper"/>
      </w:pPr>
    </w:p>
    <w:p w14:paraId="7925D2FB" w14:textId="18F1EED3" w:rsidR="005721B8" w:rsidRDefault="005721B8" w:rsidP="005721B8">
      <w:pPr>
        <w:pStyle w:val="Textkrper"/>
      </w:pPr>
    </w:p>
    <w:p w14:paraId="1463C775" w14:textId="77777777" w:rsidR="007006D7" w:rsidRDefault="007006D7" w:rsidP="005721B8">
      <w:pPr>
        <w:pStyle w:val="Textkrper"/>
      </w:pPr>
    </w:p>
    <w:p w14:paraId="3B1BEF1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E21E6A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9B0A57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8C8AB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558313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4208" behindDoc="0" locked="0" layoutInCell="1" allowOverlap="1" wp14:anchorId="44C4E13B" wp14:editId="50015D7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87" name="Rechteck: abgerundete Ecken 2932758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2937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C4E13B" id="Rechteck: abgerundete Ecken 293275887" o:spid="_x0000_s2945" style="position:absolute;left:0;text-align:left;margin-left:.05pt;margin-top:2.85pt;width:64.65pt;height:25.25pt;z-index:2580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nzI62b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E2937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36452E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ACE79C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5232" behindDoc="0" locked="0" layoutInCell="1" allowOverlap="1" wp14:anchorId="5F6C6212" wp14:editId="5BFB285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88" name="Rechteck: abgerundete Ecken 2932758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55835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6C6212" id="Rechteck: abgerundete Ecken 293275888" o:spid="_x0000_s2946" style="position:absolute;left:0;text-align:left;margin-left:.15pt;margin-top:2.6pt;width:282.85pt;height:25.25pt;z-index:2580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zD&#10;0Zr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E55835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E9E773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599C8EB" w14:textId="3CC7E10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7BDA0B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6256" behindDoc="0" locked="0" layoutInCell="1" allowOverlap="1" wp14:anchorId="4D46E58C" wp14:editId="33E10D3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89" name="Rechteck: abgerundete Ecken 2932758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9C23F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46E58C" id="Rechteck: abgerundete Ecken 293275889" o:spid="_x0000_s2947" style="position:absolute;left:0;text-align:left;margin-left:-.45pt;margin-top:19.85pt;width:354.35pt;height:25.25pt;z-index:2580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T+yo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19C23F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0CB289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0508E0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D64EDCC" w14:textId="69B5D8CA" w:rsidR="005721B8" w:rsidRDefault="00C20F66" w:rsidP="002841C0">
      <w:pPr>
        <w:pStyle w:val="berschrift3nummeriert"/>
      </w:pPr>
      <w:bookmarkStart w:id="156" w:name="_Toc118817803"/>
      <w:r w:rsidRPr="00C20F66">
        <w:lastRenderedPageBreak/>
        <w:t>FLT 430: VIAL INFEED: BELT 1: OVERLOAD</w:t>
      </w:r>
      <w:bookmarkEnd w:id="156"/>
    </w:p>
    <w:p w14:paraId="1403636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1A8BC83" w14:textId="77777777" w:rsidTr="00C20F6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108784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B6C635A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1CFAEED2" w14:textId="6ABBA316" w:rsidR="00C20F66" w:rsidRDefault="00C20F66" w:rsidP="00C20F66">
            <w:pPr>
              <w:pStyle w:val="Abstandshalter"/>
            </w:pPr>
          </w:p>
        </w:tc>
      </w:tr>
      <w:tr w:rsidR="005721B8" w14:paraId="1AD15CD2" w14:textId="77777777" w:rsidTr="00190981">
        <w:trPr>
          <w:trHeight w:val="170"/>
        </w:trPr>
        <w:tc>
          <w:tcPr>
            <w:tcW w:w="2154" w:type="dxa"/>
          </w:tcPr>
          <w:p w14:paraId="2154DFB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016EEB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77E0B9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CE2927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B18F50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1A5FAD8" w14:textId="77777777" w:rsidTr="00C20F6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5F6A6C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BDA76F1" w14:textId="77777777" w:rsidR="005721B8" w:rsidRDefault="00C20F66" w:rsidP="00C20F66">
            <w:pPr>
              <w:pStyle w:val="BulletTabtext"/>
            </w:pPr>
            <w:r w:rsidRPr="00C20F66">
              <w:t>Machine is ready in automatic mode</w:t>
            </w:r>
          </w:p>
          <w:p w14:paraId="76D5C2FA" w14:textId="5E4D058A" w:rsidR="00C20F66" w:rsidRDefault="00C20F66" w:rsidP="00C20F66">
            <w:pPr>
              <w:pStyle w:val="Abstandshalter"/>
            </w:pPr>
          </w:p>
        </w:tc>
      </w:tr>
      <w:tr w:rsidR="005721B8" w14:paraId="6E83EB7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794D40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1BC82B1" w14:textId="77777777" w:rsidR="00C20F66" w:rsidRDefault="00C20F66" w:rsidP="00C20F66">
            <w:pPr>
              <w:pStyle w:val="BulletTabtext"/>
            </w:pPr>
            <w:r>
              <w:t>Switch off protective motor switch “54Q10”</w:t>
            </w:r>
          </w:p>
          <w:p w14:paraId="4A241EAB" w14:textId="7DED454F" w:rsidR="005721B8" w:rsidRDefault="00C20F66" w:rsidP="00C20F66">
            <w:pPr>
              <w:pStyle w:val="BulletTabtext"/>
            </w:pPr>
            <w:r>
              <w:t>Press “Start”</w:t>
            </w:r>
          </w:p>
          <w:p w14:paraId="2E041AC6" w14:textId="4B81B5B1" w:rsidR="00C20F66" w:rsidRPr="0008089A" w:rsidRDefault="00C20F66" w:rsidP="00C20F66">
            <w:pPr>
              <w:pStyle w:val="Abstandshalter"/>
            </w:pPr>
          </w:p>
        </w:tc>
      </w:tr>
      <w:tr w:rsidR="005721B8" w14:paraId="2978C63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5EDA77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06E8C00" w14:textId="77777777" w:rsidR="00C20F66" w:rsidRDefault="00C20F66" w:rsidP="00C20F66">
            <w:pPr>
              <w:pStyle w:val="BulletTabtext"/>
            </w:pPr>
            <w:r>
              <w:t>Machine stops</w:t>
            </w:r>
          </w:p>
          <w:p w14:paraId="4BFD941F" w14:textId="31B00D9A" w:rsidR="00C20F66" w:rsidRDefault="00C20F66" w:rsidP="00C20F66">
            <w:pPr>
              <w:pStyle w:val="BulletTabtext"/>
            </w:pPr>
            <w:r>
              <w:t>Fault message is displayed on control panel</w:t>
            </w:r>
          </w:p>
          <w:p w14:paraId="6ED458EF" w14:textId="39318CC7" w:rsidR="005721B8" w:rsidRDefault="00C20F66" w:rsidP="00C20F66">
            <w:pPr>
              <w:pStyle w:val="BulletTabtext"/>
            </w:pPr>
            <w:r>
              <w:t>Machine cannot be started as long as fault is active</w:t>
            </w:r>
          </w:p>
          <w:p w14:paraId="6364B4CB" w14:textId="77777777" w:rsidR="005721B8" w:rsidRDefault="005721B8" w:rsidP="00190981">
            <w:pPr>
              <w:pStyle w:val="Abstandshalter"/>
            </w:pPr>
          </w:p>
        </w:tc>
      </w:tr>
      <w:tr w:rsidR="005721B8" w14:paraId="79D37B43" w14:textId="77777777" w:rsidTr="00C20F66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1958BFC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CC173E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48768FD" w14:textId="77777777" w:rsidR="005721B8" w:rsidRDefault="005721B8" w:rsidP="00190981">
            <w:pPr>
              <w:pStyle w:val="Abstandshalter"/>
            </w:pPr>
          </w:p>
        </w:tc>
      </w:tr>
      <w:tr w:rsidR="005721B8" w14:paraId="7920F2F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E813C1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4217A51" w14:textId="77777777" w:rsidR="00C20F66" w:rsidRDefault="00C20F66" w:rsidP="00C20F66">
            <w:pPr>
              <w:pStyle w:val="BulletTabtext"/>
            </w:pPr>
            <w:r>
              <w:t>Switch on protective motor switch “54Q10”</w:t>
            </w:r>
          </w:p>
          <w:p w14:paraId="18D05796" w14:textId="77777777" w:rsidR="005721B8" w:rsidRDefault="00C20F66" w:rsidP="00C20F66">
            <w:pPr>
              <w:pStyle w:val="BulletTabtext"/>
            </w:pPr>
            <w:r>
              <w:t>Press “Reset”</w:t>
            </w:r>
          </w:p>
          <w:p w14:paraId="48B23ED3" w14:textId="4BA5202E" w:rsidR="00C20F66" w:rsidRDefault="00C20F66" w:rsidP="00C20F66">
            <w:pPr>
              <w:pStyle w:val="Abstandshalter"/>
            </w:pPr>
          </w:p>
        </w:tc>
      </w:tr>
    </w:tbl>
    <w:p w14:paraId="00154D5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7F7008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45B0A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89664D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A7446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CB9F7F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9DBF2D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600EE7D" w14:textId="07E1ED32" w:rsidR="005721B8" w:rsidRDefault="00C20F66" w:rsidP="00190981">
            <w:pPr>
              <w:pStyle w:val="BulletTabtext"/>
            </w:pPr>
            <w:r w:rsidRPr="00C20F6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CCA01F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31584" behindDoc="0" locked="0" layoutInCell="1" allowOverlap="1" wp14:anchorId="5BC3E8C4" wp14:editId="05C58A7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90" name="Rechteck: abgerundete Ecken 2932758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1D0E6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C3E8C4" id="Rechteck: abgerundete Ecken 293275890" o:spid="_x0000_s2948" style="position:absolute;left:0;text-align:left;margin-left:-2.85pt;margin-top:2.85pt;width:64.65pt;height:25.25pt;z-index:2545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6PeX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E1D0E6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8A2F6D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56A57A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BB29AB6" w14:textId="22720C0D" w:rsidR="005721B8" w:rsidRPr="005D1B93" w:rsidRDefault="00C20F66" w:rsidP="00190981">
            <w:pPr>
              <w:pStyle w:val="BulletTabtext"/>
            </w:pPr>
            <w:r w:rsidRPr="00C20F6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DE5EC3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38752" behindDoc="0" locked="0" layoutInCell="1" allowOverlap="1" wp14:anchorId="065E8460" wp14:editId="73091BB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91" name="Rechteck: abgerundete Ecken 2932758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BE646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5E8460" id="Rechteck: abgerundete Ecken 293275891" o:spid="_x0000_s2949" style="position:absolute;left:0;text-align:left;margin-left:-2.85pt;margin-top:2.85pt;width:64.65pt;height:25.25pt;z-index:2545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LJLa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BBE646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0BCC7F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EE50E5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4641731" w14:textId="6E13EDDE" w:rsidR="005721B8" w:rsidRPr="005D1B93" w:rsidRDefault="00C20F66" w:rsidP="00190981">
            <w:pPr>
              <w:pStyle w:val="BulletTabtext"/>
            </w:pPr>
            <w:r w:rsidRPr="00C20F6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EDA88B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37728" behindDoc="0" locked="0" layoutInCell="1" allowOverlap="1" wp14:anchorId="3F79D25D" wp14:editId="3F88165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92" name="Rechteck: abgerundete Ecken 2932758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1F8F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79D25D" id="Rechteck: abgerundete Ecken 293275892" o:spid="_x0000_s2950" style="position:absolute;left:0;text-align:left;margin-left:-2.85pt;margin-top:2.85pt;width:64.65pt;height:25.25pt;z-index:2545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chRJC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21F8F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3C2BAA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FB18AD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928229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35680" behindDoc="0" locked="0" layoutInCell="1" allowOverlap="1" wp14:anchorId="06C5E507" wp14:editId="70EFFD9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894" name="Rechteck: abgerundete Ecken 2932758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4B25B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C5E507" id="Rechteck: abgerundete Ecken 293275894" o:spid="_x0000_s2951" style="position:absolute;left:0;text-align:left;margin-left:-.45pt;margin-top:5.7pt;width:354.35pt;height:74.25pt;z-index:2545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YLG/3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A4B25B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FD637DC" w14:textId="76473AB1" w:rsidR="005721B8" w:rsidRDefault="005721B8" w:rsidP="005721B8">
      <w:pPr>
        <w:pStyle w:val="Textkrper"/>
      </w:pPr>
    </w:p>
    <w:p w14:paraId="25A39E59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113498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829F91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D46DA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227082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8304" behindDoc="0" locked="0" layoutInCell="1" allowOverlap="1" wp14:anchorId="41E108C3" wp14:editId="7119F89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95" name="Rechteck: abgerundete Ecken 2932758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F417E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E108C3" id="Rechteck: abgerundete Ecken 293275895" o:spid="_x0000_s2952" style="position:absolute;left:0;text-align:left;margin-left:.05pt;margin-top:2.85pt;width:64.65pt;height:25.25pt;z-index:2580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9r1W5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2FF417E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E6F755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4F5498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19328" behindDoc="0" locked="0" layoutInCell="1" allowOverlap="1" wp14:anchorId="0C623A82" wp14:editId="2F6B40B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896" name="Rechteck: abgerundete Ecken 293275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46F5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623A82" id="Rechteck: abgerundete Ecken 293275896" o:spid="_x0000_s2953" style="position:absolute;left:0;text-align:left;margin-left:.15pt;margin-top:2.6pt;width:282.85pt;height:25.25pt;z-index:2580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dD7wg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A/&#10;BdD7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4246F5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686FFE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BF815A3" w14:textId="2C74C8F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762C90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0352" behindDoc="0" locked="0" layoutInCell="1" allowOverlap="1" wp14:anchorId="409E0B10" wp14:editId="0A1B3E3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897" name="Rechteck: abgerundete Ecken 293275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55779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9E0B10" id="Rechteck: abgerundete Ecken 293275897" o:spid="_x0000_s2954" style="position:absolute;left:0;text-align:left;margin-left:-.45pt;margin-top:19.85pt;width:354.35pt;height:25.25pt;z-index:2580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DHef3B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3755779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3C7284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415195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87ADEB3" w14:textId="1615F133" w:rsidR="005721B8" w:rsidRDefault="00C20F66" w:rsidP="002841C0">
      <w:pPr>
        <w:pStyle w:val="berschrift3nummeriert"/>
      </w:pPr>
      <w:bookmarkStart w:id="157" w:name="_Toc118817804"/>
      <w:r w:rsidRPr="00C20F66">
        <w:lastRenderedPageBreak/>
        <w:t>FLT 431: BOTTLE INFEED: ROTARY TABLE: OVERLOAD</w:t>
      </w:r>
      <w:bookmarkEnd w:id="157"/>
    </w:p>
    <w:p w14:paraId="7CBE51AA" w14:textId="77777777" w:rsidR="005721B8" w:rsidRPr="006D2AFC" w:rsidRDefault="005721B8" w:rsidP="005721B8">
      <w:pPr>
        <w:pStyle w:val="Abstandshalter"/>
      </w:pPr>
      <w:bookmarkStart w:id="158" w:name="_Hlk106127008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6DD066E" w14:textId="77777777" w:rsidTr="00C20F6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C4FE26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3C37A53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0FACE515" w14:textId="41A9A248" w:rsidR="00C20F66" w:rsidRDefault="00C20F66" w:rsidP="00C20F66">
            <w:pPr>
              <w:pStyle w:val="Abstandshalter"/>
            </w:pPr>
          </w:p>
        </w:tc>
      </w:tr>
      <w:tr w:rsidR="005721B8" w14:paraId="4F0C0C10" w14:textId="77777777" w:rsidTr="00190981">
        <w:trPr>
          <w:trHeight w:val="170"/>
        </w:trPr>
        <w:tc>
          <w:tcPr>
            <w:tcW w:w="2154" w:type="dxa"/>
          </w:tcPr>
          <w:p w14:paraId="184CA5D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F82268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B4E04A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C379C8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C7DA5C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AC4B347" w14:textId="77777777" w:rsidTr="00C20F66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274ED6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217D77F" w14:textId="77777777" w:rsidR="005721B8" w:rsidRDefault="00C20F66" w:rsidP="00C20F66">
            <w:pPr>
              <w:pStyle w:val="BulletTabtext"/>
            </w:pPr>
            <w:r w:rsidRPr="00C20F66">
              <w:t>Machine is ready in automatic mode</w:t>
            </w:r>
          </w:p>
          <w:p w14:paraId="446B1300" w14:textId="05DBF377" w:rsidR="00C20F66" w:rsidRDefault="00C20F66" w:rsidP="00C20F66">
            <w:pPr>
              <w:pStyle w:val="Abstandshalter"/>
            </w:pPr>
          </w:p>
        </w:tc>
      </w:tr>
      <w:tr w:rsidR="005721B8" w14:paraId="52BFDD7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1E812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1C7E279" w14:textId="77777777" w:rsidR="00C20F66" w:rsidRDefault="00C20F66" w:rsidP="00C20F66">
            <w:pPr>
              <w:pStyle w:val="BulletTabtext"/>
            </w:pPr>
            <w:r>
              <w:t>Switch off protective motor switch “=CAR1.W154-Q90”</w:t>
            </w:r>
          </w:p>
          <w:p w14:paraId="2FCC9855" w14:textId="77777777" w:rsidR="005721B8" w:rsidRDefault="00C20F66" w:rsidP="00C20F66">
            <w:pPr>
              <w:pStyle w:val="BulletTabtext"/>
            </w:pPr>
            <w:r>
              <w:t>Press “Start”</w:t>
            </w:r>
          </w:p>
          <w:p w14:paraId="5206322E" w14:textId="4CAD4F6B" w:rsidR="00C20F66" w:rsidRPr="0008089A" w:rsidRDefault="00C20F66" w:rsidP="00C20F66">
            <w:pPr>
              <w:pStyle w:val="Abstandshalter"/>
            </w:pPr>
          </w:p>
        </w:tc>
      </w:tr>
      <w:tr w:rsidR="005721B8" w14:paraId="69851D6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9FCE0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C171C29" w14:textId="77777777" w:rsidR="00C20F66" w:rsidRDefault="00C20F66" w:rsidP="00C20F66">
            <w:pPr>
              <w:pStyle w:val="BulletTabtext"/>
            </w:pPr>
            <w:r>
              <w:t>Machine stops</w:t>
            </w:r>
          </w:p>
          <w:p w14:paraId="4DA02FAE" w14:textId="7A7167D8" w:rsidR="00C20F66" w:rsidRDefault="00C20F66" w:rsidP="00C20F66">
            <w:pPr>
              <w:pStyle w:val="BulletTabtext"/>
            </w:pPr>
            <w:r>
              <w:t>Fault message is displayed on control panel</w:t>
            </w:r>
          </w:p>
          <w:p w14:paraId="53564CA6" w14:textId="77777777" w:rsidR="005721B8" w:rsidRDefault="00C20F66" w:rsidP="00C20F66">
            <w:pPr>
              <w:pStyle w:val="BulletTabtext"/>
            </w:pPr>
            <w:r>
              <w:t>Machine cannot be started as long as fault is active</w:t>
            </w:r>
          </w:p>
          <w:p w14:paraId="20B56234" w14:textId="6BB329C5" w:rsidR="00C20F66" w:rsidRDefault="00C20F66" w:rsidP="00C20F66">
            <w:pPr>
              <w:pStyle w:val="Abstandshalter"/>
            </w:pPr>
          </w:p>
        </w:tc>
      </w:tr>
      <w:tr w:rsidR="005721B8" w14:paraId="19A3632A" w14:textId="77777777" w:rsidTr="00C20F66">
        <w:trPr>
          <w:trHeight w:val="480"/>
        </w:trPr>
        <w:tc>
          <w:tcPr>
            <w:tcW w:w="2154" w:type="dxa"/>
            <w:shd w:val="clear" w:color="auto" w:fill="F2F2F2" w:themeFill="background1" w:themeFillShade="F2"/>
          </w:tcPr>
          <w:p w14:paraId="32C5372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2E1CB5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B432306" w14:textId="77777777" w:rsidR="005721B8" w:rsidRDefault="005721B8" w:rsidP="00190981">
            <w:pPr>
              <w:pStyle w:val="Abstandshalter"/>
            </w:pPr>
          </w:p>
        </w:tc>
      </w:tr>
      <w:tr w:rsidR="005721B8" w14:paraId="6E8EAD2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E0C67F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736BF15" w14:textId="77777777" w:rsidR="00C20F66" w:rsidRDefault="00C20F66" w:rsidP="00C20F66">
            <w:pPr>
              <w:pStyle w:val="BulletTabtext"/>
            </w:pPr>
            <w:r>
              <w:t>Switch on protective motor switch “=CAR1.W154-Q90”</w:t>
            </w:r>
          </w:p>
          <w:p w14:paraId="61D4C105" w14:textId="77777777" w:rsidR="005721B8" w:rsidRDefault="00C20F66" w:rsidP="00C20F66">
            <w:pPr>
              <w:pStyle w:val="BulletTabtext"/>
            </w:pPr>
            <w:r>
              <w:t>Press “Reset”</w:t>
            </w:r>
          </w:p>
          <w:p w14:paraId="70FB2A32" w14:textId="26C800D5" w:rsidR="00C20F66" w:rsidRDefault="00C20F66" w:rsidP="00C20F66">
            <w:pPr>
              <w:pStyle w:val="Abstandshalter"/>
            </w:pPr>
          </w:p>
        </w:tc>
      </w:tr>
    </w:tbl>
    <w:p w14:paraId="7296C90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C9DBD71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A9F89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CB383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C368F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748EBE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A79745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071E53B" w14:textId="01767CAF" w:rsidR="005721B8" w:rsidRDefault="00C20F66" w:rsidP="00190981">
            <w:pPr>
              <w:pStyle w:val="BulletTabtext"/>
            </w:pPr>
            <w:r w:rsidRPr="00C20F6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5C73F34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39776" behindDoc="0" locked="0" layoutInCell="1" allowOverlap="1" wp14:anchorId="522E1F1D" wp14:editId="4E6C8DA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98" name="Rechteck: abgerundete Ecken 2932758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D9A44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2E1F1D" id="Rechteck: abgerundete Ecken 293275898" o:spid="_x0000_s2955" style="position:absolute;left:0;text-align:left;margin-left:-2.85pt;margin-top:2.85pt;width:64.65pt;height:25.25pt;z-index:2545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ABUd8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4D9A44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055BA2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38E88C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E2148C7" w14:textId="584E7157" w:rsidR="005721B8" w:rsidRPr="005D1B93" w:rsidRDefault="00C20F66" w:rsidP="00190981">
            <w:pPr>
              <w:pStyle w:val="BulletTabtext"/>
            </w:pPr>
            <w:r w:rsidRPr="00C20F6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DF1CD1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46944" behindDoc="0" locked="0" layoutInCell="1" allowOverlap="1" wp14:anchorId="35830BA5" wp14:editId="7F6299D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899" name="Rechteck: abgerundete Ecken 293275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815D5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830BA5" id="Rechteck: abgerundete Ecken 293275899" o:spid="_x0000_s2956" style="position:absolute;left:0;text-align:left;margin-left:-2.85pt;margin-top:2.85pt;width:64.65pt;height:25.25pt;z-index:2545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n/S3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C815D5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995BF4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3D453D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3A17D35" w14:textId="551ADA23" w:rsidR="005721B8" w:rsidRPr="005D1B93" w:rsidRDefault="00C20F66" w:rsidP="00190981">
            <w:pPr>
              <w:pStyle w:val="BulletTabtext"/>
            </w:pPr>
            <w:r w:rsidRPr="00C20F6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54D17C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45920" behindDoc="0" locked="0" layoutInCell="1" allowOverlap="1" wp14:anchorId="04B4082D" wp14:editId="09AA55A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00" name="Rechteck: abgerundete Ecken 293275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E6A8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B4082D" id="Rechteck: abgerundete Ecken 293275900" o:spid="_x0000_s2957" style="position:absolute;left:0;text-align:left;margin-left:-2.85pt;margin-top:2.85pt;width:64.65pt;height:25.25pt;z-index:2545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YWRL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9E6A8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B9837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E84E43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B33867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43872" behindDoc="0" locked="0" layoutInCell="1" allowOverlap="1" wp14:anchorId="50E5495E" wp14:editId="073C6C4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02" name="Rechteck: abgerundete Ecken 293275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A9156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E5495E" id="Rechteck: abgerundete Ecken 293275902" o:spid="_x0000_s2958" style="position:absolute;left:0;text-align:left;margin-left:-.45pt;margin-top:5.7pt;width:354.35pt;height:74.25pt;z-index:2545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p4zRA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BA9156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F09280D" w14:textId="06D49914" w:rsidR="005721B8" w:rsidRDefault="005721B8" w:rsidP="005721B8">
      <w:pPr>
        <w:pStyle w:val="Textkrper"/>
      </w:pPr>
    </w:p>
    <w:p w14:paraId="250137C9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68F22F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D52751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F6271E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EB9A65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2400" behindDoc="0" locked="0" layoutInCell="1" allowOverlap="1" wp14:anchorId="34136E96" wp14:editId="6886353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03" name="Rechteck: abgerundete Ecken 293275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A740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136E96" id="Rechteck: abgerundete Ecken 293275903" o:spid="_x0000_s2959" style="position:absolute;left:0;text-align:left;margin-left:.05pt;margin-top:2.85pt;width:64.65pt;height:25.25pt;z-index:2580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DirUG7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30A740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32FC44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A8AB6A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3424" behindDoc="0" locked="0" layoutInCell="1" allowOverlap="1" wp14:anchorId="7FB3D504" wp14:editId="3100057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04" name="Rechteck: abgerundete Ecken 293275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624E4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B3D504" id="Rechteck: abgerundete Ecken 293275904" o:spid="_x0000_s2960" style="position:absolute;left:0;text-align:left;margin-left:.15pt;margin-top:2.6pt;width:282.85pt;height:25.25pt;z-index:2580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hpUwQ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7S&#10;Gl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B624E4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32A1B3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C3CBA23" w14:textId="1605A6B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0BDC63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4448" behindDoc="0" locked="0" layoutInCell="1" allowOverlap="1" wp14:anchorId="68DDBE27" wp14:editId="1DD4D2E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05" name="Rechteck: abgerundete Ecken 293275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61191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DDBE27" id="Rechteck: abgerundete Ecken 293275905" o:spid="_x0000_s2961" style="position:absolute;left:0;text-align:left;margin-left:-.45pt;margin-top:19.85pt;width:354.35pt;height:25.25pt;z-index:2580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JbvAU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561191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B698B8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  <w:bookmarkEnd w:id="158"/>
    </w:tbl>
    <w:p w14:paraId="41621DC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C1D92F1" w14:textId="58E434F8" w:rsidR="005721B8" w:rsidRDefault="00C20F66" w:rsidP="002841C0">
      <w:pPr>
        <w:pStyle w:val="berschrift3nummeriert"/>
      </w:pPr>
      <w:bookmarkStart w:id="159" w:name="_Toc118817805"/>
      <w:r w:rsidRPr="00C20F66">
        <w:lastRenderedPageBreak/>
        <w:t>FLT 433: BOTTLE INFEED: INLET: OVERLOAD</w:t>
      </w:r>
      <w:bookmarkEnd w:id="159"/>
    </w:p>
    <w:p w14:paraId="459B091B" w14:textId="77777777" w:rsidR="005721B8" w:rsidRPr="006D2AFC" w:rsidRDefault="005721B8" w:rsidP="005721B8">
      <w:pPr>
        <w:pStyle w:val="Abstandshalter"/>
      </w:pPr>
      <w:bookmarkStart w:id="160" w:name="_Hlk106127045"/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0F77B38" w14:textId="77777777" w:rsidTr="00C20F6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67B93DD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694F60F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4885D2DE" w14:textId="7F8FB162" w:rsidR="00C20F66" w:rsidRDefault="00C20F66" w:rsidP="00C20F66">
            <w:pPr>
              <w:pStyle w:val="Abstandshalter"/>
            </w:pPr>
          </w:p>
        </w:tc>
      </w:tr>
      <w:tr w:rsidR="005721B8" w14:paraId="683140BB" w14:textId="77777777" w:rsidTr="00190981">
        <w:trPr>
          <w:trHeight w:val="170"/>
        </w:trPr>
        <w:tc>
          <w:tcPr>
            <w:tcW w:w="2154" w:type="dxa"/>
          </w:tcPr>
          <w:p w14:paraId="413EF4C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74048B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016731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48D39F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8F6D35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A81A21F" w14:textId="77777777" w:rsidTr="00C20F6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AF508D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7C9BE10" w14:textId="77777777" w:rsidR="005721B8" w:rsidRDefault="00C20F66" w:rsidP="00C20F66">
            <w:pPr>
              <w:pStyle w:val="BulletTabtext"/>
            </w:pPr>
            <w:r w:rsidRPr="00C20F66">
              <w:t>Machine is ready in setup mode</w:t>
            </w:r>
          </w:p>
          <w:p w14:paraId="3B7CB6E7" w14:textId="26AFF7FF" w:rsidR="00C20F66" w:rsidRDefault="00C20F66" w:rsidP="00C20F66">
            <w:pPr>
              <w:pStyle w:val="Abstandshalter"/>
            </w:pPr>
          </w:p>
        </w:tc>
      </w:tr>
      <w:tr w:rsidR="005721B8" w14:paraId="77E2C8A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354FD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A9FF2C3" w14:textId="77777777" w:rsidR="00C20F66" w:rsidRDefault="00C20F66" w:rsidP="00C20F66">
            <w:pPr>
              <w:pStyle w:val="BulletTabtext"/>
            </w:pPr>
            <w:r>
              <w:t>Press “Start”</w:t>
            </w:r>
          </w:p>
          <w:p w14:paraId="3D886DC8" w14:textId="77777777" w:rsidR="005721B8" w:rsidRDefault="00C20F66" w:rsidP="00C20F66">
            <w:pPr>
              <w:pStyle w:val="BulletTabtext"/>
            </w:pPr>
            <w:r>
              <w:t>Push inlet overload mechanism “=CAR1.W154-B06”</w:t>
            </w:r>
          </w:p>
          <w:p w14:paraId="665221AD" w14:textId="313446AF" w:rsidR="00C20F66" w:rsidRPr="0008089A" w:rsidRDefault="00C20F66" w:rsidP="00C20F66">
            <w:pPr>
              <w:pStyle w:val="Abstandshalter"/>
            </w:pPr>
          </w:p>
        </w:tc>
      </w:tr>
      <w:tr w:rsidR="005721B8" w14:paraId="3DFD9EC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37C01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271D0C9" w14:textId="77777777" w:rsidR="00C20F66" w:rsidRDefault="00C20F66" w:rsidP="00C20F66">
            <w:pPr>
              <w:pStyle w:val="BulletTabtext"/>
            </w:pPr>
            <w:r>
              <w:t>Fault message is displayed on control panel</w:t>
            </w:r>
          </w:p>
          <w:p w14:paraId="1363A243" w14:textId="73A6D673" w:rsidR="00C20F66" w:rsidRDefault="00C20F66" w:rsidP="00C20F66">
            <w:pPr>
              <w:pStyle w:val="BulletTabtext"/>
            </w:pPr>
            <w:r>
              <w:t>Machine stops</w:t>
            </w:r>
          </w:p>
          <w:p w14:paraId="380C47D3" w14:textId="77777777" w:rsidR="005721B8" w:rsidRDefault="00C20F66" w:rsidP="00C20F66">
            <w:pPr>
              <w:pStyle w:val="BulletTabtext"/>
            </w:pPr>
            <w:r>
              <w:t>Machine cannot be started as long as fault is active</w:t>
            </w:r>
          </w:p>
          <w:p w14:paraId="40A967BD" w14:textId="7EE526BE" w:rsidR="00C20F66" w:rsidRDefault="00C20F66" w:rsidP="00C20F66">
            <w:pPr>
              <w:pStyle w:val="Abstandshalter"/>
            </w:pPr>
          </w:p>
        </w:tc>
      </w:tr>
      <w:tr w:rsidR="005721B8" w14:paraId="774318FD" w14:textId="77777777" w:rsidTr="00C20F66">
        <w:trPr>
          <w:trHeight w:val="196"/>
        </w:trPr>
        <w:tc>
          <w:tcPr>
            <w:tcW w:w="2154" w:type="dxa"/>
            <w:shd w:val="clear" w:color="auto" w:fill="F2F2F2" w:themeFill="background1" w:themeFillShade="F2"/>
          </w:tcPr>
          <w:p w14:paraId="45C0AEA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BF81FC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8E794C5" w14:textId="77777777" w:rsidR="005721B8" w:rsidRDefault="005721B8" w:rsidP="00190981">
            <w:pPr>
              <w:pStyle w:val="Abstandshalter"/>
            </w:pPr>
          </w:p>
        </w:tc>
      </w:tr>
      <w:tr w:rsidR="005721B8" w14:paraId="251BD6B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E835FF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9BF5817" w14:textId="77777777" w:rsidR="00C20F66" w:rsidRDefault="00C20F66" w:rsidP="00C20F66">
            <w:pPr>
              <w:pStyle w:val="BulletTabtext"/>
            </w:pPr>
            <w:r>
              <w:t>Bring inlet overload mechanism “=CAR1.W154-B06” to normal position</w:t>
            </w:r>
          </w:p>
          <w:p w14:paraId="5D4B8046" w14:textId="77777777" w:rsidR="005721B8" w:rsidRDefault="00C20F66" w:rsidP="00C20F66">
            <w:pPr>
              <w:pStyle w:val="BulletTabtext"/>
            </w:pPr>
            <w:r>
              <w:t>Press “Reset”</w:t>
            </w:r>
          </w:p>
          <w:p w14:paraId="29D9D70D" w14:textId="62CFE9DC" w:rsidR="00C20F66" w:rsidRDefault="00C20F66" w:rsidP="00C20F66">
            <w:pPr>
              <w:pStyle w:val="Abstandshalter"/>
            </w:pPr>
          </w:p>
        </w:tc>
      </w:tr>
    </w:tbl>
    <w:p w14:paraId="38088E1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83E475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3F9B8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23EC3C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CEA013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93D2F0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844C28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0E8A085" w14:textId="13F45CE2" w:rsidR="005721B8" w:rsidRDefault="00C20F66" w:rsidP="00190981">
            <w:pPr>
              <w:pStyle w:val="BulletTabtext"/>
            </w:pPr>
            <w:r w:rsidRPr="00C20F6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5762ED7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47968" behindDoc="0" locked="0" layoutInCell="1" allowOverlap="1" wp14:anchorId="08ABE7F9" wp14:editId="45EEFF3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06" name="Rechteck: abgerundete Ecken 293275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0B418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ABE7F9" id="Rechteck: abgerundete Ecken 293275906" o:spid="_x0000_s2962" style="position:absolute;left:0;text-align:left;margin-left:-2.85pt;margin-top:2.85pt;width:64.65pt;height:25.25pt;z-index:2545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B6Mw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90B418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DF6D08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B41BA8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39D42C6" w14:textId="0EF9B8A1" w:rsidR="005721B8" w:rsidRPr="005D1B93" w:rsidRDefault="00C20F66" w:rsidP="00190981">
            <w:pPr>
              <w:pStyle w:val="BulletTabtext"/>
            </w:pPr>
            <w:r w:rsidRPr="00C20F6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317AA8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55136" behindDoc="0" locked="0" layoutInCell="1" allowOverlap="1" wp14:anchorId="7CC0DC6E" wp14:editId="0DD55BC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07" name="Rechteck: abgerundete Ecken 2932759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DE5D5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C0DC6E" id="Rechteck: abgerundete Ecken 293275907" o:spid="_x0000_s2963" style="position:absolute;left:0;text-align:left;margin-left:-2.85pt;margin-top:2.85pt;width:64.65pt;height:25.25pt;z-index:2545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8PGfQ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FDE5D5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3C38EC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0AB3EF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49A39F5" w14:textId="72B29336" w:rsidR="005721B8" w:rsidRPr="005D1B93" w:rsidRDefault="00C20F66" w:rsidP="00190981">
            <w:pPr>
              <w:pStyle w:val="BulletTabtext"/>
            </w:pPr>
            <w:r w:rsidRPr="00C20F6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BAE2B6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54112" behindDoc="0" locked="0" layoutInCell="1" allowOverlap="1" wp14:anchorId="4D2F9A6B" wp14:editId="3643D7A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08" name="Rechteck: abgerundete Ecken 2932759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AED4E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2F9A6B" id="Rechteck: abgerundete Ecken 293275908" o:spid="_x0000_s2964" style="position:absolute;left:0;text-align:left;margin-left:-2.85pt;margin-top:2.85pt;width:64.65pt;height:25.25pt;z-index:2545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+zE7t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0AED4E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2CE399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C5A4AF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EFB894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52064" behindDoc="0" locked="0" layoutInCell="1" allowOverlap="1" wp14:anchorId="3E50CB10" wp14:editId="3C8B00A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10" name="Rechteck: abgerundete Ecken 2932759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CD150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50CB10" id="Rechteck: abgerundete Ecken 293275910" o:spid="_x0000_s2965" style="position:absolute;left:0;text-align:left;margin-left:-.45pt;margin-top:5.7pt;width:354.35pt;height:74.25pt;z-index:2545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qDYY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7CD150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CB7303A" w14:textId="7E25E11B" w:rsidR="005721B8" w:rsidRDefault="005721B8" w:rsidP="005721B8">
      <w:pPr>
        <w:pStyle w:val="Textkrper"/>
      </w:pPr>
    </w:p>
    <w:p w14:paraId="0E39C412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73916F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AC2174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304FD7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17C171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6496" behindDoc="0" locked="0" layoutInCell="1" allowOverlap="1" wp14:anchorId="3BA5BAD9" wp14:editId="5FFDF40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11" name="Rechteck: abgerundete Ecken 2932759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AC326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A5BAD9" id="Rechteck: abgerundete Ecken 293275911" o:spid="_x0000_s2966" style="position:absolute;left:0;text-align:left;margin-left:.05pt;margin-top:2.85pt;width:64.65pt;height:25.25pt;z-index:2580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Iff6K6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1AC326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08FBAC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4FD5F2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7520" behindDoc="0" locked="0" layoutInCell="1" allowOverlap="1" wp14:anchorId="2C882257" wp14:editId="7D9A1CF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12" name="Rechteck: abgerundete Ecken 293275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16DE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882257" id="Rechteck: abgerundete Ecken 293275912" o:spid="_x0000_s2967" style="position:absolute;left:0;text-align:left;margin-left:.15pt;margin-top:2.6pt;width:282.85pt;height:25.25pt;z-index:2580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Htx8&#10;p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616DE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80B5E1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33D95A" w14:textId="548ED67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4262BD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28544" behindDoc="0" locked="0" layoutInCell="1" allowOverlap="1" wp14:anchorId="1C576816" wp14:editId="6040DAC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13" name="Rechteck: abgerundete Ecken 2932759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7322C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576816" id="Rechteck: abgerundete Ecken 293275913" o:spid="_x0000_s2968" style="position:absolute;left:0;text-align:left;margin-left:-.45pt;margin-top:19.85pt;width:354.35pt;height:25.25pt;z-index:2580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sihn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67322C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76C77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  <w:bookmarkEnd w:id="160"/>
    </w:tbl>
    <w:p w14:paraId="3725560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E61EA77" w14:textId="7172891B" w:rsidR="005721B8" w:rsidRDefault="00C20F66" w:rsidP="002841C0">
      <w:pPr>
        <w:pStyle w:val="berschrift3nummeriert"/>
      </w:pPr>
      <w:bookmarkStart w:id="161" w:name="_Toc118817806"/>
      <w:r w:rsidRPr="00C20F66">
        <w:lastRenderedPageBreak/>
        <w:t>FLT 439: BOTTLE INFEED: ROTARY TABLE: FAULT</w:t>
      </w:r>
      <w:bookmarkEnd w:id="161"/>
    </w:p>
    <w:p w14:paraId="7D6C993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4AD2078" w14:textId="77777777" w:rsidTr="00C20F6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A3FBA5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81FB703" w14:textId="77777777" w:rsidR="005721B8" w:rsidRDefault="00C20F66" w:rsidP="00190981">
            <w:pPr>
              <w:pStyle w:val="BulletTabtext"/>
            </w:pPr>
            <w:r w:rsidRPr="00C20F66">
              <w:t>Test whether correct fault message is displayed on control panel</w:t>
            </w:r>
          </w:p>
          <w:p w14:paraId="09DC54C8" w14:textId="1FAF0356" w:rsidR="00C20F66" w:rsidRDefault="00C20F66" w:rsidP="00C20F66">
            <w:pPr>
              <w:pStyle w:val="Abstandshalter"/>
            </w:pPr>
          </w:p>
        </w:tc>
      </w:tr>
      <w:tr w:rsidR="005721B8" w14:paraId="2DE241E3" w14:textId="77777777" w:rsidTr="00190981">
        <w:trPr>
          <w:trHeight w:val="170"/>
        </w:trPr>
        <w:tc>
          <w:tcPr>
            <w:tcW w:w="2154" w:type="dxa"/>
          </w:tcPr>
          <w:p w14:paraId="60C3950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A39FE6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5917B4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C06745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A9DD0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B45FC25" w14:textId="77777777" w:rsidTr="00EC081F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6DA0A47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E052026" w14:textId="77777777" w:rsidR="005721B8" w:rsidRDefault="00EC081F" w:rsidP="00EC081F">
            <w:pPr>
              <w:pStyle w:val="BulletTabtext"/>
            </w:pPr>
            <w:r w:rsidRPr="00EC081F">
              <w:t>Machine is ready in automatic mode</w:t>
            </w:r>
          </w:p>
          <w:p w14:paraId="1482716C" w14:textId="0403BA0C" w:rsidR="00EC081F" w:rsidRDefault="00EC081F" w:rsidP="00EC081F">
            <w:pPr>
              <w:pStyle w:val="Abstandshalter"/>
            </w:pPr>
          </w:p>
        </w:tc>
      </w:tr>
      <w:tr w:rsidR="005721B8" w14:paraId="6F70F9F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6E7155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C2F9E25" w14:textId="77777777" w:rsidR="00EC081F" w:rsidRDefault="00EC081F" w:rsidP="00EC081F">
            <w:pPr>
              <w:pStyle w:val="BulletTabtext"/>
            </w:pPr>
            <w:r>
              <w:t>Disconnect input “=CAR1.W154-M90” Pin “6” at clamp “=CAR1.W154-KI00”</w:t>
            </w:r>
          </w:p>
          <w:p w14:paraId="1D73F699" w14:textId="77777777" w:rsidR="005721B8" w:rsidRDefault="00EC081F" w:rsidP="00EC081F">
            <w:pPr>
              <w:pStyle w:val="BulletTabtext"/>
            </w:pPr>
            <w:r>
              <w:t>Press “Start”</w:t>
            </w:r>
          </w:p>
          <w:p w14:paraId="5CBA3ADC" w14:textId="5A4ED5FB" w:rsidR="00EC081F" w:rsidRPr="0008089A" w:rsidRDefault="00EC081F" w:rsidP="00EC081F">
            <w:pPr>
              <w:pStyle w:val="Abstandshalter"/>
            </w:pPr>
          </w:p>
        </w:tc>
      </w:tr>
      <w:tr w:rsidR="005721B8" w14:paraId="7E87C0F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C315B3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23C6E69" w14:textId="77777777" w:rsidR="00EC081F" w:rsidRDefault="00EC081F" w:rsidP="00EC081F">
            <w:pPr>
              <w:pStyle w:val="BulletTabtext"/>
            </w:pPr>
            <w:r>
              <w:t>Machine stops</w:t>
            </w:r>
          </w:p>
          <w:p w14:paraId="03646C72" w14:textId="5864DA64" w:rsidR="00EC081F" w:rsidRDefault="00EC081F" w:rsidP="00EC081F">
            <w:pPr>
              <w:pStyle w:val="BulletTabtext"/>
            </w:pPr>
            <w:r>
              <w:t>Fault message is displayed on control panel</w:t>
            </w:r>
          </w:p>
          <w:p w14:paraId="625A834B" w14:textId="77777777" w:rsidR="005721B8" w:rsidRDefault="00EC081F" w:rsidP="00EC081F">
            <w:pPr>
              <w:pStyle w:val="BulletTabtext"/>
            </w:pPr>
            <w:r>
              <w:t>Machine cannot be started as long as fault is active</w:t>
            </w:r>
          </w:p>
          <w:p w14:paraId="2F878F0D" w14:textId="7360C460" w:rsidR="00EC081F" w:rsidRDefault="00EC081F" w:rsidP="00EC081F">
            <w:pPr>
              <w:pStyle w:val="Abstandshalter"/>
            </w:pPr>
          </w:p>
        </w:tc>
      </w:tr>
      <w:tr w:rsidR="005721B8" w14:paraId="3171092A" w14:textId="77777777" w:rsidTr="00EC081F">
        <w:trPr>
          <w:trHeight w:val="480"/>
        </w:trPr>
        <w:tc>
          <w:tcPr>
            <w:tcW w:w="2154" w:type="dxa"/>
            <w:shd w:val="clear" w:color="auto" w:fill="F2F2F2" w:themeFill="background1" w:themeFillShade="F2"/>
          </w:tcPr>
          <w:p w14:paraId="3903668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28120E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ED94D23" w14:textId="77777777" w:rsidR="005721B8" w:rsidRDefault="005721B8" w:rsidP="00190981">
            <w:pPr>
              <w:pStyle w:val="Abstandshalter"/>
            </w:pPr>
          </w:p>
        </w:tc>
      </w:tr>
      <w:tr w:rsidR="005721B8" w14:paraId="7F122F2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E2FBAE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3946BD6" w14:textId="77777777" w:rsidR="00EC081F" w:rsidRDefault="00EC081F" w:rsidP="00EC081F">
            <w:pPr>
              <w:pStyle w:val="BulletTabtext"/>
            </w:pPr>
            <w:r>
              <w:t>Reconnect input “=CAR1.W154-M90” Pin “6” at clamp “=CAR1.W154-KI00”</w:t>
            </w:r>
          </w:p>
          <w:p w14:paraId="7C53D157" w14:textId="27AF2F62" w:rsidR="005721B8" w:rsidRDefault="00F91974" w:rsidP="00EC081F">
            <w:pPr>
              <w:pStyle w:val="BulletTabtext"/>
            </w:pPr>
            <w:r>
              <w:t>Press “Reset”</w:t>
            </w:r>
          </w:p>
          <w:p w14:paraId="6CFE9E77" w14:textId="7E1B6738" w:rsidR="00EC081F" w:rsidRDefault="00EC081F" w:rsidP="00EC081F">
            <w:pPr>
              <w:pStyle w:val="Abstandshalter"/>
            </w:pPr>
          </w:p>
        </w:tc>
      </w:tr>
    </w:tbl>
    <w:p w14:paraId="40433D0B" w14:textId="4B07136A" w:rsidR="009B3814" w:rsidRDefault="009B3814" w:rsidP="005618B2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008137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EBE33E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1DA055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40C1ED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A057A1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0DEC14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CA97180" w14:textId="71FE1651" w:rsidR="005721B8" w:rsidRDefault="00EC081F" w:rsidP="00190981">
            <w:pPr>
              <w:pStyle w:val="BulletTabtext"/>
            </w:pPr>
            <w:r w:rsidRPr="00EC081F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2B73F18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56160" behindDoc="0" locked="0" layoutInCell="1" allowOverlap="1" wp14:anchorId="3316B6E7" wp14:editId="097379E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14" name="Rechteck: abgerundete Ecken 2932759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0B2A9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16B6E7" id="Rechteck: abgerundete Ecken 293275914" o:spid="_x0000_s2969" style="position:absolute;left:0;text-align:left;margin-left:-2.85pt;margin-top:2.85pt;width:64.65pt;height:25.25pt;z-index:2545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/NXC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A0B2A9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0B0AD4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F29D17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254DD60" w14:textId="1EB1E00C" w:rsidR="005721B8" w:rsidRPr="005D1B93" w:rsidRDefault="00EC081F" w:rsidP="00190981">
            <w:pPr>
              <w:pStyle w:val="BulletTabtext"/>
            </w:pPr>
            <w:r w:rsidRPr="00EC081F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CBD995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63328" behindDoc="0" locked="0" layoutInCell="1" allowOverlap="1" wp14:anchorId="2E17B542" wp14:editId="5E917CD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15" name="Rechteck: abgerundete Ecken 2932759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6D3F4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17B542" id="Rechteck: abgerundete Ecken 293275915" o:spid="_x0000_s2970" style="position:absolute;left:0;text-align:left;margin-left:-2.85pt;margin-top:2.85pt;width:64.65pt;height:25.25pt;z-index:2545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Vtl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XJW2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96D3F4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90D9CE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4F403E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046E54D" w14:textId="0C3E08B1" w:rsidR="005721B8" w:rsidRPr="005D1B93" w:rsidRDefault="00EC081F" w:rsidP="00190981">
            <w:pPr>
              <w:pStyle w:val="BulletTabtext"/>
            </w:pPr>
            <w:r w:rsidRPr="00EC081F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AD784C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62304" behindDoc="0" locked="0" layoutInCell="1" allowOverlap="1" wp14:anchorId="0E702CF7" wp14:editId="0079AAD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16" name="Rechteck: abgerundete Ecken 2932759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20E2D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702CF7" id="Rechteck: abgerundete Ecken 293275916" o:spid="_x0000_s2971" style="position:absolute;left:0;text-align:left;margin-left:-2.85pt;margin-top:2.85pt;width:64.65pt;height:25.25pt;z-index:2545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zcfvw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Nxzcf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3F20E2D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3D6C28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080EF8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D7104E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60256" behindDoc="0" locked="0" layoutInCell="1" allowOverlap="1" wp14:anchorId="2BDB1864" wp14:editId="0F4382D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18" name="Rechteck: abgerundete Ecken 293275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6E87A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B1864" id="Rechteck: abgerundete Ecken 293275918" o:spid="_x0000_s2972" style="position:absolute;left:0;text-align:left;margin-left:-.45pt;margin-top:5.7pt;width:354.35pt;height:74.25pt;z-index:2545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CJf74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E6E87A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F62D615" w14:textId="77777777" w:rsidR="009B3814" w:rsidRDefault="009B3814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1713BD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1C2D57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A85238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0AFF8C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0592" behindDoc="0" locked="0" layoutInCell="1" allowOverlap="1" wp14:anchorId="2BFFCCD3" wp14:editId="0F61762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19" name="Rechteck: abgerundete Ecken 293275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56AA7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FFCCD3" id="Rechteck: abgerundete Ecken 293275919" o:spid="_x0000_s2973" style="position:absolute;left:0;text-align:left;margin-left:.05pt;margin-top:2.85pt;width:64.65pt;height:25.25pt;z-index:2580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NNcBQ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156AA7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9E8FB1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9F545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1616" behindDoc="0" locked="0" layoutInCell="1" allowOverlap="1" wp14:anchorId="28FE4BD3" wp14:editId="3EAFA41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20" name="Rechteck: abgerundete Ecken 2932759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D69C2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FE4BD3" id="Rechteck: abgerundete Ecken 293275920" o:spid="_x0000_s2974" style="position:absolute;left:0;text-align:left;margin-left:.15pt;margin-top:2.6pt;width:282.85pt;height:25.25pt;z-index:2580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lvaB&#10;1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4D69C2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297011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010C9BF" w14:textId="28220C4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F1871C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2640" behindDoc="0" locked="0" layoutInCell="1" allowOverlap="1" wp14:anchorId="7336AFF0" wp14:editId="1408832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21" name="Rechteck: abgerundete Ecken 2932759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3166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36AFF0" id="Rechteck: abgerundete Ecken 293275921" o:spid="_x0000_s2975" style="position:absolute;left:0;text-align:left;margin-left:-.45pt;margin-top:19.85pt;width:354.35pt;height:25.25pt;z-index:2580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7Lms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83166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7D21E3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6D8063B" w14:textId="4CE24709" w:rsidR="005721B8" w:rsidRDefault="00F808EA" w:rsidP="002841C0">
      <w:pPr>
        <w:pStyle w:val="berschrift3nummeriert"/>
      </w:pPr>
      <w:bookmarkStart w:id="162" w:name="_Toc118817807"/>
      <w:r w:rsidRPr="00F808EA">
        <w:lastRenderedPageBreak/>
        <w:t>FLT 441: VIAL INFEED: BELT 1: FAULT</w:t>
      </w:r>
      <w:bookmarkEnd w:id="162"/>
    </w:p>
    <w:p w14:paraId="0873E24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97DD014" w14:textId="77777777" w:rsidTr="00F808EA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60BC4CE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C06F2B0" w14:textId="77777777" w:rsidR="005721B8" w:rsidRDefault="00F808EA" w:rsidP="00190981">
            <w:pPr>
              <w:pStyle w:val="BulletTabtext"/>
            </w:pPr>
            <w:r w:rsidRPr="00F808EA">
              <w:t>Test whether correct fault message is displayed on control panel</w:t>
            </w:r>
          </w:p>
          <w:p w14:paraId="32E01476" w14:textId="35A23CE5" w:rsidR="00F808EA" w:rsidRDefault="00F808EA" w:rsidP="00F808EA">
            <w:pPr>
              <w:pStyle w:val="Abstandshalter"/>
            </w:pPr>
          </w:p>
        </w:tc>
      </w:tr>
      <w:tr w:rsidR="005721B8" w14:paraId="2728BC43" w14:textId="77777777" w:rsidTr="00190981">
        <w:trPr>
          <w:trHeight w:val="170"/>
        </w:trPr>
        <w:tc>
          <w:tcPr>
            <w:tcW w:w="2154" w:type="dxa"/>
          </w:tcPr>
          <w:p w14:paraId="4AA4679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027851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81DDCD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0CB1D1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B27275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5FF68FB" w14:textId="77777777" w:rsidTr="00F808EA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53A355C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734B41F" w14:textId="77777777" w:rsidR="005721B8" w:rsidRDefault="00F808EA" w:rsidP="00F808EA">
            <w:pPr>
              <w:pStyle w:val="BulletTabtext"/>
            </w:pPr>
            <w:r w:rsidRPr="00F808EA">
              <w:t>Machine is ready in automatic mode</w:t>
            </w:r>
          </w:p>
          <w:p w14:paraId="46A2FE37" w14:textId="489996A3" w:rsidR="00F808EA" w:rsidRDefault="00F808EA" w:rsidP="00F808EA">
            <w:pPr>
              <w:pStyle w:val="Abstandshalter"/>
            </w:pPr>
          </w:p>
        </w:tc>
      </w:tr>
      <w:tr w:rsidR="005721B8" w14:paraId="595C961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26B5FB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C3F635D" w14:textId="77777777" w:rsidR="00F808EA" w:rsidRDefault="00F808EA" w:rsidP="00F808EA">
            <w:pPr>
              <w:pStyle w:val="BulletTabtext"/>
            </w:pPr>
            <w:r>
              <w:t>Disconnect input “54M10” Pin “1” at clamp “54A1E12”</w:t>
            </w:r>
          </w:p>
          <w:p w14:paraId="48EE0FBF" w14:textId="77777777" w:rsidR="005721B8" w:rsidRDefault="00F808EA" w:rsidP="00F808EA">
            <w:pPr>
              <w:pStyle w:val="BulletTabtext"/>
            </w:pPr>
            <w:r>
              <w:t>Press “Start”</w:t>
            </w:r>
          </w:p>
          <w:p w14:paraId="6DCC8022" w14:textId="64631A1F" w:rsidR="00F808EA" w:rsidRPr="0008089A" w:rsidRDefault="00F808EA" w:rsidP="00F808EA">
            <w:pPr>
              <w:pStyle w:val="Abstandshalter"/>
            </w:pPr>
          </w:p>
        </w:tc>
      </w:tr>
      <w:tr w:rsidR="005721B8" w14:paraId="0EB4874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FF675A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B38469E" w14:textId="77777777" w:rsidR="00F808EA" w:rsidRDefault="00F808EA" w:rsidP="00F808EA">
            <w:pPr>
              <w:pStyle w:val="BulletTabtext"/>
            </w:pPr>
            <w:r>
              <w:t>Machine stops</w:t>
            </w:r>
          </w:p>
          <w:p w14:paraId="58F9DCF6" w14:textId="6E66B56A" w:rsidR="00F808EA" w:rsidRDefault="00F808EA" w:rsidP="00F808EA">
            <w:pPr>
              <w:pStyle w:val="BulletTabtext"/>
            </w:pPr>
            <w:r>
              <w:t>Fault message is displayed on control panel</w:t>
            </w:r>
          </w:p>
          <w:p w14:paraId="484D516A" w14:textId="77777777" w:rsidR="005721B8" w:rsidRDefault="00F808EA" w:rsidP="00F808EA">
            <w:pPr>
              <w:pStyle w:val="BulletTabtext"/>
            </w:pPr>
            <w:r>
              <w:t>Machine cannot be started as long as fault is active</w:t>
            </w:r>
          </w:p>
          <w:p w14:paraId="2AEAD9DC" w14:textId="4EFC837E" w:rsidR="00F808EA" w:rsidRDefault="00F808EA" w:rsidP="00F808EA">
            <w:pPr>
              <w:pStyle w:val="Abstandshalter"/>
            </w:pPr>
          </w:p>
        </w:tc>
      </w:tr>
      <w:tr w:rsidR="005721B8" w14:paraId="72E791EB" w14:textId="77777777" w:rsidTr="00F808EA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3EB70ED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FC0B8E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F82403F" w14:textId="77777777" w:rsidR="005721B8" w:rsidRDefault="005721B8" w:rsidP="00190981">
            <w:pPr>
              <w:pStyle w:val="Abstandshalter"/>
            </w:pPr>
          </w:p>
        </w:tc>
      </w:tr>
      <w:tr w:rsidR="005721B8" w14:paraId="771D218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E4971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A29EE8D" w14:textId="77777777" w:rsidR="00F808EA" w:rsidRDefault="00F808EA" w:rsidP="00F808EA">
            <w:pPr>
              <w:pStyle w:val="BulletTabtext"/>
            </w:pPr>
            <w:r>
              <w:t>Reconnect input “54M10” Pin “1” at clamp “54A1E12”</w:t>
            </w:r>
          </w:p>
          <w:p w14:paraId="40877034" w14:textId="0B0849FF" w:rsidR="005721B8" w:rsidRDefault="005F14F6" w:rsidP="00F808EA">
            <w:pPr>
              <w:pStyle w:val="BulletTabtext"/>
            </w:pPr>
            <w:r>
              <w:t>Press “Reset”</w:t>
            </w:r>
          </w:p>
          <w:p w14:paraId="1244DE9E" w14:textId="29B93087" w:rsidR="00F808EA" w:rsidRDefault="00F808EA" w:rsidP="00F808EA">
            <w:pPr>
              <w:pStyle w:val="Abstandshalter"/>
            </w:pPr>
          </w:p>
        </w:tc>
      </w:tr>
    </w:tbl>
    <w:p w14:paraId="339CE30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5557D7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4BD93F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7E2A5E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D035EB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AC7632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BBB99D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709DC38" w14:textId="465A947D" w:rsidR="005721B8" w:rsidRDefault="00F808EA" w:rsidP="00190981">
            <w:pPr>
              <w:pStyle w:val="BulletTabtext"/>
            </w:pPr>
            <w:r w:rsidRPr="00F808E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05227A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64352" behindDoc="0" locked="0" layoutInCell="1" allowOverlap="1" wp14:anchorId="259B1CB2" wp14:editId="4AA8A9B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22" name="Rechteck: abgerundete Ecken 293275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375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9B1CB2" id="Rechteck: abgerundete Ecken 293275922" o:spid="_x0000_s2976" style="position:absolute;left:0;text-align:left;margin-left:-2.85pt;margin-top:2.85pt;width:64.65pt;height:25.25pt;z-index:2545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lnNH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A4375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DC4A3B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E334E7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1571FA1" w14:textId="19C9E069" w:rsidR="005721B8" w:rsidRPr="005D1B93" w:rsidRDefault="00F808EA" w:rsidP="00190981">
            <w:pPr>
              <w:pStyle w:val="BulletTabtext"/>
            </w:pPr>
            <w:r w:rsidRPr="00F808E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6650D8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71520" behindDoc="0" locked="0" layoutInCell="1" allowOverlap="1" wp14:anchorId="43847FAB" wp14:editId="4D228BF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23" name="Rechteck: abgerundete Ecken 2932759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F1A5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847FAB" id="Rechteck: abgerundete Ecken 293275923" o:spid="_x0000_s2977" style="position:absolute;left:0;text-align:left;margin-left:-2.85pt;margin-top:2.85pt;width:64.65pt;height:25.25pt;z-index:2545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UhYK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8F1A5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9266A8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BC8DD1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3D63B21" w14:textId="432960A1" w:rsidR="005721B8" w:rsidRPr="005D1B93" w:rsidRDefault="00F808EA" w:rsidP="00190981">
            <w:pPr>
              <w:pStyle w:val="BulletTabtext"/>
            </w:pPr>
            <w:r w:rsidRPr="00F808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CA74C4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70496" behindDoc="0" locked="0" layoutInCell="1" allowOverlap="1" wp14:anchorId="415FD865" wp14:editId="14FD82D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24" name="Rechteck: abgerundete Ecken 293275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6899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5FD865" id="Rechteck: abgerundete Ecken 293275924" o:spid="_x0000_s2978" style="position:absolute;left:0;text-align:left;margin-left:-2.85pt;margin-top:2.85pt;width:64.65pt;height:25.25pt;z-index:2545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+yF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l77I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96899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FBBA20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C4154D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160201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68448" behindDoc="0" locked="0" layoutInCell="1" allowOverlap="1" wp14:anchorId="243298FD" wp14:editId="4423D93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26" name="Rechteck: abgerundete Ecken 293275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984BD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3298FD" id="Rechteck: abgerundete Ecken 293275926" o:spid="_x0000_s2979" style="position:absolute;left:0;text-align:left;margin-left:-.45pt;margin-top:5.7pt;width:354.35pt;height:74.25pt;z-index:2545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aZiN&#10;zr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A984BD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977BFEB" w14:textId="1DBFD023" w:rsidR="005721B8" w:rsidRDefault="005721B8" w:rsidP="005721B8">
      <w:pPr>
        <w:pStyle w:val="Textkrper"/>
      </w:pPr>
    </w:p>
    <w:p w14:paraId="62A088B5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DD85A9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0A421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E9603C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C1CF06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4688" behindDoc="0" locked="0" layoutInCell="1" allowOverlap="1" wp14:anchorId="2E50A20B" wp14:editId="6665470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27" name="Rechteck: abgerundete Ecken 293275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A168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50A20B" id="Rechteck: abgerundete Ecken 293275927" o:spid="_x0000_s2980" style="position:absolute;left:0;text-align:left;margin-left:.05pt;margin-top:2.85pt;width:64.65pt;height:25.25pt;z-index:2580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vovw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EVUb6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FA168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D40190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F0C16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5712" behindDoc="0" locked="0" layoutInCell="1" allowOverlap="1" wp14:anchorId="5662B8E0" wp14:editId="245B415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28" name="Rechteck: abgerundete Ecken 293275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39367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62B8E0" id="Rechteck: abgerundete Ecken 293275928" o:spid="_x0000_s2981" style="position:absolute;left:0;text-align:left;margin-left:.15pt;margin-top:2.6pt;width:282.85pt;height:25.25pt;z-index:2580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RewA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mJrk&#10;X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4E39367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66307C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0181A2F" w14:textId="2B34A18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7B17A4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6736" behindDoc="0" locked="0" layoutInCell="1" allowOverlap="1" wp14:anchorId="5BE689E2" wp14:editId="364496C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29" name="Rechteck: abgerundete Ecken 293275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EC7FD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E689E2" id="Rechteck: abgerundete Ecken 293275929" o:spid="_x0000_s2982" style="position:absolute;left:0;text-align:left;margin-left:-.45pt;margin-top:19.85pt;width:354.35pt;height:25.25pt;z-index:2580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1kHou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3EC7FD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EACE3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02DD01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89576D9" w14:textId="5FB0EA85" w:rsidR="005721B8" w:rsidRDefault="00F808EA" w:rsidP="002841C0">
      <w:pPr>
        <w:pStyle w:val="berschrift3nummeriert"/>
      </w:pPr>
      <w:bookmarkStart w:id="163" w:name="_Toc118817808"/>
      <w:r w:rsidRPr="00F808EA">
        <w:lastRenderedPageBreak/>
        <w:t>FLT 443: VIAL INFEED: PRODUCT TIPPED OVER</w:t>
      </w:r>
      <w:bookmarkEnd w:id="163"/>
    </w:p>
    <w:p w14:paraId="38FD30E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67C9B20" w14:textId="77777777" w:rsidTr="00F808E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44A187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C02482D" w14:textId="77777777" w:rsidR="005721B8" w:rsidRDefault="00F808EA" w:rsidP="00190981">
            <w:pPr>
              <w:pStyle w:val="BulletTabtext"/>
            </w:pPr>
            <w:r w:rsidRPr="00F808EA">
              <w:t>Test whether correct fault message is displayed on control panel</w:t>
            </w:r>
          </w:p>
          <w:p w14:paraId="09993B17" w14:textId="0A83C3FC" w:rsidR="00F808EA" w:rsidRDefault="00F808EA" w:rsidP="00F808EA">
            <w:pPr>
              <w:pStyle w:val="Abstandshalter"/>
            </w:pPr>
          </w:p>
        </w:tc>
      </w:tr>
      <w:tr w:rsidR="005721B8" w14:paraId="177BDCCC" w14:textId="77777777" w:rsidTr="00190981">
        <w:trPr>
          <w:trHeight w:val="170"/>
        </w:trPr>
        <w:tc>
          <w:tcPr>
            <w:tcW w:w="2154" w:type="dxa"/>
          </w:tcPr>
          <w:p w14:paraId="0557F63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A8C67E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862AE0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5D22E9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B521E5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1A59F6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8A009F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A544753" w14:textId="77777777" w:rsidR="00F808EA" w:rsidRDefault="00F808EA" w:rsidP="00F808EA">
            <w:pPr>
              <w:pStyle w:val="BulletTabtext"/>
            </w:pPr>
            <w:r>
              <w:t>Machine is ready in automatic mode</w:t>
            </w:r>
          </w:p>
          <w:p w14:paraId="47CFECA0" w14:textId="77777777" w:rsidR="005721B8" w:rsidRDefault="00F808EA" w:rsidP="00F808EA">
            <w:pPr>
              <w:pStyle w:val="BulletTabtext"/>
            </w:pPr>
            <w:r>
              <w:t>Vials are available</w:t>
            </w:r>
          </w:p>
          <w:p w14:paraId="6F2CB842" w14:textId="7F46524A" w:rsidR="00F808EA" w:rsidRDefault="00F808EA" w:rsidP="00F808EA">
            <w:pPr>
              <w:pStyle w:val="Abstandshalter"/>
            </w:pPr>
          </w:p>
        </w:tc>
      </w:tr>
      <w:tr w:rsidR="005721B8" w14:paraId="1D787D1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9E1341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6B54C33" w14:textId="77777777" w:rsidR="005721B8" w:rsidRDefault="00F808EA" w:rsidP="00F808EA">
            <w:pPr>
              <w:pStyle w:val="BulletTabtext"/>
            </w:pPr>
            <w:r>
              <w:t>Relocate a vial so that the sensor “54B10” is activated and sensor “54B12” is not activated</w:t>
            </w:r>
          </w:p>
          <w:p w14:paraId="215A3A3A" w14:textId="6858EE27" w:rsidR="00F808EA" w:rsidRPr="0008089A" w:rsidRDefault="00F808EA" w:rsidP="00F808EA">
            <w:pPr>
              <w:pStyle w:val="Abstandshalter"/>
            </w:pPr>
          </w:p>
        </w:tc>
      </w:tr>
      <w:tr w:rsidR="005721B8" w14:paraId="56D9417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62BF4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A03C3A6" w14:textId="77777777" w:rsidR="00F808EA" w:rsidRDefault="00F808EA" w:rsidP="00F808EA">
            <w:pPr>
              <w:pStyle w:val="BulletTabtext"/>
            </w:pPr>
            <w:r>
              <w:t>Fault message is displayed on control panel</w:t>
            </w:r>
          </w:p>
          <w:p w14:paraId="314F7E58" w14:textId="77777777" w:rsidR="005721B8" w:rsidRDefault="00F808EA" w:rsidP="00F808EA">
            <w:pPr>
              <w:pStyle w:val="BulletTabtext"/>
            </w:pPr>
            <w:r>
              <w:t>Machine cannot be started as long as fault is active</w:t>
            </w:r>
          </w:p>
          <w:p w14:paraId="1F889C1A" w14:textId="50859FC7" w:rsidR="00F808EA" w:rsidRDefault="00F808EA" w:rsidP="00F808EA">
            <w:pPr>
              <w:pStyle w:val="Abstandshalter"/>
            </w:pPr>
          </w:p>
        </w:tc>
      </w:tr>
      <w:tr w:rsidR="005721B8" w14:paraId="7509D465" w14:textId="77777777" w:rsidTr="00F808EA">
        <w:trPr>
          <w:trHeight w:val="336"/>
        </w:trPr>
        <w:tc>
          <w:tcPr>
            <w:tcW w:w="2154" w:type="dxa"/>
            <w:shd w:val="clear" w:color="auto" w:fill="F2F2F2" w:themeFill="background1" w:themeFillShade="F2"/>
          </w:tcPr>
          <w:p w14:paraId="67B1A95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5BADF3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D118AE3" w14:textId="77777777" w:rsidR="005721B8" w:rsidRDefault="005721B8" w:rsidP="00190981">
            <w:pPr>
              <w:pStyle w:val="Abstandshalter"/>
            </w:pPr>
          </w:p>
        </w:tc>
      </w:tr>
      <w:tr w:rsidR="005721B8" w14:paraId="2E2F8AB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BAA434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A6134DB" w14:textId="77777777" w:rsidR="00F808EA" w:rsidRDefault="00F808EA" w:rsidP="00F808EA">
            <w:pPr>
              <w:pStyle w:val="BulletTabtext"/>
            </w:pPr>
            <w:r>
              <w:t>Rearrange the vials</w:t>
            </w:r>
          </w:p>
          <w:p w14:paraId="671528CC" w14:textId="77777777" w:rsidR="005721B8" w:rsidRDefault="00F808EA" w:rsidP="00F808EA">
            <w:pPr>
              <w:pStyle w:val="BulletTabtext"/>
            </w:pPr>
            <w:r>
              <w:t>Press “Reset”</w:t>
            </w:r>
          </w:p>
          <w:p w14:paraId="04A0F6FA" w14:textId="57E0D340" w:rsidR="00F808EA" w:rsidRDefault="00F808EA" w:rsidP="00F808EA">
            <w:pPr>
              <w:pStyle w:val="Abstandshalter"/>
            </w:pPr>
          </w:p>
        </w:tc>
      </w:tr>
    </w:tbl>
    <w:p w14:paraId="70E8992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22BBA4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47E90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FC44BA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896F46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7A024E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2956CD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97C44B4" w14:textId="2B935241" w:rsidR="005721B8" w:rsidRDefault="00F808EA" w:rsidP="00190981">
            <w:pPr>
              <w:pStyle w:val="BulletTabtext"/>
            </w:pPr>
            <w:r w:rsidRPr="00F808E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F64586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72544" behindDoc="0" locked="0" layoutInCell="1" allowOverlap="1" wp14:anchorId="0059AE9C" wp14:editId="0B8C476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30" name="Rechteck: abgerundete Ecken 2932759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F0ABC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59AE9C" id="Rechteck: abgerundete Ecken 293275930" o:spid="_x0000_s2983" style="position:absolute;left:0;text-align:left;margin-left:-2.85pt;margin-top:2.85pt;width:64.65pt;height:25.25pt;z-index:2545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Mre0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2F0ABC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779724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5B5C39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91E08E6" w14:textId="6527BEB5" w:rsidR="005721B8" w:rsidRPr="005D1B93" w:rsidRDefault="00F808EA" w:rsidP="00190981">
            <w:pPr>
              <w:pStyle w:val="BulletTabtext"/>
            </w:pPr>
            <w:r w:rsidRPr="00F808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0480F2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79712" behindDoc="0" locked="0" layoutInCell="1" allowOverlap="1" wp14:anchorId="1F9B0A44" wp14:editId="19E5932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31" name="Rechteck: abgerundete Ecken 293275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F9C66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9B0A44" id="Rechteck: abgerundete Ecken 293275931" o:spid="_x0000_s2984" style="position:absolute;left:0;text-align:left;margin-left:-2.85pt;margin-top:2.85pt;width:64.65pt;height:25.25pt;z-index:2545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8sGb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5F9C66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A4B30B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2959CF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0B2E6C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76640" behindDoc="0" locked="0" layoutInCell="1" allowOverlap="1" wp14:anchorId="6B897EFF" wp14:editId="14D9FDB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34" name="Rechteck: abgerundete Ecken 2932759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6981A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897EFF" id="Rechteck: abgerundete Ecken 293275934" o:spid="_x0000_s2985" style="position:absolute;left:0;text-align:left;margin-left:-.45pt;margin-top:5.7pt;width:354.35pt;height:74.25pt;z-index:2545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/BT3&#10;C7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26981A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1998619" w14:textId="77777777" w:rsidR="005721B8" w:rsidRDefault="005721B8" w:rsidP="005721B8">
      <w:pPr>
        <w:pStyle w:val="Textkrper"/>
      </w:pPr>
    </w:p>
    <w:p w14:paraId="69BA32D7" w14:textId="5F9EBCF3" w:rsidR="005721B8" w:rsidRDefault="005721B8" w:rsidP="005721B8">
      <w:pPr>
        <w:pStyle w:val="Textkrper"/>
      </w:pPr>
    </w:p>
    <w:p w14:paraId="67C397D5" w14:textId="77777777" w:rsidR="007006D7" w:rsidRDefault="007006D7" w:rsidP="005721B8">
      <w:pPr>
        <w:pStyle w:val="Textkrper"/>
      </w:pPr>
    </w:p>
    <w:p w14:paraId="273D401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DF8354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3CF9D7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ED907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70FB27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8784" behindDoc="0" locked="0" layoutInCell="1" allowOverlap="1" wp14:anchorId="09E8144E" wp14:editId="275FA33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35" name="Rechteck: abgerundete Ecken 2932759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9F275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E8144E" id="Rechteck: abgerundete Ecken 293275935" o:spid="_x0000_s2986" style="position:absolute;left:0;text-align:left;margin-left:.05pt;margin-top:2.85pt;width:64.65pt;height:25.25pt;z-index:2580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1eDst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49F275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03EE2A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7896BC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39808" behindDoc="0" locked="0" layoutInCell="1" allowOverlap="1" wp14:anchorId="1B065020" wp14:editId="5C3CA3D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36" name="Rechteck: abgerundete Ecken 293275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B5791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065020" id="Rechteck: abgerundete Ecken 293275936" o:spid="_x0000_s2987" style="position:absolute;left:0;text-align:left;margin-left:.15pt;margin-top:2.6pt;width:282.85pt;height:25.25pt;z-index:2580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U9&#10;is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8B5791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BF638B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6203D3B" w14:textId="45B658A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DD9DDD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0832" behindDoc="0" locked="0" layoutInCell="1" allowOverlap="1" wp14:anchorId="1D66E64C" wp14:editId="0F9DAE0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37" name="Rechteck: abgerundete Ecken 2932759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F2653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66E64C" id="Rechteck: abgerundete Ecken 293275937" o:spid="_x0000_s2988" style="position:absolute;left:0;text-align:left;margin-left:-.45pt;margin-top:19.85pt;width:354.35pt;height:25.25pt;z-index:2580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CQw3AW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04F2653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A217AE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FEA0D8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7CF6211" w14:textId="35A1821F" w:rsidR="005721B8" w:rsidRDefault="00F808EA" w:rsidP="002841C0">
      <w:pPr>
        <w:pStyle w:val="berschrift3nummeriert"/>
      </w:pPr>
      <w:bookmarkStart w:id="164" w:name="_Toc118817809"/>
      <w:r w:rsidRPr="00F808EA">
        <w:lastRenderedPageBreak/>
        <w:t>FLT 443: BOTTLE INFEED: PRODUCT TIPPED OVER</w:t>
      </w:r>
      <w:bookmarkEnd w:id="164"/>
    </w:p>
    <w:p w14:paraId="59F1E24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DDDFB2E" w14:textId="77777777" w:rsidTr="00F808E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2F823E7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0F67084" w14:textId="77777777" w:rsidR="005721B8" w:rsidRDefault="00F808EA" w:rsidP="00190981">
            <w:pPr>
              <w:pStyle w:val="BulletTabtext"/>
            </w:pPr>
            <w:r w:rsidRPr="00F808EA">
              <w:t>Test whether correct fault message is displayed on control panel</w:t>
            </w:r>
          </w:p>
          <w:p w14:paraId="32A34D6C" w14:textId="48ECD6BA" w:rsidR="00F808EA" w:rsidRDefault="00F808EA" w:rsidP="00F808EA">
            <w:pPr>
              <w:pStyle w:val="Abstandshalter"/>
            </w:pPr>
          </w:p>
        </w:tc>
      </w:tr>
      <w:tr w:rsidR="005721B8" w14:paraId="675E4B51" w14:textId="77777777" w:rsidTr="00190981">
        <w:trPr>
          <w:trHeight w:val="170"/>
        </w:trPr>
        <w:tc>
          <w:tcPr>
            <w:tcW w:w="2154" w:type="dxa"/>
          </w:tcPr>
          <w:p w14:paraId="07F9F07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A8B26D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49A9DE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77C3F4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493C93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D7425B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7E313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632CFEA" w14:textId="77777777" w:rsidR="00F808EA" w:rsidRDefault="00F808EA" w:rsidP="00F808EA">
            <w:pPr>
              <w:pStyle w:val="BulletTabtext"/>
            </w:pPr>
            <w:r>
              <w:t>Machine is ready in automatic mode</w:t>
            </w:r>
          </w:p>
          <w:p w14:paraId="21D615A5" w14:textId="77777777" w:rsidR="005721B8" w:rsidRDefault="00F808EA" w:rsidP="00F808EA">
            <w:pPr>
              <w:pStyle w:val="BulletTabtext"/>
            </w:pPr>
            <w:r>
              <w:t>Bottles are available</w:t>
            </w:r>
          </w:p>
          <w:p w14:paraId="486CB54D" w14:textId="2C06F447" w:rsidR="00F808EA" w:rsidRDefault="00F808EA" w:rsidP="00F808EA">
            <w:pPr>
              <w:pStyle w:val="Abstandshalter"/>
            </w:pPr>
          </w:p>
        </w:tc>
      </w:tr>
      <w:tr w:rsidR="005721B8" w14:paraId="088F7D8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D78FA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9645C99" w14:textId="22369301" w:rsidR="005721B8" w:rsidRDefault="00F808EA" w:rsidP="00F808EA">
            <w:pPr>
              <w:pStyle w:val="BulletTabtext"/>
            </w:pPr>
            <w:r>
              <w:t xml:space="preserve">Tipp over a bottle to activate the sensor “=CAR1.W154-B60” </w:t>
            </w:r>
            <w:r w:rsidR="00171C1A">
              <w:br/>
            </w:r>
            <w:r>
              <w:t>Sensor “CAR1.W154-B61” is not activated</w:t>
            </w:r>
          </w:p>
          <w:p w14:paraId="7F1CA268" w14:textId="0DD6ED90" w:rsidR="00F808EA" w:rsidRPr="0008089A" w:rsidRDefault="00F808EA" w:rsidP="00F808EA">
            <w:pPr>
              <w:pStyle w:val="Abstandshalter"/>
            </w:pPr>
          </w:p>
        </w:tc>
      </w:tr>
      <w:tr w:rsidR="005721B8" w14:paraId="69F8FF5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3D030D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E7FAD66" w14:textId="77777777" w:rsidR="00F808EA" w:rsidRDefault="00F808EA" w:rsidP="00F808EA">
            <w:pPr>
              <w:pStyle w:val="BulletTabtext"/>
            </w:pPr>
            <w:r>
              <w:t>Fault message is displayed on control panel</w:t>
            </w:r>
          </w:p>
          <w:p w14:paraId="3D2A54AA" w14:textId="77777777" w:rsidR="005721B8" w:rsidRDefault="00F808EA" w:rsidP="00F808EA">
            <w:pPr>
              <w:pStyle w:val="BulletTabtext"/>
            </w:pPr>
            <w:r>
              <w:t>Machine cannot be started as long as fault is active</w:t>
            </w:r>
          </w:p>
          <w:p w14:paraId="20B56539" w14:textId="26DE6736" w:rsidR="00F808EA" w:rsidRDefault="00F808EA" w:rsidP="00F808EA">
            <w:pPr>
              <w:pStyle w:val="Abstandshalter"/>
            </w:pPr>
          </w:p>
        </w:tc>
      </w:tr>
      <w:tr w:rsidR="005721B8" w14:paraId="3E656306" w14:textId="77777777" w:rsidTr="00F808EA">
        <w:trPr>
          <w:trHeight w:val="478"/>
        </w:trPr>
        <w:tc>
          <w:tcPr>
            <w:tcW w:w="2154" w:type="dxa"/>
            <w:shd w:val="clear" w:color="auto" w:fill="F2F2F2" w:themeFill="background1" w:themeFillShade="F2"/>
          </w:tcPr>
          <w:p w14:paraId="1069AAD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0CADC7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17847C0" w14:textId="77777777" w:rsidR="005721B8" w:rsidRDefault="005721B8" w:rsidP="00190981">
            <w:pPr>
              <w:pStyle w:val="Abstandshalter"/>
            </w:pPr>
          </w:p>
        </w:tc>
      </w:tr>
      <w:tr w:rsidR="005721B8" w14:paraId="426F5D3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5C57B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1630B25" w14:textId="77777777" w:rsidR="00F808EA" w:rsidRDefault="00F808EA" w:rsidP="00F808EA">
            <w:pPr>
              <w:pStyle w:val="BulletTabtext"/>
            </w:pPr>
            <w:r>
              <w:t>Rearrange the bottles</w:t>
            </w:r>
          </w:p>
          <w:p w14:paraId="7B76E802" w14:textId="77777777" w:rsidR="005721B8" w:rsidRDefault="00F808EA" w:rsidP="00F808EA">
            <w:pPr>
              <w:pStyle w:val="BulletTabtext"/>
            </w:pPr>
            <w:r>
              <w:t>Press “Reset”</w:t>
            </w:r>
          </w:p>
          <w:p w14:paraId="562772E3" w14:textId="00EC11E3" w:rsidR="00F808EA" w:rsidRDefault="00F808EA" w:rsidP="00F808EA">
            <w:pPr>
              <w:pStyle w:val="Abstandshalter"/>
            </w:pPr>
          </w:p>
        </w:tc>
      </w:tr>
    </w:tbl>
    <w:p w14:paraId="4557A5E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1F2184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E854F9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B4BFDB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D50705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39A2DD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F99A2B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4037747" w14:textId="72D75EAA" w:rsidR="005721B8" w:rsidRDefault="00F808EA" w:rsidP="00190981">
            <w:pPr>
              <w:pStyle w:val="BulletTabtext"/>
            </w:pPr>
            <w:r w:rsidRPr="00F808E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403DF4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81760" behindDoc="0" locked="0" layoutInCell="1" allowOverlap="1" wp14:anchorId="43FD2B2A" wp14:editId="626DBE1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38" name="Rechteck: abgerundete Ecken 293275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291F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FD2B2A" id="Rechteck: abgerundete Ecken 293275938" o:spid="_x0000_s2989" style="position:absolute;left:0;text-align:left;margin-left:-2.85pt;margin-top:2.85pt;width:64.65pt;height:25.25pt;z-index:2545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uQv1a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2F291F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5408E1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CDE6D8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C1C7948" w14:textId="2016E037" w:rsidR="005721B8" w:rsidRPr="005D1B93" w:rsidRDefault="00F808EA" w:rsidP="00190981">
            <w:pPr>
              <w:pStyle w:val="BulletTabtext"/>
            </w:pPr>
            <w:r w:rsidRPr="00F808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B65A39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88928" behindDoc="0" locked="0" layoutInCell="1" allowOverlap="1" wp14:anchorId="2722CF1A" wp14:editId="7D6FE23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39" name="Rechteck: abgerundete Ecken 2932759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A1A22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22CF1A" id="Rechteck: abgerundete Ecken 293275939" o:spid="_x0000_s2990" style="position:absolute;left:0;text-align:left;margin-left:-2.85pt;margin-top:2.85pt;width:64.65pt;height:25.25pt;z-index:2545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URvof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7A1A22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919D71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7D1BEB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48DA5A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85856" behindDoc="0" locked="0" layoutInCell="1" allowOverlap="1" wp14:anchorId="6514B059" wp14:editId="65BE341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42" name="Rechteck: abgerundete Ecken 2932759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070C6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14B059" id="Rechteck: abgerundete Ecken 293275942" o:spid="_x0000_s2991" style="position:absolute;left:0;text-align:left;margin-left:-.45pt;margin-top:5.7pt;width:354.35pt;height:74.25pt;z-index:25458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EqMOHW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0A070C6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F5D166C" w14:textId="77777777" w:rsidR="005721B8" w:rsidRDefault="005721B8" w:rsidP="005721B8">
      <w:pPr>
        <w:pStyle w:val="Textkrper"/>
      </w:pPr>
    </w:p>
    <w:p w14:paraId="41320640" w14:textId="5C22E6E7" w:rsidR="005721B8" w:rsidRDefault="005721B8" w:rsidP="005721B8">
      <w:pPr>
        <w:pStyle w:val="Textkrper"/>
      </w:pPr>
    </w:p>
    <w:p w14:paraId="420106E2" w14:textId="77777777" w:rsidR="007006D7" w:rsidRDefault="007006D7" w:rsidP="005721B8">
      <w:pPr>
        <w:pStyle w:val="Textkrper"/>
      </w:pPr>
    </w:p>
    <w:p w14:paraId="14A7D6AF" w14:textId="77777777" w:rsidR="007006D7" w:rsidRDefault="007006D7" w:rsidP="005721B8">
      <w:pPr>
        <w:pStyle w:val="Textkrper"/>
      </w:pPr>
    </w:p>
    <w:p w14:paraId="372696F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E0D30F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E7B94F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60FC4B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5FB792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2880" behindDoc="0" locked="0" layoutInCell="1" allowOverlap="1" wp14:anchorId="4CE1A741" wp14:editId="07DA525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43" name="Rechteck: abgerundete Ecken 2932759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73198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E1A741" id="Rechteck: abgerundete Ecken 293275943" o:spid="_x0000_s2992" style="position:absolute;left:0;text-align:left;margin-left:.05pt;margin-top:2.85pt;width:64.65pt;height:25.25pt;z-index:2580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dhc3hr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B73198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B63959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66FE7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3904" behindDoc="0" locked="0" layoutInCell="1" allowOverlap="1" wp14:anchorId="5D959265" wp14:editId="4E1E0EC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44" name="Rechteck: abgerundete Ecken 2932759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A6B7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959265" id="Rechteck: abgerundete Ecken 293275944" o:spid="_x0000_s2993" style="position:absolute;left:0;text-align:left;margin-left:.15pt;margin-top:2.6pt;width:282.85pt;height:25.25pt;z-index:2580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KQ7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Y8&#10;pD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9A6B7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DD6EEA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B1C1F56" w14:textId="00B1AB8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0EB1BA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4928" behindDoc="0" locked="0" layoutInCell="1" allowOverlap="1" wp14:anchorId="722992D9" wp14:editId="3FF395A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45" name="Rechteck: abgerundete Ecken 2932759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E7999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2992D9" id="Rechteck: abgerundete Ecken 293275945" o:spid="_x0000_s2994" style="position:absolute;left:0;text-align:left;margin-left:-.45pt;margin-top:19.85pt;width:354.35pt;height:25.25pt;z-index:2580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AuQIkB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2BE7999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690C7B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7945323" w14:textId="4F389DE5" w:rsidR="005721B8" w:rsidRDefault="00F808EA" w:rsidP="002841C0">
      <w:pPr>
        <w:pStyle w:val="berschrift3nummeriert"/>
      </w:pPr>
      <w:bookmarkStart w:id="165" w:name="_Toc118817810"/>
      <w:r w:rsidRPr="00F808EA">
        <w:lastRenderedPageBreak/>
        <w:t>FLT 444: VIAL INFEED: PRODUCT SENSING: CONSECUTIVE FAULT</w:t>
      </w:r>
      <w:bookmarkEnd w:id="165"/>
    </w:p>
    <w:p w14:paraId="20463DD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76234B6" w14:textId="77777777" w:rsidTr="00F808E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1BEDF3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FDDE002" w14:textId="77777777" w:rsidR="005721B8" w:rsidRDefault="00F808EA" w:rsidP="00190981">
            <w:pPr>
              <w:pStyle w:val="BulletTabtext"/>
            </w:pPr>
            <w:r w:rsidRPr="00F808EA">
              <w:t>Test whether correct fault message is displayed on control panel</w:t>
            </w:r>
          </w:p>
          <w:p w14:paraId="5286C5E1" w14:textId="2C9AF60B" w:rsidR="00F808EA" w:rsidRDefault="00F808EA" w:rsidP="00F808EA">
            <w:pPr>
              <w:pStyle w:val="Abstandshalter"/>
            </w:pPr>
          </w:p>
        </w:tc>
      </w:tr>
      <w:tr w:rsidR="005721B8" w14:paraId="043B5990" w14:textId="77777777" w:rsidTr="00190981">
        <w:trPr>
          <w:trHeight w:val="170"/>
        </w:trPr>
        <w:tc>
          <w:tcPr>
            <w:tcW w:w="2154" w:type="dxa"/>
          </w:tcPr>
          <w:p w14:paraId="2D8CFA2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465109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1024E1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3E7ACD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9DDE76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F9CF6C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9ACF84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A932AB5" w14:textId="77777777" w:rsidR="00F808EA" w:rsidRDefault="00F808EA" w:rsidP="00F808EA">
            <w:pPr>
              <w:pStyle w:val="BulletTabtext"/>
            </w:pPr>
            <w:r>
              <w:t>Machine is ready in automatic mode</w:t>
            </w:r>
          </w:p>
          <w:p w14:paraId="664ED934" w14:textId="77777777" w:rsidR="005721B8" w:rsidRDefault="00F808EA" w:rsidP="00F808EA">
            <w:pPr>
              <w:pStyle w:val="BulletTabtext"/>
            </w:pPr>
            <w:r>
              <w:t>Vials are available</w:t>
            </w:r>
          </w:p>
          <w:p w14:paraId="1CA135E3" w14:textId="0A6BD81F" w:rsidR="00F808EA" w:rsidRDefault="00F808EA" w:rsidP="00F808EA">
            <w:pPr>
              <w:pStyle w:val="Abstandshalter"/>
            </w:pPr>
          </w:p>
        </w:tc>
      </w:tr>
      <w:tr w:rsidR="005721B8" w14:paraId="52637BA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3B3AAF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C5E1DC0" w14:textId="77777777" w:rsidR="00F808EA" w:rsidRDefault="00F808EA" w:rsidP="00F808EA">
            <w:pPr>
              <w:pStyle w:val="BulletTabtext"/>
            </w:pPr>
            <w:r>
              <w:t>Counter 430 “Vial infeed: consecutive fault product sensing” is set to 3</w:t>
            </w:r>
          </w:p>
          <w:p w14:paraId="41A84BCE" w14:textId="0B5DD363" w:rsidR="00F808EA" w:rsidRDefault="00F808EA" w:rsidP="00F808EA">
            <w:pPr>
              <w:pStyle w:val="BulletTabtext"/>
            </w:pPr>
            <w:r>
              <w:t>Press “Start” with product</w:t>
            </w:r>
          </w:p>
          <w:p w14:paraId="7070FDD1" w14:textId="1F8F6AFD" w:rsidR="00F808EA" w:rsidRDefault="00F808EA" w:rsidP="00F808EA">
            <w:pPr>
              <w:pStyle w:val="BulletTabtext"/>
            </w:pPr>
            <w:r>
              <w:t>Press “Stop” before sensor “54B13”</w:t>
            </w:r>
          </w:p>
          <w:p w14:paraId="39C62EEA" w14:textId="432CC435" w:rsidR="00F808EA" w:rsidRDefault="00F808EA" w:rsidP="00F808EA">
            <w:pPr>
              <w:pStyle w:val="BulletTabtext"/>
            </w:pPr>
            <w:r>
              <w:t>Open guard door vial infeed</w:t>
            </w:r>
          </w:p>
          <w:p w14:paraId="0302A7BF" w14:textId="6E3E9966" w:rsidR="00F808EA" w:rsidRDefault="00F808EA" w:rsidP="00F808EA">
            <w:pPr>
              <w:pStyle w:val="BulletTabtext"/>
            </w:pPr>
            <w:r>
              <w:t>Remove 3 vials in front of sensor “54B13”</w:t>
            </w:r>
          </w:p>
          <w:p w14:paraId="17E9EA9C" w14:textId="2F2C649A" w:rsidR="00F808EA" w:rsidRDefault="00F808EA" w:rsidP="00F808EA">
            <w:pPr>
              <w:pStyle w:val="BulletTabtext"/>
            </w:pPr>
            <w:r>
              <w:t>Close guard door vial infeed</w:t>
            </w:r>
          </w:p>
          <w:p w14:paraId="03DA1A33" w14:textId="488104E9" w:rsidR="00F808EA" w:rsidRDefault="00F808EA" w:rsidP="00F808EA">
            <w:pPr>
              <w:pStyle w:val="BulletTabtext"/>
            </w:pPr>
            <w:r>
              <w:t>Press “Reset”</w:t>
            </w:r>
          </w:p>
          <w:p w14:paraId="34C46451" w14:textId="77777777" w:rsidR="005721B8" w:rsidRDefault="00F808EA" w:rsidP="00F808EA">
            <w:pPr>
              <w:pStyle w:val="BulletTabtext"/>
            </w:pPr>
            <w:r>
              <w:t>Press “Start”</w:t>
            </w:r>
          </w:p>
          <w:p w14:paraId="16338AE0" w14:textId="60B2571A" w:rsidR="00F808EA" w:rsidRPr="0008089A" w:rsidRDefault="00F808EA" w:rsidP="00F808EA">
            <w:pPr>
              <w:pStyle w:val="Abstandshalter"/>
            </w:pPr>
          </w:p>
        </w:tc>
      </w:tr>
      <w:tr w:rsidR="005721B8" w14:paraId="0422ECD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D8CA6E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521427A" w14:textId="77777777" w:rsidR="00F808EA" w:rsidRDefault="00F808EA" w:rsidP="00F808EA">
            <w:pPr>
              <w:pStyle w:val="BulletTabtext"/>
            </w:pPr>
            <w:r>
              <w:t>Machine stops</w:t>
            </w:r>
          </w:p>
          <w:p w14:paraId="07FFFDAB" w14:textId="3A312495" w:rsidR="00F808EA" w:rsidRDefault="00F808EA" w:rsidP="00F808EA">
            <w:pPr>
              <w:pStyle w:val="BulletTabtext"/>
            </w:pPr>
            <w:r>
              <w:t>Fault message is displayed on control panel</w:t>
            </w:r>
          </w:p>
          <w:p w14:paraId="331A53FD" w14:textId="77777777" w:rsidR="005721B8" w:rsidRDefault="00F808EA" w:rsidP="00F808EA">
            <w:pPr>
              <w:pStyle w:val="BulletTabtext"/>
            </w:pPr>
            <w:r>
              <w:t>Machine cannot be started as long as fault is active</w:t>
            </w:r>
          </w:p>
          <w:p w14:paraId="4CC6DD41" w14:textId="1DF74B8E" w:rsidR="00F808EA" w:rsidRDefault="00F808EA" w:rsidP="00F808EA">
            <w:pPr>
              <w:pStyle w:val="Abstandshalter"/>
            </w:pPr>
          </w:p>
        </w:tc>
      </w:tr>
      <w:tr w:rsidR="005721B8" w14:paraId="77470948" w14:textId="77777777" w:rsidTr="00F808EA">
        <w:trPr>
          <w:trHeight w:val="345"/>
        </w:trPr>
        <w:tc>
          <w:tcPr>
            <w:tcW w:w="2154" w:type="dxa"/>
            <w:shd w:val="clear" w:color="auto" w:fill="F2F2F2" w:themeFill="background1" w:themeFillShade="F2"/>
          </w:tcPr>
          <w:p w14:paraId="4AE3DE7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2DAABE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A01EF53" w14:textId="77777777" w:rsidR="005721B8" w:rsidRDefault="005721B8" w:rsidP="00190981">
            <w:pPr>
              <w:pStyle w:val="Abstandshalter"/>
            </w:pPr>
          </w:p>
        </w:tc>
      </w:tr>
      <w:tr w:rsidR="005721B8" w14:paraId="784E78F8" w14:textId="77777777" w:rsidTr="00F808E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E2A7EE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66B550B" w14:textId="5CC830A4" w:rsidR="005721B8" w:rsidRDefault="00F91974" w:rsidP="00F808EA">
            <w:pPr>
              <w:pStyle w:val="BulletTabtext"/>
            </w:pPr>
            <w:r>
              <w:t>Press “Reset”</w:t>
            </w:r>
          </w:p>
          <w:p w14:paraId="245BFEE6" w14:textId="0EE370CE" w:rsidR="00F808EA" w:rsidRDefault="00F808EA" w:rsidP="00F808EA">
            <w:pPr>
              <w:pStyle w:val="Abstandshalter"/>
            </w:pPr>
          </w:p>
        </w:tc>
      </w:tr>
    </w:tbl>
    <w:p w14:paraId="7583C3DE" w14:textId="77777777" w:rsidR="005721B8" w:rsidRDefault="005721B8" w:rsidP="005721B8">
      <w:pPr>
        <w:pStyle w:val="Abstandshalter"/>
      </w:pPr>
    </w:p>
    <w:p w14:paraId="4BE54D83" w14:textId="77777777" w:rsidR="00F808EA" w:rsidRDefault="00F808E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D0A9763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FE0C90" w14:textId="5EC87960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F34E65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B74DB3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CF7B02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A5E729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45F5C47" w14:textId="67768A14" w:rsidR="005721B8" w:rsidRDefault="00F808EA" w:rsidP="00190981">
            <w:pPr>
              <w:pStyle w:val="BulletTabtext"/>
            </w:pPr>
            <w:r w:rsidRPr="00F808E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696403E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89952" behindDoc="0" locked="0" layoutInCell="1" allowOverlap="1" wp14:anchorId="7EC012A2" wp14:editId="2997C63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46" name="Rechteck: abgerundete Ecken 2932759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FCBB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C012A2" id="Rechteck: abgerundete Ecken 293275946" o:spid="_x0000_s2995" style="position:absolute;left:0;text-align:left;margin-left:-2.85pt;margin-top:2.85pt;width:64.65pt;height:25.25pt;z-index:2545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Th1Tn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EFCBB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BFF42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52CC6B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1CF52F0" w14:textId="4510F83B" w:rsidR="005721B8" w:rsidRPr="005D1B93" w:rsidRDefault="00F808EA" w:rsidP="00190981">
            <w:pPr>
              <w:pStyle w:val="BulletTabtext"/>
            </w:pPr>
            <w:r w:rsidRPr="00F808E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9AD847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97120" behindDoc="0" locked="0" layoutInCell="1" allowOverlap="1" wp14:anchorId="3E9B0AA9" wp14:editId="5CF4CC7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47" name="Rechteck: abgerundete Ecken 2932759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BAC86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9B0AA9" id="Rechteck: abgerundete Ecken 293275947" o:spid="_x0000_s2996" style="position:absolute;left:0;text-align:left;margin-left:-2.85pt;margin-top:2.85pt;width:64.65pt;height:25.25pt;z-index:2545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p9WO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0BAC86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82ABFD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F05EF4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1B96DB6" w14:textId="6E634AE4" w:rsidR="005721B8" w:rsidRPr="005D1B93" w:rsidRDefault="00F808EA" w:rsidP="00190981">
            <w:pPr>
              <w:pStyle w:val="BulletTabtext"/>
            </w:pPr>
            <w:r w:rsidRPr="00F808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1B281C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96096" behindDoc="0" locked="0" layoutInCell="1" allowOverlap="1" wp14:anchorId="3654A741" wp14:editId="68A1410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48" name="Rechteck: abgerundete Ecken 2932759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A6FE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54A741" id="Rechteck: abgerundete Ecken 293275948" o:spid="_x0000_s2997" style="position:absolute;left:0;text-align:left;margin-left:-2.85pt;margin-top:2.85pt;width:64.65pt;height:25.25pt;z-index:2545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jMR/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8A6FE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C0FC9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710FCD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1C0E94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94048" behindDoc="0" locked="0" layoutInCell="1" allowOverlap="1" wp14:anchorId="54303403" wp14:editId="58483F6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50" name="Rechteck: abgerundete Ecken 2932759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C907E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303403" id="Rechteck: abgerundete Ecken 293275950" o:spid="_x0000_s2998" style="position:absolute;left:0;text-align:left;margin-left:-.45pt;margin-top:5.7pt;width:354.35pt;height:74.25pt;z-index:2545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" filled="f" strokecolor="black [3213]" strokeweight=".5pt">
                      <v:textbox>
                        <w:txbxContent>
                          <w:p w14:paraId="74C907E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6A7EE00" w14:textId="77777777" w:rsidR="005721B8" w:rsidRDefault="005721B8" w:rsidP="005721B8">
      <w:pPr>
        <w:pStyle w:val="Textkrper"/>
      </w:pPr>
    </w:p>
    <w:p w14:paraId="73623D1B" w14:textId="7F6D19F3" w:rsidR="005721B8" w:rsidRDefault="005721B8" w:rsidP="005721B8">
      <w:pPr>
        <w:pStyle w:val="Textkrper"/>
      </w:pPr>
    </w:p>
    <w:p w14:paraId="17898ADF" w14:textId="0C43F02E" w:rsidR="00F808EA" w:rsidRDefault="00F808EA" w:rsidP="005721B8">
      <w:pPr>
        <w:pStyle w:val="Textkrper"/>
      </w:pPr>
    </w:p>
    <w:p w14:paraId="2561DB5F" w14:textId="46C0164C" w:rsidR="00F808EA" w:rsidRDefault="00F808EA" w:rsidP="005721B8">
      <w:pPr>
        <w:pStyle w:val="Textkrper"/>
      </w:pPr>
    </w:p>
    <w:p w14:paraId="522433D8" w14:textId="0AD8A913" w:rsidR="00F808EA" w:rsidRDefault="00F808EA" w:rsidP="005721B8">
      <w:pPr>
        <w:pStyle w:val="Textkrper"/>
      </w:pPr>
    </w:p>
    <w:p w14:paraId="34DAFE1E" w14:textId="18B49160" w:rsidR="00F808EA" w:rsidRDefault="00F808EA" w:rsidP="005721B8">
      <w:pPr>
        <w:pStyle w:val="Textkrper"/>
      </w:pPr>
    </w:p>
    <w:p w14:paraId="6239CE97" w14:textId="0DE221F3" w:rsidR="00F808EA" w:rsidRDefault="00F808EA" w:rsidP="005721B8">
      <w:pPr>
        <w:pStyle w:val="Textkrper"/>
      </w:pPr>
    </w:p>
    <w:p w14:paraId="373D3282" w14:textId="7B25A9E3" w:rsidR="00F808EA" w:rsidRDefault="00F808EA" w:rsidP="005721B8">
      <w:pPr>
        <w:pStyle w:val="Textkrper"/>
      </w:pPr>
    </w:p>
    <w:p w14:paraId="6EF36522" w14:textId="249F49D0" w:rsidR="00F808EA" w:rsidRDefault="00F808EA" w:rsidP="005721B8">
      <w:pPr>
        <w:pStyle w:val="Textkrper"/>
      </w:pPr>
    </w:p>
    <w:p w14:paraId="7B1E75FE" w14:textId="77777777" w:rsidR="007006D7" w:rsidRDefault="007006D7" w:rsidP="005721B8">
      <w:pPr>
        <w:pStyle w:val="Textkrper"/>
      </w:pPr>
    </w:p>
    <w:p w14:paraId="07AB35FE" w14:textId="09844B10" w:rsidR="00F808EA" w:rsidRDefault="00F808EA" w:rsidP="005721B8">
      <w:pPr>
        <w:pStyle w:val="Textkrper"/>
      </w:pPr>
    </w:p>
    <w:p w14:paraId="33405046" w14:textId="43038EE9" w:rsidR="00F808EA" w:rsidRDefault="00F808EA" w:rsidP="005721B8">
      <w:pPr>
        <w:pStyle w:val="Textkrper"/>
      </w:pPr>
    </w:p>
    <w:p w14:paraId="7A8E4C8B" w14:textId="456CC8AF" w:rsidR="00F808EA" w:rsidRDefault="00F808EA" w:rsidP="005721B8">
      <w:pPr>
        <w:pStyle w:val="Textkrper"/>
      </w:pPr>
    </w:p>
    <w:p w14:paraId="795BC4DA" w14:textId="4DD6D8EB" w:rsidR="00F808EA" w:rsidRDefault="00F808EA" w:rsidP="005721B8">
      <w:pPr>
        <w:pStyle w:val="Textkrper"/>
      </w:pPr>
    </w:p>
    <w:p w14:paraId="464C7B93" w14:textId="5929D2D8" w:rsidR="00F808EA" w:rsidRDefault="00F808EA" w:rsidP="005721B8">
      <w:pPr>
        <w:pStyle w:val="Textkrper"/>
      </w:pPr>
    </w:p>
    <w:p w14:paraId="348A91F8" w14:textId="0FDFCBF1" w:rsidR="00F808EA" w:rsidRDefault="00F808EA" w:rsidP="005721B8">
      <w:pPr>
        <w:pStyle w:val="Textkrper"/>
      </w:pPr>
    </w:p>
    <w:p w14:paraId="179F8C35" w14:textId="6250A6FF" w:rsidR="00F808EA" w:rsidRDefault="00F808EA" w:rsidP="005721B8">
      <w:pPr>
        <w:pStyle w:val="Textkrper"/>
      </w:pPr>
    </w:p>
    <w:p w14:paraId="38B72DCA" w14:textId="77777777" w:rsidR="00F808EA" w:rsidRDefault="00F808EA" w:rsidP="005721B8">
      <w:pPr>
        <w:pStyle w:val="Textkrper"/>
      </w:pPr>
    </w:p>
    <w:p w14:paraId="1ACF289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0BAD49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8559D3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77C6D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B87FF2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6976" behindDoc="0" locked="0" layoutInCell="1" allowOverlap="1" wp14:anchorId="66B4B32C" wp14:editId="3D4A82A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51" name="Rechteck: abgerundete Ecken 2932759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4050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B4B32C" id="Rechteck: abgerundete Ecken 293275951" o:spid="_x0000_s2999" style="position:absolute;left:0;text-align:left;margin-left:.05pt;margin-top:2.85pt;width:64.65pt;height:25.25pt;z-index:2580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CJ6QQ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F4050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B555B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497DB0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8000" behindDoc="0" locked="0" layoutInCell="1" allowOverlap="1" wp14:anchorId="6E829761" wp14:editId="22F6613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52" name="Rechteck: abgerundete Ecken 2932759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5492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829761" id="Rechteck: abgerundete Ecken 293275952" o:spid="_x0000_s3000" style="position:absolute;left:0;text-align:left;margin-left:.15pt;margin-top:2.6pt;width:282.85pt;height:25.25pt;z-index:2580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23r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6Wyaca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XG7hrNLiYBHC5XWOyp6Sx20+iMvK3pZe+E8w/C0vjRoNJK&#10;8ff0KRXS42F/4qxC++u9+4CnqSAtZzsa55y7nxthgTP1TdO8zEaTSZj/KEymFxkJ9lSzOtXoTXON&#10;1A8jWl5GxmPAezUcS4vNC22eZfBKKqEl+c659HYQrn23Zmh3SVguI4xm3gh/p5+MDOSh1KFpn9sX&#10;YU3f3p4G4zsOoy/mbxq8wwZLjcuNx7KO3X+sa/8ItC9iN/W7LSykUzmijht48Rs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Nv3&#10;be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15492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2FAF3C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A7B7E0D" w14:textId="06AA583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E9F8B9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49024" behindDoc="0" locked="0" layoutInCell="1" allowOverlap="1" wp14:anchorId="60FC7A48" wp14:editId="50EC0D4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53" name="Rechteck: abgerundete Ecken 2932759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7C898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FC7A48" id="Rechteck: abgerundete Ecken 293275953" o:spid="_x0000_s3001" style="position:absolute;left:0;text-align:left;margin-left:-.45pt;margin-top:19.85pt;width:354.35pt;height:25.25pt;z-index:2580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GPKdv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47C898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9BB278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066C01B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0E4A917" w14:textId="4046E3EC" w:rsidR="005721B8" w:rsidRDefault="00F808EA" w:rsidP="002841C0">
      <w:pPr>
        <w:pStyle w:val="berschrift3nummeriert"/>
      </w:pPr>
      <w:bookmarkStart w:id="166" w:name="_Toc118817811"/>
      <w:r w:rsidRPr="00F808EA">
        <w:lastRenderedPageBreak/>
        <w:t>FLT 446: VIAL INFEED: PRODUCT NOT TIPPED OVER</w:t>
      </w:r>
      <w:bookmarkEnd w:id="166"/>
    </w:p>
    <w:p w14:paraId="0F37DD0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24C0859" w14:textId="77777777" w:rsidTr="003F3CA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6D27312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4A57DAB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1396912C" w14:textId="7628C1F3" w:rsidR="003F3CAA" w:rsidRDefault="003F3CAA" w:rsidP="003F3CAA">
            <w:pPr>
              <w:pStyle w:val="Abstandshalter"/>
            </w:pPr>
          </w:p>
        </w:tc>
      </w:tr>
      <w:tr w:rsidR="005721B8" w14:paraId="1839B0E5" w14:textId="77777777" w:rsidTr="00190981">
        <w:trPr>
          <w:trHeight w:val="170"/>
        </w:trPr>
        <w:tc>
          <w:tcPr>
            <w:tcW w:w="2154" w:type="dxa"/>
          </w:tcPr>
          <w:p w14:paraId="09E8FD2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A43705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99B4CA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843FB4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30B0A6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EA95A1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E7B994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876FEB9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6E8E4A4B" w14:textId="77777777" w:rsidR="005721B8" w:rsidRDefault="003F3CAA" w:rsidP="003F3CAA">
            <w:pPr>
              <w:pStyle w:val="BulletTabtext"/>
            </w:pPr>
            <w:r>
              <w:t>Vials are available</w:t>
            </w:r>
          </w:p>
          <w:p w14:paraId="40D8F7DB" w14:textId="27046473" w:rsidR="003F3CAA" w:rsidRDefault="003F3CAA" w:rsidP="003F3CAA">
            <w:pPr>
              <w:pStyle w:val="Abstandshalter"/>
            </w:pPr>
          </w:p>
        </w:tc>
      </w:tr>
      <w:tr w:rsidR="005721B8" w14:paraId="74930614" w14:textId="77777777" w:rsidTr="003F3CAA">
        <w:trPr>
          <w:trHeight w:val="496"/>
        </w:trPr>
        <w:tc>
          <w:tcPr>
            <w:tcW w:w="2154" w:type="dxa"/>
            <w:shd w:val="clear" w:color="auto" w:fill="F2F2F2" w:themeFill="background1" w:themeFillShade="F2"/>
          </w:tcPr>
          <w:p w14:paraId="21F2D4F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34FBACC" w14:textId="77777777" w:rsidR="005721B8" w:rsidRDefault="003F3CAA" w:rsidP="003F3CAA">
            <w:pPr>
              <w:pStyle w:val="BulletTabtext"/>
            </w:pPr>
            <w:r w:rsidRPr="003F3CAA">
              <w:t>Press “Start” with product and erect one vial in front of sensor “54B14”</w:t>
            </w:r>
          </w:p>
          <w:p w14:paraId="702C750A" w14:textId="2846E86F" w:rsidR="003F3CAA" w:rsidRPr="0008089A" w:rsidRDefault="003F3CAA" w:rsidP="003F3CAA">
            <w:pPr>
              <w:pStyle w:val="Abstandshalter"/>
            </w:pPr>
          </w:p>
        </w:tc>
      </w:tr>
      <w:tr w:rsidR="005721B8" w14:paraId="7B68562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5D1A7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A6C5F65" w14:textId="77777777" w:rsidR="003F3CAA" w:rsidRDefault="003F3CAA" w:rsidP="003F3CAA">
            <w:pPr>
              <w:pStyle w:val="BulletTabtext"/>
            </w:pPr>
            <w:r>
              <w:t>Machine stops</w:t>
            </w:r>
          </w:p>
          <w:p w14:paraId="0A948647" w14:textId="6BA9A9A8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5D9C9321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48FBB555" w14:textId="729BC9E0" w:rsidR="003F3CAA" w:rsidRDefault="003F3CAA" w:rsidP="003F3CAA">
            <w:pPr>
              <w:pStyle w:val="Abstandshalter"/>
            </w:pPr>
          </w:p>
        </w:tc>
      </w:tr>
      <w:tr w:rsidR="005721B8" w14:paraId="58245749" w14:textId="77777777" w:rsidTr="003F3CAA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6CBDB93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5780CF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9951A72" w14:textId="77777777" w:rsidR="005721B8" w:rsidRDefault="005721B8" w:rsidP="00190981">
            <w:pPr>
              <w:pStyle w:val="Abstandshalter"/>
            </w:pPr>
          </w:p>
        </w:tc>
      </w:tr>
      <w:tr w:rsidR="005721B8" w14:paraId="0F2DDC8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D2680B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B8C059C" w14:textId="77777777" w:rsidR="003F3CAA" w:rsidRDefault="003F3CAA" w:rsidP="003F3CAA">
            <w:pPr>
              <w:pStyle w:val="BulletTabtext"/>
            </w:pPr>
            <w:r>
              <w:t>Open guard door vial infeed and tip over the vial</w:t>
            </w:r>
          </w:p>
          <w:p w14:paraId="35C00511" w14:textId="02AA204D" w:rsidR="003F3CAA" w:rsidRDefault="003F3CAA" w:rsidP="003F3CAA">
            <w:pPr>
              <w:pStyle w:val="BulletTabtext"/>
            </w:pPr>
            <w:r>
              <w:t>Close guard door vial infeed</w:t>
            </w:r>
          </w:p>
          <w:p w14:paraId="2058F58C" w14:textId="77777777" w:rsidR="005721B8" w:rsidRDefault="003F3CAA" w:rsidP="003F3CAA">
            <w:pPr>
              <w:pStyle w:val="BulletTabtext"/>
            </w:pPr>
            <w:r>
              <w:t>Press “Reset”</w:t>
            </w:r>
          </w:p>
          <w:p w14:paraId="00A9DA71" w14:textId="7D361F3A" w:rsidR="003F3CAA" w:rsidRDefault="003F3CAA" w:rsidP="003F3CAA">
            <w:pPr>
              <w:pStyle w:val="Abstandshalter"/>
            </w:pPr>
          </w:p>
        </w:tc>
      </w:tr>
    </w:tbl>
    <w:p w14:paraId="6D72A2E0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1C21D0C" w14:textId="77777777" w:rsidTr="00876377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1DF63A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FF9C1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15148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37DC19B" w14:textId="77777777" w:rsidTr="00876377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EE1153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BF71613" w14:textId="79167E10" w:rsidR="005721B8" w:rsidRDefault="003F3CAA" w:rsidP="00190981">
            <w:pPr>
              <w:pStyle w:val="BulletTabtext"/>
            </w:pPr>
            <w:r w:rsidRPr="003F3CA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0116D1D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598144" behindDoc="0" locked="0" layoutInCell="1" allowOverlap="1" wp14:anchorId="0AC70117" wp14:editId="0F81991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54" name="Rechteck: abgerundete Ecken 2932759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B4004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C70117" id="Rechteck: abgerundete Ecken 293275954" o:spid="_x0000_s3002" style="position:absolute;left:0;text-align:left;margin-left:-2.85pt;margin-top:2.85pt;width:64.65pt;height:25.25pt;z-index:2545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8d0ME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18B4004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792C230" w14:textId="77777777" w:rsidTr="00876377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A794B9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A560E4A" w14:textId="4DD5B32C" w:rsidR="005721B8" w:rsidRPr="005D1B93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26F015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05312" behindDoc="0" locked="0" layoutInCell="1" allowOverlap="1" wp14:anchorId="79DAB0A3" wp14:editId="55B760A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55" name="Rechteck: abgerundete Ecken 2932759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7BFC5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DAB0A3" id="Rechteck: abgerundete Ecken 293275955" o:spid="_x0000_s3003" style="position:absolute;left:0;text-align:left;margin-left:-2.85pt;margin-top:2.85pt;width:64.65pt;height:25.25pt;z-index:2546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wMRfb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C7BFC5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5103903" w14:textId="77777777" w:rsidTr="00876377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430A10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89D569D" w14:textId="5D9CD6A5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710A82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04288" behindDoc="0" locked="0" layoutInCell="1" allowOverlap="1" wp14:anchorId="77033E21" wp14:editId="52736DE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56" name="Rechteck: abgerundete Ecken 293275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8C46D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033E21" id="Rechteck: abgerundete Ecken 293275956" o:spid="_x0000_s3004" style="position:absolute;left:0;text-align:left;margin-left:-2.85pt;margin-top:2.85pt;width:64.65pt;height:25.25pt;z-index:2546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Ifk2O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B8C46D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E6AFE3A" w14:textId="77777777" w:rsidTr="00876377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5F59F4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AEC183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02240" behindDoc="0" locked="0" layoutInCell="1" allowOverlap="1" wp14:anchorId="1D6DC490" wp14:editId="171A84A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58" name="Rechteck: abgerundete Ecken 2932759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5906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6DC490" id="Rechteck: abgerundete Ecken 293275958" o:spid="_x0000_s3005" style="position:absolute;left:0;text-align:left;margin-left:-.45pt;margin-top:5.7pt;width:354.35pt;height:74.25pt;z-index:2546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czmvB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C5906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6757208" w14:textId="77777777" w:rsidR="00876377" w:rsidRDefault="00876377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124D81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A57E46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8E264E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045430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1072" behindDoc="0" locked="0" layoutInCell="1" allowOverlap="1" wp14:anchorId="6F5EF6CB" wp14:editId="292EAF9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59" name="Rechteck: abgerundete Ecken 2932759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60AA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5EF6CB" id="Rechteck: abgerundete Ecken 293275959" o:spid="_x0000_s3006" style="position:absolute;left:0;text-align:left;margin-left:.05pt;margin-top:2.85pt;width:64.65pt;height:25.25pt;z-index:2580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4ZjG9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E60AA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C28AF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FDA9F7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2096" behindDoc="0" locked="0" layoutInCell="1" allowOverlap="1" wp14:anchorId="7F126E8B" wp14:editId="0127CA0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60" name="Rechteck: abgerundete Ecken 2932759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8A2EC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126E8B" id="Rechteck: abgerundete Ecken 293275960" o:spid="_x0000_s3007" style="position:absolute;left:0;text-align:left;margin-left:.15pt;margin-top:2.6pt;width:282.85pt;height:25.25pt;z-index:2580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yX&#10;iW3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1D8A2EC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A2ABE3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D83FE11" w14:textId="5CB74CB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BB6C61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3120" behindDoc="0" locked="0" layoutInCell="1" allowOverlap="1" wp14:anchorId="6E7E2803" wp14:editId="78D1E12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61" name="Rechteck: abgerundete Ecken 2932759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31324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7E2803" id="Rechteck: abgerundete Ecken 293275961" o:spid="_x0000_s3008" style="position:absolute;left:0;text-align:left;margin-left:-.45pt;margin-top:19.85pt;width:354.35pt;height:25.25pt;z-index:2580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Plpc7i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931324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DDA3A1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5871826" w14:textId="55390EA1" w:rsidR="005721B8" w:rsidRDefault="003F3CAA" w:rsidP="002841C0">
      <w:pPr>
        <w:pStyle w:val="berschrift3nummeriert"/>
      </w:pPr>
      <w:bookmarkStart w:id="167" w:name="_Toc118817812"/>
      <w:r w:rsidRPr="003F3CAA">
        <w:lastRenderedPageBreak/>
        <w:t>FLT 456: ROBOT: PRODUCT NOT PICKED UP</w:t>
      </w:r>
      <w:bookmarkEnd w:id="167"/>
    </w:p>
    <w:p w14:paraId="3AB64A6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668A827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E5096F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55C38EF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74BCB495" w14:textId="3C8715CD" w:rsidR="003F3CAA" w:rsidRDefault="003F3CAA" w:rsidP="003F3CAA">
            <w:pPr>
              <w:pStyle w:val="Abstandshalter"/>
            </w:pPr>
          </w:p>
        </w:tc>
      </w:tr>
      <w:tr w:rsidR="005721B8" w14:paraId="562CFB81" w14:textId="77777777" w:rsidTr="00190981">
        <w:trPr>
          <w:trHeight w:val="170"/>
        </w:trPr>
        <w:tc>
          <w:tcPr>
            <w:tcW w:w="2154" w:type="dxa"/>
          </w:tcPr>
          <w:p w14:paraId="7807828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328901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777DA7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6B9575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F583F0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10DF82" w14:textId="77777777" w:rsidTr="003F3CAA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0AFA1C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8C3C1F6" w14:textId="77777777" w:rsidR="005721B8" w:rsidRDefault="003F3CAA" w:rsidP="003F3CAA">
            <w:pPr>
              <w:pStyle w:val="BulletTabtext"/>
            </w:pPr>
            <w:r w:rsidRPr="003F3CAA">
              <w:t>Machine is ready in automatic mode with product</w:t>
            </w:r>
          </w:p>
          <w:p w14:paraId="5351615C" w14:textId="593531C9" w:rsidR="003F3CAA" w:rsidRDefault="003F3CAA" w:rsidP="003F3CAA">
            <w:pPr>
              <w:pStyle w:val="Abstandshalter"/>
            </w:pPr>
          </w:p>
        </w:tc>
      </w:tr>
      <w:tr w:rsidR="005721B8" w14:paraId="026A7EA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65B7D4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779EE82" w14:textId="50DA7B59" w:rsidR="003F3CAA" w:rsidRDefault="003F3CAA" w:rsidP="00190981">
            <w:pPr>
              <w:pStyle w:val="BulletTabtext"/>
            </w:pPr>
            <w:r>
              <w:t>Disconnect one pneumatic piping of vacuum picker and fix it savely at the picker (e.g. by using cable tie)</w:t>
            </w:r>
          </w:p>
          <w:p w14:paraId="30FBBEB8" w14:textId="77777777" w:rsidR="005721B8" w:rsidRDefault="003F3CAA" w:rsidP="003F3CAA">
            <w:pPr>
              <w:pStyle w:val="BulletTabtext"/>
            </w:pPr>
            <w:r>
              <w:t>Press “Start”</w:t>
            </w:r>
          </w:p>
          <w:p w14:paraId="4FAEDD3E" w14:textId="41172BE5" w:rsidR="00D01F05" w:rsidRPr="0008089A" w:rsidRDefault="00D01F05" w:rsidP="00D01F05">
            <w:pPr>
              <w:pStyle w:val="Abstandshalter"/>
            </w:pPr>
          </w:p>
        </w:tc>
      </w:tr>
      <w:tr w:rsidR="005721B8" w14:paraId="4720DBE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A8A5C9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AB02758" w14:textId="77777777" w:rsidR="003F3CAA" w:rsidRDefault="003F3CAA" w:rsidP="003F3CAA">
            <w:pPr>
              <w:pStyle w:val="BulletTabtext"/>
            </w:pPr>
            <w:r>
              <w:t>Machine stops</w:t>
            </w:r>
          </w:p>
          <w:p w14:paraId="02E2564E" w14:textId="552012A6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3DEF04C9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7BECD128" w14:textId="143B31B7" w:rsidR="003F3CAA" w:rsidRDefault="003F3CAA" w:rsidP="003F3CAA">
            <w:pPr>
              <w:pStyle w:val="Abstandshalter"/>
            </w:pPr>
          </w:p>
        </w:tc>
      </w:tr>
      <w:tr w:rsidR="005721B8" w14:paraId="6BE4238C" w14:textId="77777777" w:rsidTr="003F3CAA">
        <w:trPr>
          <w:trHeight w:val="452"/>
        </w:trPr>
        <w:tc>
          <w:tcPr>
            <w:tcW w:w="2154" w:type="dxa"/>
            <w:shd w:val="clear" w:color="auto" w:fill="F2F2F2" w:themeFill="background1" w:themeFillShade="F2"/>
          </w:tcPr>
          <w:p w14:paraId="52A1E3C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7ACD4A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C664EA7" w14:textId="77777777" w:rsidR="005721B8" w:rsidRDefault="005721B8" w:rsidP="00190981">
            <w:pPr>
              <w:pStyle w:val="Abstandshalter"/>
            </w:pPr>
          </w:p>
        </w:tc>
      </w:tr>
      <w:tr w:rsidR="005721B8" w14:paraId="77FA1F7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653699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F76961D" w14:textId="77777777" w:rsidR="003F3CAA" w:rsidRDefault="003F3CAA" w:rsidP="003F3CAA">
            <w:pPr>
              <w:pStyle w:val="BulletTabtext"/>
            </w:pPr>
            <w:r>
              <w:t>Reconnect the pneumatic piping</w:t>
            </w:r>
          </w:p>
          <w:p w14:paraId="3FF868D3" w14:textId="77777777" w:rsidR="005721B8" w:rsidRDefault="003F3CAA" w:rsidP="003F3CAA">
            <w:pPr>
              <w:pStyle w:val="BulletTabtext"/>
            </w:pPr>
            <w:r>
              <w:t>Press “Reset”</w:t>
            </w:r>
          </w:p>
          <w:p w14:paraId="34533A8E" w14:textId="1935CCA4" w:rsidR="003F3CAA" w:rsidRDefault="003F3CAA" w:rsidP="003F3CAA">
            <w:pPr>
              <w:pStyle w:val="Abstandshalter"/>
            </w:pPr>
          </w:p>
        </w:tc>
      </w:tr>
    </w:tbl>
    <w:p w14:paraId="519710A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49617C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B675F8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7C90EC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7495D8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BDEB27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D1BF4C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48B5ACE" w14:textId="350BB351" w:rsidR="005721B8" w:rsidRDefault="003F3CAA" w:rsidP="00190981">
            <w:pPr>
              <w:pStyle w:val="BulletTabtext"/>
            </w:pPr>
            <w:r w:rsidRPr="003F3CA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1274DC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06336" behindDoc="0" locked="0" layoutInCell="1" allowOverlap="1" wp14:anchorId="26B71698" wp14:editId="58EA8A1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62" name="Rechteck: abgerundete Ecken 2932759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61B6A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B71698" id="Rechteck: abgerundete Ecken 293275962" o:spid="_x0000_s3009" style="position:absolute;left:0;text-align:left;margin-left:-2.85pt;margin-top:2.85pt;width:64.65pt;height:25.25pt;z-index:2546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Bt6Iu5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4F61B6A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595E15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9705DE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6CF8AB5" w14:textId="46BB53AA" w:rsidR="005721B8" w:rsidRPr="005D1B93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309448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13504" behindDoc="0" locked="0" layoutInCell="1" allowOverlap="1" wp14:anchorId="38BFF855" wp14:editId="37A6B14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63" name="Rechteck: abgerundete Ecken 2932759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A9636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BFF855" id="Rechteck: abgerundete Ecken 293275963" o:spid="_x0000_s3010" style="position:absolute;left:0;text-align:left;margin-left:-2.85pt;margin-top:2.85pt;width:64.65pt;height:25.25pt;z-index:2546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X7Iz8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72A9636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719AB0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1F3276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83AFE2C" w14:textId="5B1A7419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A35A57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12480" behindDoc="0" locked="0" layoutInCell="1" allowOverlap="1" wp14:anchorId="10EB561F" wp14:editId="2F53A3A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64" name="Rechteck: abgerundete Ecken 2932759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5884B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EB561F" id="Rechteck: abgerundete Ecken 293275964" o:spid="_x0000_s3011" style="position:absolute;left:0;text-align:left;margin-left:-2.85pt;margin-top:2.85pt;width:64.65pt;height:25.25pt;z-index:2546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CGdeEX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675884B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DB7EB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41DAD9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198FAD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10432" behindDoc="0" locked="0" layoutInCell="1" allowOverlap="1" wp14:anchorId="619FB82A" wp14:editId="47691D7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66" name="Rechteck: abgerundete Ecken 2932759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02A52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9FB82A" id="Rechteck: abgerundete Ecken 293275966" o:spid="_x0000_s3012" style="position:absolute;left:0;text-align:left;margin-left:-.45pt;margin-top:5.7pt;width:354.35pt;height:74.25pt;z-index:2546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fcRv&#10;9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5202A52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9487D8B" w14:textId="7C1412AB" w:rsidR="005721B8" w:rsidRDefault="005721B8" w:rsidP="007006D7">
      <w:pPr>
        <w:pStyle w:val="Textkrper"/>
      </w:pPr>
    </w:p>
    <w:p w14:paraId="291D2FCB" w14:textId="77777777" w:rsidR="007006D7" w:rsidRDefault="007006D7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C62342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D04F17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1B1713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F517A9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5168" behindDoc="0" locked="0" layoutInCell="1" allowOverlap="1" wp14:anchorId="269C41E3" wp14:editId="53986B4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67" name="Rechteck: abgerundete Ecken 2932759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8604C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9C41E3" id="Rechteck: abgerundete Ecken 293275967" o:spid="_x0000_s3013" style="position:absolute;left:0;text-align:left;margin-left:.05pt;margin-top:2.85pt;width:64.65pt;height:25.25pt;z-index:2580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hdqkI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4A8604C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3D9A9E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057339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6192" behindDoc="0" locked="0" layoutInCell="1" allowOverlap="1" wp14:anchorId="19580CB0" wp14:editId="61EB6E8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68" name="Rechteck: abgerundete Ecken 2932759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71668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580CB0" id="Rechteck: abgerundete Ecken 293275968" o:spid="_x0000_s3014" style="position:absolute;left:0;text-align:left;margin-left:.15pt;margin-top:2.6pt;width:282.85pt;height:25.25pt;z-index:2580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WPRwg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C6&#10;xWPR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1271668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6D4AAA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E781E13" w14:textId="2C603E4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126B19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7216" behindDoc="0" locked="0" layoutInCell="1" allowOverlap="1" wp14:anchorId="1FFB88BC" wp14:editId="0FB9526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69" name="Rechteck: abgerundete Ecken 2932759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776A5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FB88BC" id="Rechteck: abgerundete Ecken 293275969" o:spid="_x0000_s3015" style="position:absolute;left:0;text-align:left;margin-left:-.45pt;margin-top:19.85pt;width:354.35pt;height:25.25pt;z-index:2580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AC+HjE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23776A5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478D7C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A05A9D7" w14:textId="368FC7D1" w:rsidR="005721B8" w:rsidRDefault="003F3CAA" w:rsidP="002841C0">
      <w:pPr>
        <w:pStyle w:val="berschrift3nummeriert"/>
      </w:pPr>
      <w:bookmarkStart w:id="168" w:name="_Toc118817813"/>
      <w:r w:rsidRPr="003F3CAA">
        <w:lastRenderedPageBreak/>
        <w:t>FLT 457: ROBOT: VACUUM: FAULT</w:t>
      </w:r>
      <w:bookmarkEnd w:id="168"/>
    </w:p>
    <w:p w14:paraId="4651861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4A5512D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091998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BC8B478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2CBC08AB" w14:textId="61B44505" w:rsidR="003F3CAA" w:rsidRDefault="003F3CAA" w:rsidP="003F3CAA">
            <w:pPr>
              <w:pStyle w:val="Abstandshalter"/>
            </w:pPr>
          </w:p>
        </w:tc>
      </w:tr>
      <w:tr w:rsidR="005721B8" w14:paraId="44EC27FC" w14:textId="77777777" w:rsidTr="00190981">
        <w:trPr>
          <w:trHeight w:val="170"/>
        </w:trPr>
        <w:tc>
          <w:tcPr>
            <w:tcW w:w="2154" w:type="dxa"/>
          </w:tcPr>
          <w:p w14:paraId="152809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BEE6D8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A3756A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2C6CFE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021C2B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384894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97195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FC93570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49DCDAC1" w14:textId="77777777" w:rsidR="005721B8" w:rsidRDefault="003F3CAA" w:rsidP="003F3CAA">
            <w:pPr>
              <w:pStyle w:val="BulletTabtext"/>
            </w:pPr>
            <w:r>
              <w:t>Flowpack is selected as product</w:t>
            </w:r>
          </w:p>
          <w:p w14:paraId="61CC3E72" w14:textId="34E82B96" w:rsidR="00F92D0D" w:rsidRDefault="00F92D0D" w:rsidP="00F92D0D">
            <w:pPr>
              <w:pStyle w:val="Abstandshalter"/>
            </w:pPr>
          </w:p>
        </w:tc>
      </w:tr>
      <w:tr w:rsidR="005721B8" w14:paraId="4F4237D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E928DC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9F288ED" w14:textId="77777777" w:rsidR="003F3CAA" w:rsidRDefault="003F3CAA" w:rsidP="003F3CAA">
            <w:pPr>
              <w:pStyle w:val="BulletTabtext"/>
            </w:pPr>
            <w:r>
              <w:t>Bridge guard door</w:t>
            </w:r>
          </w:p>
          <w:p w14:paraId="087BB801" w14:textId="6392890C" w:rsidR="003F3CAA" w:rsidRDefault="003F3CAA" w:rsidP="003F3CAA">
            <w:pPr>
              <w:pStyle w:val="BulletTabtext"/>
            </w:pPr>
            <w:r>
              <w:t>Press “Start”</w:t>
            </w:r>
          </w:p>
          <w:p w14:paraId="6A7ED8A8" w14:textId="4D3B184A" w:rsidR="005721B8" w:rsidRDefault="003F3CAA" w:rsidP="003F3CAA">
            <w:pPr>
              <w:pStyle w:val="BulletTabtext"/>
            </w:pPr>
            <w:r>
              <w:t>Disconnect input “=.W150-KI00:14”</w:t>
            </w:r>
          </w:p>
          <w:p w14:paraId="2F118C5A" w14:textId="2D8F38B2" w:rsidR="003F3CAA" w:rsidRPr="0008089A" w:rsidRDefault="003F3CAA" w:rsidP="003F3CAA">
            <w:pPr>
              <w:pStyle w:val="Abstandshalter"/>
            </w:pPr>
          </w:p>
        </w:tc>
      </w:tr>
      <w:tr w:rsidR="005721B8" w14:paraId="113BE83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A659A4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F1877C0" w14:textId="77777777" w:rsidR="003F3CAA" w:rsidRDefault="003F3CAA" w:rsidP="003F3CAA">
            <w:pPr>
              <w:pStyle w:val="BulletTabtext"/>
            </w:pPr>
            <w:r>
              <w:t>Machine stops</w:t>
            </w:r>
          </w:p>
          <w:p w14:paraId="68B70539" w14:textId="2F64EFE4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3E82E741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3BF06ABF" w14:textId="72158457" w:rsidR="003F3CAA" w:rsidRDefault="003F3CAA" w:rsidP="003F3CAA">
            <w:pPr>
              <w:pStyle w:val="Abstandshalter"/>
            </w:pPr>
          </w:p>
        </w:tc>
      </w:tr>
      <w:tr w:rsidR="005721B8" w14:paraId="350B0F53" w14:textId="77777777" w:rsidTr="003F3CAA">
        <w:trPr>
          <w:trHeight w:val="218"/>
        </w:trPr>
        <w:tc>
          <w:tcPr>
            <w:tcW w:w="2154" w:type="dxa"/>
            <w:shd w:val="clear" w:color="auto" w:fill="F2F2F2" w:themeFill="background1" w:themeFillShade="F2"/>
          </w:tcPr>
          <w:p w14:paraId="4247929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ECF8F2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BB4E03C" w14:textId="77777777" w:rsidR="005721B8" w:rsidRDefault="005721B8" w:rsidP="00190981">
            <w:pPr>
              <w:pStyle w:val="Abstandshalter"/>
            </w:pPr>
          </w:p>
        </w:tc>
      </w:tr>
      <w:tr w:rsidR="005721B8" w14:paraId="492BFCB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8F0898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EA32C52" w14:textId="77777777" w:rsidR="003F3CAA" w:rsidRDefault="003F3CAA" w:rsidP="003F3CAA">
            <w:pPr>
              <w:pStyle w:val="BulletTabtext"/>
            </w:pPr>
            <w:r>
              <w:t>Remove bridge of guard door</w:t>
            </w:r>
          </w:p>
          <w:p w14:paraId="74E806F9" w14:textId="6F3B1D4F" w:rsidR="003F3CAA" w:rsidRDefault="003F3CAA" w:rsidP="003F3CAA">
            <w:pPr>
              <w:pStyle w:val="BulletTabtext"/>
            </w:pPr>
            <w:r>
              <w:t>Reconnect input “=.W150-KI00:14”</w:t>
            </w:r>
          </w:p>
          <w:p w14:paraId="485AF0E8" w14:textId="24A6AD3A" w:rsidR="005721B8" w:rsidRDefault="003F3CAA" w:rsidP="003F3CAA">
            <w:pPr>
              <w:pStyle w:val="BulletTabtext"/>
            </w:pPr>
            <w:r>
              <w:t>Press “Reset”</w:t>
            </w:r>
          </w:p>
          <w:p w14:paraId="72873C94" w14:textId="50C24842" w:rsidR="003F3CAA" w:rsidRDefault="003F3CAA" w:rsidP="003F3CAA">
            <w:pPr>
              <w:pStyle w:val="Abstandshalter"/>
            </w:pPr>
          </w:p>
        </w:tc>
      </w:tr>
    </w:tbl>
    <w:p w14:paraId="378BCBFB" w14:textId="77777777" w:rsidR="005721B8" w:rsidRDefault="005721B8" w:rsidP="005721B8">
      <w:pPr>
        <w:pStyle w:val="Abstandshalter"/>
      </w:pPr>
    </w:p>
    <w:p w14:paraId="69D29BDE" w14:textId="77777777" w:rsidR="003F3CAA" w:rsidRDefault="003F3CA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BFC2B23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1D368D" w14:textId="7C41226D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0C274F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F0D4AD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6BB80A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40FB74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9F614C6" w14:textId="29E2E204" w:rsidR="005721B8" w:rsidRDefault="003F3CAA" w:rsidP="00190981">
            <w:pPr>
              <w:pStyle w:val="BulletTabtext"/>
            </w:pPr>
            <w:r w:rsidRPr="003F3CA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087D9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14528" behindDoc="0" locked="0" layoutInCell="1" allowOverlap="1" wp14:anchorId="539B763D" wp14:editId="0E13D1D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70" name="Rechteck: abgerundete Ecken 2932759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384E6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9B763D" id="Rechteck: abgerundete Ecken 293275970" o:spid="_x0000_s3016" style="position:absolute;left:0;text-align:left;margin-left:-2.85pt;margin-top:2.85pt;width:64.65pt;height:25.25pt;z-index:2546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+aS7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7384E6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B8D98E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242CE1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7E9699A" w14:textId="34C50428" w:rsidR="005721B8" w:rsidRPr="005D1B93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0850E9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21696" behindDoc="0" locked="0" layoutInCell="1" allowOverlap="1" wp14:anchorId="2964CF43" wp14:editId="1B7007B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71" name="Rechteck: abgerundete Ecken 293275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24660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64CF43" id="Rechteck: abgerundete Ecken 293275971" o:spid="_x0000_s3017" style="position:absolute;left:0;text-align:left;margin-left:-2.85pt;margin-top:2.85pt;width:64.65pt;height:25.25pt;z-index:2546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9wfa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624660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7BAF9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231001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CDE129B" w14:textId="1B413C90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E7C956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20672" behindDoc="0" locked="0" layoutInCell="1" allowOverlap="1" wp14:anchorId="33E5EC06" wp14:editId="169C808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72" name="Rechteck: abgerundete Ecken 293275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6A5B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E5EC06" id="Rechteck: abgerundete Ecken 293275972" o:spid="_x0000_s3018" style="position:absolute;left:0;text-align:left;margin-left:-2.85pt;margin-top:2.85pt;width:64.65pt;height:25.25pt;z-index:2546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ZLQvg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YRkt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D6A5B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CDE647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DAE145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A501F5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18624" behindDoc="0" locked="0" layoutInCell="1" allowOverlap="1" wp14:anchorId="42215BDD" wp14:editId="14CE0BE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74" name="Rechteck: abgerundete Ecken 2932759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F68C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215BDD" id="Rechteck: abgerundete Ecken 293275974" o:spid="_x0000_s3019" style="position:absolute;left:0;text-align:left;margin-left:-.45pt;margin-top:5.7pt;width:354.35pt;height:74.25pt;z-index:2546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/dTW&#10;/L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14F68C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C07FDB1" w14:textId="02842F6B" w:rsidR="005721B8" w:rsidRDefault="005721B8" w:rsidP="005721B8">
      <w:pPr>
        <w:pStyle w:val="Textkrper"/>
      </w:pPr>
    </w:p>
    <w:p w14:paraId="241BCC94" w14:textId="543D1583" w:rsidR="003F3CAA" w:rsidRDefault="003F3CAA" w:rsidP="005721B8">
      <w:pPr>
        <w:pStyle w:val="Textkrper"/>
      </w:pPr>
    </w:p>
    <w:p w14:paraId="466F166F" w14:textId="7778E01C" w:rsidR="003F3CAA" w:rsidRDefault="003F3CAA" w:rsidP="005721B8">
      <w:pPr>
        <w:pStyle w:val="Textkrper"/>
      </w:pPr>
    </w:p>
    <w:p w14:paraId="733A96B8" w14:textId="4E84704C" w:rsidR="003F3CAA" w:rsidRDefault="003F3CAA" w:rsidP="005721B8">
      <w:pPr>
        <w:pStyle w:val="Textkrper"/>
      </w:pPr>
    </w:p>
    <w:p w14:paraId="49D4F88A" w14:textId="2105373D" w:rsidR="003F3CAA" w:rsidRDefault="003F3CAA" w:rsidP="005721B8">
      <w:pPr>
        <w:pStyle w:val="Textkrper"/>
      </w:pPr>
    </w:p>
    <w:p w14:paraId="6024D76E" w14:textId="1EA071D8" w:rsidR="003F3CAA" w:rsidRDefault="003F3CAA" w:rsidP="005721B8">
      <w:pPr>
        <w:pStyle w:val="Textkrper"/>
      </w:pPr>
    </w:p>
    <w:p w14:paraId="0C3C2C33" w14:textId="3A8C2197" w:rsidR="003F3CAA" w:rsidRDefault="003F3CAA" w:rsidP="005721B8">
      <w:pPr>
        <w:pStyle w:val="Textkrper"/>
      </w:pPr>
    </w:p>
    <w:p w14:paraId="2CF1621E" w14:textId="2C959384" w:rsidR="003F3CAA" w:rsidRDefault="003F3CAA" w:rsidP="005721B8">
      <w:pPr>
        <w:pStyle w:val="Textkrper"/>
      </w:pPr>
    </w:p>
    <w:p w14:paraId="0148FA69" w14:textId="41ECAD03" w:rsidR="003F3CAA" w:rsidRDefault="003F3CAA" w:rsidP="005721B8">
      <w:pPr>
        <w:pStyle w:val="Textkrper"/>
      </w:pPr>
    </w:p>
    <w:p w14:paraId="79A7C25A" w14:textId="77777777" w:rsidR="007006D7" w:rsidRDefault="007006D7" w:rsidP="005721B8">
      <w:pPr>
        <w:pStyle w:val="Textkrper"/>
      </w:pPr>
    </w:p>
    <w:p w14:paraId="2BE815D2" w14:textId="553A3D70" w:rsidR="003F3CAA" w:rsidRDefault="003F3CAA" w:rsidP="005721B8">
      <w:pPr>
        <w:pStyle w:val="Textkrper"/>
      </w:pPr>
    </w:p>
    <w:p w14:paraId="3653E3E1" w14:textId="580D57FE" w:rsidR="003F3CAA" w:rsidRDefault="003F3CAA" w:rsidP="005721B8">
      <w:pPr>
        <w:pStyle w:val="Textkrper"/>
      </w:pPr>
    </w:p>
    <w:p w14:paraId="12F5948D" w14:textId="2070A053" w:rsidR="003F3CAA" w:rsidRDefault="003F3CAA" w:rsidP="005721B8">
      <w:pPr>
        <w:pStyle w:val="Textkrper"/>
      </w:pPr>
    </w:p>
    <w:p w14:paraId="1BC34CFF" w14:textId="4A9B7645" w:rsidR="003F3CAA" w:rsidRDefault="003F3CAA" w:rsidP="005721B8">
      <w:pPr>
        <w:pStyle w:val="Textkrper"/>
      </w:pPr>
    </w:p>
    <w:p w14:paraId="491523CF" w14:textId="48735D0F" w:rsidR="003F3CAA" w:rsidRDefault="003F3CAA" w:rsidP="005721B8">
      <w:pPr>
        <w:pStyle w:val="Textkrper"/>
      </w:pPr>
    </w:p>
    <w:p w14:paraId="0CC5E6DD" w14:textId="487897A2" w:rsidR="003F3CAA" w:rsidRDefault="003F3CAA" w:rsidP="005721B8">
      <w:pPr>
        <w:pStyle w:val="Textkrper"/>
      </w:pPr>
    </w:p>
    <w:p w14:paraId="3AFD2E41" w14:textId="77777777" w:rsidR="003F3CAA" w:rsidRDefault="003F3CAA" w:rsidP="005721B8">
      <w:pPr>
        <w:pStyle w:val="Textkrper"/>
      </w:pPr>
    </w:p>
    <w:p w14:paraId="599C6F94" w14:textId="77777777" w:rsidR="005721B8" w:rsidRDefault="005721B8" w:rsidP="005721B8">
      <w:pPr>
        <w:pStyle w:val="Textkrper"/>
      </w:pPr>
    </w:p>
    <w:p w14:paraId="6171596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EBDCEE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47FC00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3F781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929156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59264" behindDoc="0" locked="0" layoutInCell="1" allowOverlap="1" wp14:anchorId="3FAC2005" wp14:editId="49553E0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75" name="Rechteck: abgerundete Ecken 2932759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8B23A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AC2005" id="Rechteck: abgerundete Ecken 293275975" o:spid="_x0000_s3020" style="position:absolute;left:0;text-align:left;margin-left:.05pt;margin-top:2.85pt;width:64.65pt;height:25.25pt;z-index:2580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" filled="f" strokecolor="black [3213]" strokeweight=".5pt">
                      <v:textbox>
                        <w:txbxContent>
                          <w:p w14:paraId="518B23A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8262E5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BCC7C0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0288" behindDoc="0" locked="0" layoutInCell="1" allowOverlap="1" wp14:anchorId="66386C33" wp14:editId="1D9BD77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76" name="Rechteck: abgerundete Ecken 2932759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E430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386C33" id="Rechteck: abgerundete Ecken 293275976" o:spid="_x0000_s3021" style="position:absolute;left:0;text-align:left;margin-left:.15pt;margin-top:2.6pt;width:282.85pt;height:25.25pt;z-index:2580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Nuqwg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" filled="f" strokecolor="black [3213]" strokeweight=".5pt">
                      <v:textbox>
                        <w:txbxContent>
                          <w:p w14:paraId="61E430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CD9A7A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2B7A25A" w14:textId="029595B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9DC2B2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1312" behindDoc="0" locked="0" layoutInCell="1" allowOverlap="1" wp14:anchorId="7EA4C7A3" wp14:editId="128BC44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77" name="Rechteck: abgerundete Ecken 2932759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28BFB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A4C7A3" id="Rechteck: abgerundete Ecken 293275977" o:spid="_x0000_s3022" style="position:absolute;left:0;text-align:left;margin-left:-.45pt;margin-top:19.85pt;width:354.35pt;height:25.25pt;z-index:2580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" filled="f" strokecolor="black [3213]" strokeweight=".5pt">
                      <v:textbox>
                        <w:txbxContent>
                          <w:p w14:paraId="0A28BFB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E6FD2C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5027AFB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B34AE92" w14:textId="7D820318" w:rsidR="005721B8" w:rsidRDefault="003F3CAA" w:rsidP="002841C0">
      <w:pPr>
        <w:pStyle w:val="berschrift3nummeriert"/>
      </w:pPr>
      <w:bookmarkStart w:id="169" w:name="_Toc118817814"/>
      <w:r w:rsidRPr="003F3CAA">
        <w:lastRenderedPageBreak/>
        <w:t>FLT 460: TLT: NOT READY</w:t>
      </w:r>
      <w:bookmarkEnd w:id="169"/>
    </w:p>
    <w:p w14:paraId="5F1A0A8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18B473B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511CD4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3A38F2B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16FC2104" w14:textId="3291EFA6" w:rsidR="003F3CAA" w:rsidRDefault="003F3CAA" w:rsidP="003F3CAA">
            <w:pPr>
              <w:pStyle w:val="Abstandshalter"/>
            </w:pPr>
          </w:p>
        </w:tc>
      </w:tr>
      <w:tr w:rsidR="005721B8" w14:paraId="301655F3" w14:textId="77777777" w:rsidTr="00190981">
        <w:trPr>
          <w:trHeight w:val="170"/>
        </w:trPr>
        <w:tc>
          <w:tcPr>
            <w:tcW w:w="2154" w:type="dxa"/>
          </w:tcPr>
          <w:p w14:paraId="373885C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E716AA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0399AE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3EC22B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4FCC5B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02E8AD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D55537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6EEFD37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6B18F44E" w14:textId="70B569DA" w:rsidR="005721B8" w:rsidRDefault="003F3CAA" w:rsidP="003F3CAA">
            <w:pPr>
              <w:pStyle w:val="BulletTabtext"/>
            </w:pPr>
            <w:r>
              <w:t>SWS 63 “Line mode upstream equipment” is activated</w:t>
            </w:r>
          </w:p>
          <w:p w14:paraId="4ADB7544" w14:textId="2FF52854" w:rsidR="003F3CAA" w:rsidRDefault="003F3CAA" w:rsidP="003F3CAA">
            <w:pPr>
              <w:pStyle w:val="Abstandshalter"/>
            </w:pPr>
          </w:p>
        </w:tc>
      </w:tr>
      <w:tr w:rsidR="005721B8" w14:paraId="5C514448" w14:textId="77777777" w:rsidTr="003F3CAA">
        <w:trPr>
          <w:trHeight w:val="213"/>
        </w:trPr>
        <w:tc>
          <w:tcPr>
            <w:tcW w:w="2154" w:type="dxa"/>
            <w:shd w:val="clear" w:color="auto" w:fill="F2F2F2" w:themeFill="background1" w:themeFillShade="F2"/>
          </w:tcPr>
          <w:p w14:paraId="7492465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DE49B16" w14:textId="77777777" w:rsidR="005721B8" w:rsidRDefault="003F3CAA" w:rsidP="003F3CAA">
            <w:pPr>
              <w:pStyle w:val="BulletTabtext"/>
            </w:pPr>
            <w:r w:rsidRPr="003F3CAA">
              <w:t>Switch off TLT</w:t>
            </w:r>
          </w:p>
          <w:p w14:paraId="5141972C" w14:textId="35BBBA3E" w:rsidR="003F3CAA" w:rsidRPr="0008089A" w:rsidRDefault="003F3CAA" w:rsidP="003F3CAA">
            <w:pPr>
              <w:pStyle w:val="Abstandshalter"/>
            </w:pPr>
          </w:p>
        </w:tc>
      </w:tr>
      <w:tr w:rsidR="005721B8" w14:paraId="15EB3D0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4B55B1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1C79C9C" w14:textId="77777777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65B5DC9B" w14:textId="68A117F5" w:rsidR="005721B8" w:rsidRPr="00771895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0CDD03E6" w14:textId="77777777" w:rsidR="005721B8" w:rsidRDefault="005721B8" w:rsidP="00190981">
            <w:pPr>
              <w:pStyle w:val="Abstandshalter"/>
            </w:pPr>
          </w:p>
        </w:tc>
      </w:tr>
      <w:tr w:rsidR="005721B8" w14:paraId="75E3D13F" w14:textId="77777777" w:rsidTr="003F3CAA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7C90673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AD5967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EFAC851" w14:textId="77777777" w:rsidR="005721B8" w:rsidRDefault="005721B8" w:rsidP="00190981">
            <w:pPr>
              <w:pStyle w:val="Abstandshalter"/>
            </w:pPr>
          </w:p>
        </w:tc>
      </w:tr>
      <w:tr w:rsidR="005721B8" w14:paraId="18111C63" w14:textId="77777777" w:rsidTr="003F3CAA">
        <w:trPr>
          <w:trHeight w:val="298"/>
        </w:trPr>
        <w:tc>
          <w:tcPr>
            <w:tcW w:w="2154" w:type="dxa"/>
            <w:shd w:val="clear" w:color="auto" w:fill="F2F2F2" w:themeFill="background1" w:themeFillShade="F2"/>
          </w:tcPr>
          <w:p w14:paraId="43A1596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AFA442E" w14:textId="77777777" w:rsidR="005721B8" w:rsidRDefault="003F3CAA" w:rsidP="003F3CAA">
            <w:pPr>
              <w:pStyle w:val="BulletTabtext"/>
            </w:pPr>
            <w:r w:rsidRPr="003F3CAA">
              <w:t>Press “Reset”</w:t>
            </w:r>
          </w:p>
          <w:p w14:paraId="7C2A2691" w14:textId="6D1CC731" w:rsidR="001E77EF" w:rsidRDefault="001E77EF" w:rsidP="001E77EF">
            <w:pPr>
              <w:pStyle w:val="BulletTabtext"/>
            </w:pPr>
            <w:r w:rsidRPr="003F3CAA">
              <w:t>Switch o</w:t>
            </w:r>
            <w:r>
              <w:t>n</w:t>
            </w:r>
            <w:r w:rsidRPr="003F3CAA">
              <w:t xml:space="preserve"> TLT</w:t>
            </w:r>
          </w:p>
          <w:p w14:paraId="627E084B" w14:textId="40EA638F" w:rsidR="003F3CAA" w:rsidRDefault="003F3CAA" w:rsidP="003F3CAA">
            <w:pPr>
              <w:pStyle w:val="Abstandshalter"/>
            </w:pPr>
          </w:p>
        </w:tc>
      </w:tr>
    </w:tbl>
    <w:p w14:paraId="637AAE1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B9354A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475CE6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67BE64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A3F5B0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F6D833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E23B7A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B4A5159" w14:textId="17378965" w:rsidR="005721B8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D1F939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22720" behindDoc="0" locked="0" layoutInCell="1" allowOverlap="1" wp14:anchorId="16F4DE30" wp14:editId="4AFC927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78" name="Rechteck: abgerundete Ecken 2932759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4E8A9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F4DE30" id="Rechteck: abgerundete Ecken 293275978" o:spid="_x0000_s3023" style="position:absolute;left:0;text-align:left;margin-left:-2.85pt;margin-top:2.85pt;width:64.65pt;height:25.25pt;z-index:2546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AckqJb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84E8A9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6BF33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74F7E9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FB7533F" w14:textId="2E77DA78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70178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29888" behindDoc="0" locked="0" layoutInCell="1" allowOverlap="1" wp14:anchorId="568C579E" wp14:editId="610A278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79" name="Rechteck: abgerundete Ecken 2932759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26CF6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8C579E" id="Rechteck: abgerundete Ecken 293275979" o:spid="_x0000_s3024" style="position:absolute;left:0;text-align:left;margin-left:-2.85pt;margin-top:2.85pt;width:64.65pt;height:25.25pt;z-index:2546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" filled="f" strokecolor="black [3213]" strokeweight=".5pt">
                      <v:textbox>
                        <w:txbxContent>
                          <w:p w14:paraId="5826CF6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6F00DC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786B70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627FBB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26816" behindDoc="0" locked="0" layoutInCell="1" allowOverlap="1" wp14:anchorId="7BB501D5" wp14:editId="6A143B2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82" name="Rechteck: abgerundete Ecken 2932759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49EF7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B501D5" id="Rechteck: abgerundete Ecken 293275982" o:spid="_x0000_s3025" style="position:absolute;left:0;text-align:left;margin-left:-.45pt;margin-top:5.7pt;width:354.35pt;height:74.25pt;z-index:2546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" filled="f" strokecolor="black [3213]" strokeweight=".5pt">
                      <v:textbox>
                        <w:txbxContent>
                          <w:p w14:paraId="3349EF7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24D0F30" w14:textId="0553B8C4" w:rsidR="005721B8" w:rsidRDefault="005721B8" w:rsidP="005721B8">
      <w:pPr>
        <w:pStyle w:val="Textkrper"/>
      </w:pPr>
    </w:p>
    <w:p w14:paraId="77E3F22B" w14:textId="2EF5294B" w:rsidR="003F3CAA" w:rsidRDefault="003F3CAA" w:rsidP="005721B8">
      <w:pPr>
        <w:pStyle w:val="Textkrper"/>
      </w:pPr>
    </w:p>
    <w:p w14:paraId="0E3DE0BD" w14:textId="77777777" w:rsidR="007006D7" w:rsidRDefault="007006D7" w:rsidP="005721B8">
      <w:pPr>
        <w:pStyle w:val="Textkrper"/>
      </w:pPr>
    </w:p>
    <w:p w14:paraId="414C8F5C" w14:textId="77777777" w:rsidR="005721B8" w:rsidRDefault="005721B8" w:rsidP="005721B8">
      <w:pPr>
        <w:pStyle w:val="Textkrper"/>
      </w:pPr>
    </w:p>
    <w:p w14:paraId="31249DF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CA474B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CD6CB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7CF993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235C7C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3360" behindDoc="0" locked="0" layoutInCell="1" allowOverlap="1" wp14:anchorId="252EC4F4" wp14:editId="0E46807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83" name="Rechteck: abgerundete Ecken 2932759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75BAF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2EC4F4" id="Rechteck: abgerundete Ecken 293275983" o:spid="_x0000_s3026" style="position:absolute;left:0;text-align:left;margin-left:.05pt;margin-top:2.85pt;width:64.65pt;height:25.25pt;z-index:2580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" filled="f" strokecolor="black [3213]" strokeweight=".5pt">
                      <v:textbox>
                        <w:txbxContent>
                          <w:p w14:paraId="3675BAF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43E97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043306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4384" behindDoc="0" locked="0" layoutInCell="1" allowOverlap="1" wp14:anchorId="41B9FA37" wp14:editId="16C0EC4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84" name="Rechteck: abgerundete Ecken 2932759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92A22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B9FA37" id="Rechteck: abgerundete Ecken 293275984" o:spid="_x0000_s3027" style="position:absolute;left:0;text-align:left;margin-left:.15pt;margin-top:2.6pt;width:282.85pt;height:25.25pt;z-index:2580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CLZCff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5D92A22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A7EF2A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C1DC0FC" w14:textId="21364BD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C81501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5408" behindDoc="0" locked="0" layoutInCell="1" allowOverlap="1" wp14:anchorId="0235CAB2" wp14:editId="64ADD32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85" name="Rechteck: abgerundete Ecken 2932759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634E6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35CAB2" id="Rechteck: abgerundete Ecken 293275985" o:spid="_x0000_s3028" style="position:absolute;left:0;text-align:left;margin-left:-.45pt;margin-top:19.85pt;width:354.35pt;height:25.25pt;z-index:2580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N6a3Q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D634E6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7EBA7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32F793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F49DB38" w14:textId="4C956401" w:rsidR="005721B8" w:rsidRDefault="003F3CAA" w:rsidP="002841C0">
      <w:pPr>
        <w:pStyle w:val="berschrift3nummeriert"/>
      </w:pPr>
      <w:bookmarkStart w:id="170" w:name="_Toc118817815"/>
      <w:r w:rsidRPr="003F3CAA">
        <w:lastRenderedPageBreak/>
        <w:t>FLT 461: TLT: GUARD OPEN: TRANSFER/TLT FAULT RESET</w:t>
      </w:r>
      <w:bookmarkEnd w:id="170"/>
    </w:p>
    <w:p w14:paraId="1F6BBB9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64455DE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307D42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8C0E64C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5E622578" w14:textId="1AA50BC3" w:rsidR="003F3CAA" w:rsidRDefault="003F3CAA" w:rsidP="003F3CAA">
            <w:pPr>
              <w:pStyle w:val="Abstandshalter"/>
            </w:pPr>
          </w:p>
        </w:tc>
      </w:tr>
      <w:tr w:rsidR="005721B8" w14:paraId="23E2B9D8" w14:textId="77777777" w:rsidTr="00190981">
        <w:trPr>
          <w:trHeight w:val="170"/>
        </w:trPr>
        <w:tc>
          <w:tcPr>
            <w:tcW w:w="2154" w:type="dxa"/>
          </w:tcPr>
          <w:p w14:paraId="369F1E5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15C7AE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158CC8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C005E7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5351AF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B52F9A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CAC466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4A99ABC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73206793" w14:textId="5215F6B8" w:rsidR="005721B8" w:rsidRDefault="003F3CAA" w:rsidP="003F3CAA">
            <w:pPr>
              <w:pStyle w:val="BulletTabtext"/>
            </w:pPr>
            <w:r>
              <w:t>SWS 63 “Line mode upstream equipment” is activated</w:t>
            </w:r>
          </w:p>
          <w:p w14:paraId="13E535F0" w14:textId="2AE37586" w:rsidR="003F3CAA" w:rsidRDefault="003F3CAA" w:rsidP="003F3CAA">
            <w:pPr>
              <w:pStyle w:val="Abstandshalter"/>
            </w:pPr>
          </w:p>
        </w:tc>
      </w:tr>
      <w:tr w:rsidR="005721B8" w14:paraId="5536992C" w14:textId="77777777" w:rsidTr="003F3CAA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1941324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33B4BBD" w14:textId="77777777" w:rsidR="005721B8" w:rsidRDefault="003F3CAA" w:rsidP="003F3CAA">
            <w:pPr>
              <w:pStyle w:val="BulletTabtext"/>
            </w:pPr>
            <w:r w:rsidRPr="003F3CAA">
              <w:t>Open guard at transfer unit TLT</w:t>
            </w:r>
          </w:p>
          <w:p w14:paraId="3426F29F" w14:textId="1F14FD04" w:rsidR="003F3CAA" w:rsidRPr="0008089A" w:rsidRDefault="003F3CAA" w:rsidP="003F3CAA">
            <w:pPr>
              <w:pStyle w:val="Abstandshalter"/>
            </w:pPr>
          </w:p>
        </w:tc>
      </w:tr>
      <w:tr w:rsidR="005721B8" w14:paraId="6D4AE39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A9F1DE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AB1488C" w14:textId="77777777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37F1CC08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6456B42C" w14:textId="5F54168B" w:rsidR="003F3CAA" w:rsidRDefault="003F3CAA" w:rsidP="003F3CAA">
            <w:pPr>
              <w:pStyle w:val="Abstandshalter"/>
            </w:pPr>
          </w:p>
        </w:tc>
      </w:tr>
      <w:tr w:rsidR="005721B8" w14:paraId="027F4483" w14:textId="77777777" w:rsidTr="003F3CAA">
        <w:trPr>
          <w:trHeight w:val="432"/>
        </w:trPr>
        <w:tc>
          <w:tcPr>
            <w:tcW w:w="2154" w:type="dxa"/>
            <w:shd w:val="clear" w:color="auto" w:fill="F2F2F2" w:themeFill="background1" w:themeFillShade="F2"/>
          </w:tcPr>
          <w:p w14:paraId="6D0AB98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F7C529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F78A5D8" w14:textId="77777777" w:rsidR="005721B8" w:rsidRDefault="005721B8" w:rsidP="00190981">
            <w:pPr>
              <w:pStyle w:val="Abstandshalter"/>
            </w:pPr>
          </w:p>
        </w:tc>
      </w:tr>
      <w:tr w:rsidR="005721B8" w14:paraId="4A14B5A0" w14:textId="77777777" w:rsidTr="003F3CAA">
        <w:trPr>
          <w:trHeight w:val="298"/>
        </w:trPr>
        <w:tc>
          <w:tcPr>
            <w:tcW w:w="2154" w:type="dxa"/>
            <w:shd w:val="clear" w:color="auto" w:fill="F2F2F2" w:themeFill="background1" w:themeFillShade="F2"/>
          </w:tcPr>
          <w:p w14:paraId="2431080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FAB6A7F" w14:textId="77777777" w:rsidR="005721B8" w:rsidRDefault="003F3CAA" w:rsidP="003F3CAA">
            <w:pPr>
              <w:pStyle w:val="BulletTabtext"/>
            </w:pPr>
            <w:r w:rsidRPr="003F3CAA">
              <w:t>Press “Reset”</w:t>
            </w:r>
          </w:p>
          <w:p w14:paraId="748915C2" w14:textId="781DF0CA" w:rsidR="003F3CAA" w:rsidRDefault="003F3CAA" w:rsidP="003F3CAA">
            <w:pPr>
              <w:pStyle w:val="Abstandshalter"/>
            </w:pPr>
          </w:p>
        </w:tc>
      </w:tr>
    </w:tbl>
    <w:p w14:paraId="1788A89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5C497F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B8B7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9653D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E831A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99D04F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20704E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254A6EE" w14:textId="67145C92" w:rsidR="005721B8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494C0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30912" behindDoc="0" locked="0" layoutInCell="1" allowOverlap="1" wp14:anchorId="7B8A3364" wp14:editId="7FE28B5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86" name="Rechteck: abgerundete Ecken 2932759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C424B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8A3364" id="Rechteck: abgerundete Ecken 293275986" o:spid="_x0000_s3029" style="position:absolute;left:0;text-align:left;margin-left:-2.85pt;margin-top:2.85pt;width:64.65pt;height:25.25pt;z-index:2546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nvE1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5C424B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23DF2E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7D36AC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4B4AE0A" w14:textId="6989282D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285634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38080" behindDoc="0" locked="0" layoutInCell="1" allowOverlap="1" wp14:anchorId="3107BCB4" wp14:editId="10DF1F3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87" name="Rechteck: abgerundete Ecken 2932759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C0F25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07BCB4" id="Rechteck: abgerundete Ecken 293275987" o:spid="_x0000_s3030" style="position:absolute;left:0;text-align:left;margin-left:-2.85pt;margin-top:2.85pt;width:64.65pt;height:25.25pt;z-index:2546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xQRvgIAAMgFAAAOAAAAZHJzL2Uyb0RvYy54bWysVN9P2zAQfp+0/8Hy+0gaW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PrFB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0C0F25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A03FA6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CFE4C5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2C350E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35008" behindDoc="0" locked="0" layoutInCell="1" allowOverlap="1" wp14:anchorId="0BF532B4" wp14:editId="58A6E4E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90" name="Rechteck: abgerundete Ecken 2932759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5735C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F532B4" id="Rechteck: abgerundete Ecken 293275990" o:spid="_x0000_s3031" style="position:absolute;left:0;text-align:left;margin-left:-.45pt;margin-top:5.7pt;width:354.35pt;height:74.25pt;z-index:2546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C/aFru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205735C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5A9E948" w14:textId="77777777" w:rsidR="005721B8" w:rsidRDefault="005721B8" w:rsidP="005721B8">
      <w:pPr>
        <w:pStyle w:val="Textkrper"/>
      </w:pPr>
    </w:p>
    <w:p w14:paraId="52673AE8" w14:textId="77777777" w:rsidR="005721B8" w:rsidRDefault="005721B8" w:rsidP="005721B8">
      <w:pPr>
        <w:pStyle w:val="Textkrper"/>
      </w:pPr>
    </w:p>
    <w:p w14:paraId="5D4BC89F" w14:textId="79A5CE12" w:rsidR="005721B8" w:rsidRDefault="005721B8" w:rsidP="005721B8">
      <w:pPr>
        <w:pStyle w:val="Textkrper"/>
      </w:pPr>
    </w:p>
    <w:p w14:paraId="68DF7110" w14:textId="77777777" w:rsidR="007006D7" w:rsidRDefault="007006D7" w:rsidP="005721B8">
      <w:pPr>
        <w:pStyle w:val="Textkrper"/>
      </w:pPr>
    </w:p>
    <w:p w14:paraId="5C7666D9" w14:textId="06E87AA8" w:rsidR="003F3CAA" w:rsidRDefault="003F3CAA" w:rsidP="005721B8">
      <w:pPr>
        <w:pStyle w:val="Textkrper"/>
      </w:pPr>
    </w:p>
    <w:p w14:paraId="1FB63D26" w14:textId="77777777" w:rsidR="003F3CAA" w:rsidRDefault="003F3CAA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2ECDDC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F5C5CA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55AFA7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E47568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7456" behindDoc="0" locked="0" layoutInCell="1" allowOverlap="1" wp14:anchorId="15A75C24" wp14:editId="508680B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91" name="Rechteck: abgerundete Ecken 2932759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B655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A75C24" id="Rechteck: abgerundete Ecken 293275991" o:spid="_x0000_s3032" style="position:absolute;left:0;text-align:left;margin-left:.05pt;margin-top:2.85pt;width:64.65pt;height:25.25pt;z-index:2580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D3TIG6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4CB655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1CEAA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0763C1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8480" behindDoc="0" locked="0" layoutInCell="1" allowOverlap="1" wp14:anchorId="530573DA" wp14:editId="133A5DF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5992" name="Rechteck: abgerundete Ecken 2932759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FA08C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0573DA" id="Rechteck: abgerundete Ecken 293275992" o:spid="_x0000_s3033" style="position:absolute;left:0;text-align:left;margin-left:.15pt;margin-top:2.6pt;width:282.85pt;height:25.25pt;z-index:2580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6m3wA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6WyWca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V23ZWmFwEcLldY7KnpLHbT6Iy8rell74TzD8LS+NGg0krx&#10;9/QpFdLjYX/irEL76737gKepIC1nOxrnnLufG2GBM/VN07zMRpNJmP8oTKYXGQn2VLM61ehNc43U&#10;DyNaXkbGY8B7NRxLi80LbZ5l8EoqoSX5zrn0dhCufbdmaHdJWC4jjGbeCH+nn4wM5KHUoWmf2xdh&#10;Td/engbjOw6jL+ZvGrzDBkuNy43Hso7df6xr/wi0L2I39bstLKRTOaKOG3jx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SPOp&#10;t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9FA08C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D0E439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40512CE" w14:textId="46C3205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1AF37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69504" behindDoc="0" locked="0" layoutInCell="1" allowOverlap="1" wp14:anchorId="4132C808" wp14:editId="5430C0C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5993" name="Rechteck: abgerundete Ecken 293275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2FA3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2C808" id="Rechteck: abgerundete Ecken 293275993" o:spid="_x0000_s3034" style="position:absolute;left:0;text-align:left;margin-left:-.45pt;margin-top:19.85pt;width:354.35pt;height:25.25pt;z-index:2580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sI+Ej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82FA3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9FCEB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7435C6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E3DD5BB" w14:textId="5E5CCB04" w:rsidR="005721B8" w:rsidRDefault="003F3CAA" w:rsidP="002841C0">
      <w:pPr>
        <w:pStyle w:val="berschrift3nummeriert"/>
      </w:pPr>
      <w:bookmarkStart w:id="171" w:name="_Toc118817816"/>
      <w:r w:rsidRPr="003F3CAA">
        <w:lastRenderedPageBreak/>
        <w:t>FLT 463: TLT: WRONG OPERATION MODE</w:t>
      </w:r>
      <w:bookmarkEnd w:id="171"/>
    </w:p>
    <w:p w14:paraId="153D44B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4F8CA36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A8316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6B08334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420C828A" w14:textId="4D21D9E2" w:rsidR="003F3CAA" w:rsidRDefault="003F3CAA" w:rsidP="003F3CAA">
            <w:pPr>
              <w:pStyle w:val="Abstandshalter"/>
            </w:pPr>
          </w:p>
        </w:tc>
      </w:tr>
      <w:tr w:rsidR="005721B8" w14:paraId="6D9903C4" w14:textId="77777777" w:rsidTr="00190981">
        <w:trPr>
          <w:trHeight w:val="170"/>
        </w:trPr>
        <w:tc>
          <w:tcPr>
            <w:tcW w:w="2154" w:type="dxa"/>
          </w:tcPr>
          <w:p w14:paraId="077270E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C622E5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B02BA6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232649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249245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D33DC2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89B2F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FBC9FFA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28FEDA50" w14:textId="67190EA1" w:rsidR="005721B8" w:rsidRDefault="003F3CAA" w:rsidP="003F3CAA">
            <w:pPr>
              <w:pStyle w:val="BulletTabtext"/>
            </w:pPr>
            <w:r>
              <w:t>SWS 63 “Line mode upstream equipment” is activated</w:t>
            </w:r>
          </w:p>
          <w:p w14:paraId="782EF9D8" w14:textId="727C636A" w:rsidR="003F3CAA" w:rsidRDefault="003F3CAA" w:rsidP="003F3CAA">
            <w:pPr>
              <w:pStyle w:val="Abstandshalter"/>
            </w:pPr>
          </w:p>
        </w:tc>
      </w:tr>
      <w:tr w:rsidR="005721B8" w14:paraId="6325BF0A" w14:textId="77777777" w:rsidTr="003F3CAA">
        <w:trPr>
          <w:trHeight w:val="212"/>
        </w:trPr>
        <w:tc>
          <w:tcPr>
            <w:tcW w:w="2154" w:type="dxa"/>
            <w:shd w:val="clear" w:color="auto" w:fill="F2F2F2" w:themeFill="background1" w:themeFillShade="F2"/>
          </w:tcPr>
          <w:p w14:paraId="0991108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BD9AB93" w14:textId="73E179C0" w:rsidR="005721B8" w:rsidRDefault="003F3CAA" w:rsidP="003F3CAA">
            <w:pPr>
              <w:pStyle w:val="BulletTabtext"/>
            </w:pPr>
            <w:r w:rsidRPr="003F3CAA">
              <w:t>Activate SWS 2 “Setup“ at TLT</w:t>
            </w:r>
          </w:p>
          <w:p w14:paraId="1E6350F6" w14:textId="29E4067D" w:rsidR="003F3CAA" w:rsidRPr="0008089A" w:rsidRDefault="003F3CAA" w:rsidP="003F3CAA">
            <w:pPr>
              <w:pStyle w:val="Abstandshalter"/>
            </w:pPr>
          </w:p>
        </w:tc>
      </w:tr>
      <w:tr w:rsidR="005721B8" w14:paraId="6D1BD04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A1EBC0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79499CC" w14:textId="77777777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2992E9D3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6BF690BF" w14:textId="2222BBFF" w:rsidR="003F3CAA" w:rsidRDefault="003F3CAA" w:rsidP="003F3CAA">
            <w:pPr>
              <w:pStyle w:val="Abstandshalter"/>
            </w:pPr>
          </w:p>
        </w:tc>
      </w:tr>
      <w:tr w:rsidR="005721B8" w14:paraId="76DBBBD3" w14:textId="77777777" w:rsidTr="003F3CAA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5F11BBA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6591F1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40A368D" w14:textId="77777777" w:rsidR="005721B8" w:rsidRDefault="005721B8" w:rsidP="00190981">
            <w:pPr>
              <w:pStyle w:val="Abstandshalter"/>
            </w:pPr>
          </w:p>
        </w:tc>
      </w:tr>
      <w:tr w:rsidR="005721B8" w14:paraId="6F2B420A" w14:textId="77777777" w:rsidTr="003F3CAA">
        <w:trPr>
          <w:trHeight w:val="298"/>
        </w:trPr>
        <w:tc>
          <w:tcPr>
            <w:tcW w:w="2154" w:type="dxa"/>
            <w:shd w:val="clear" w:color="auto" w:fill="F2F2F2" w:themeFill="background1" w:themeFillShade="F2"/>
          </w:tcPr>
          <w:p w14:paraId="4BCBA1D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3B2326C" w14:textId="77777777" w:rsidR="005721B8" w:rsidRDefault="003F3CAA" w:rsidP="003F3CAA">
            <w:pPr>
              <w:pStyle w:val="BulletTabtext"/>
            </w:pPr>
            <w:r w:rsidRPr="003F3CAA">
              <w:t>Press “Reset”</w:t>
            </w:r>
          </w:p>
          <w:p w14:paraId="047A9ED0" w14:textId="6A3C3B0C" w:rsidR="003F3CAA" w:rsidRDefault="003F3CAA" w:rsidP="003F3CAA">
            <w:pPr>
              <w:pStyle w:val="Abstandshalter"/>
            </w:pPr>
          </w:p>
        </w:tc>
      </w:tr>
    </w:tbl>
    <w:p w14:paraId="6991677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C88636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A3B984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B4C9C6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19DEE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BF2616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75A8EC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8246E1D" w14:textId="716C3116" w:rsidR="005721B8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8A1381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39104" behindDoc="0" locked="0" layoutInCell="1" allowOverlap="1" wp14:anchorId="6D61A03C" wp14:editId="554D123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94" name="Rechteck: abgerundete Ecken 2932759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AE52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61A03C" id="Rechteck: abgerundete Ecken 293275994" o:spid="_x0000_s3035" style="position:absolute;left:0;text-align:left;margin-left:-2.85pt;margin-top:2.85pt;width:64.65pt;height:25.25pt;z-index:2546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hDQw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6AE52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957B83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C8EFD4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497D00E" w14:textId="2662F2B6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F15908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46272" behindDoc="0" locked="0" layoutInCell="1" allowOverlap="1" wp14:anchorId="08C16C21" wp14:editId="7F5DE9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95" name="Rechteck: abgerundete Ecken 2932759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ADD2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C16C21" id="Rechteck: abgerundete Ecken 293275995" o:spid="_x0000_s3036" style="position:absolute;left:0;text-align:left;margin-left:-2.85pt;margin-top:2.85pt;width:64.65pt;height:25.25pt;z-index:2546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4blPC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8ADD2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924CBC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DF63C2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A6ED66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43200" behindDoc="0" locked="0" layoutInCell="1" allowOverlap="1" wp14:anchorId="165E727E" wp14:editId="405B0A9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5998" name="Rechteck: abgerundete Ecken 293275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2FF2D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E727E" id="Rechteck: abgerundete Ecken 293275998" o:spid="_x0000_s3037" style="position:absolute;left:0;text-align:left;margin-left:-.45pt;margin-top:5.7pt;width:354.35pt;height:74.25pt;z-index:2546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MHX3gq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272FF2D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3AB0D93" w14:textId="77777777" w:rsidR="005721B8" w:rsidRDefault="005721B8" w:rsidP="005721B8">
      <w:pPr>
        <w:pStyle w:val="Textkrper"/>
      </w:pPr>
    </w:p>
    <w:p w14:paraId="3434B0A5" w14:textId="75CB27FD" w:rsidR="005721B8" w:rsidRDefault="005721B8" w:rsidP="005721B8">
      <w:pPr>
        <w:pStyle w:val="Textkrper"/>
      </w:pPr>
    </w:p>
    <w:p w14:paraId="0DCA0275" w14:textId="32A43720" w:rsidR="003F3CAA" w:rsidRDefault="003F3CAA" w:rsidP="005721B8">
      <w:pPr>
        <w:pStyle w:val="Textkrper"/>
      </w:pPr>
    </w:p>
    <w:p w14:paraId="60E39FB7" w14:textId="77777777" w:rsidR="007006D7" w:rsidRDefault="007006D7" w:rsidP="005721B8">
      <w:pPr>
        <w:pStyle w:val="Textkrper"/>
      </w:pPr>
    </w:p>
    <w:p w14:paraId="72F37E07" w14:textId="77777777" w:rsidR="003F3CAA" w:rsidRDefault="003F3CAA" w:rsidP="005721B8">
      <w:pPr>
        <w:pStyle w:val="Textkrper"/>
      </w:pPr>
    </w:p>
    <w:p w14:paraId="6469878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628EE8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F811AD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6F05B7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DF0B8A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1552" behindDoc="0" locked="0" layoutInCell="1" allowOverlap="1" wp14:anchorId="7FB11864" wp14:editId="4801AB9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999" name="Rechteck: abgerundete Ecken 2932759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83C0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B11864" id="Rechteck: abgerundete Ecken 293275999" o:spid="_x0000_s3038" style="position:absolute;left:0;text-align:left;margin-left:.05pt;margin-top:2.85pt;width:64.65pt;height:25.25pt;z-index:2580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2xd2i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583C0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6E86D6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BAE6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2576" behindDoc="0" locked="0" layoutInCell="1" allowOverlap="1" wp14:anchorId="03218679" wp14:editId="38307AA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00" name="Rechteck: abgerundete Ecken 2932760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69AC0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218679" id="Rechteck: abgerundete Ecken 293276000" o:spid="_x0000_s3039" style="position:absolute;left:0;text-align:left;margin-left:.15pt;margin-top:2.6pt;width:282.85pt;height:25.25pt;z-index:2580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" filled="f" strokecolor="black [3213]" strokeweight=".5pt">
                      <v:textbox>
                        <w:txbxContent>
                          <w:p w14:paraId="5A69AC0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39C991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B527AF8" w14:textId="6155065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644471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3600" behindDoc="0" locked="0" layoutInCell="1" allowOverlap="1" wp14:anchorId="36DEBA21" wp14:editId="199763D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01" name="Rechteck: abgerundete Ecken 2932760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FA1F8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EBA21" id="Rechteck: abgerundete Ecken 293276001" o:spid="_x0000_s3040" style="position:absolute;left:0;text-align:left;margin-left:-.45pt;margin-top:19.85pt;width:354.35pt;height:25.25pt;z-index:2580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MJZ4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22FA1F8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4685D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9AB0CC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21547CA" w14:textId="18151C22" w:rsidR="005721B8" w:rsidRDefault="003F3CAA" w:rsidP="002841C0">
      <w:pPr>
        <w:pStyle w:val="berschrift3nummeriert"/>
      </w:pPr>
      <w:bookmarkStart w:id="172" w:name="_Toc118817817"/>
      <w:r w:rsidRPr="003F3CAA">
        <w:lastRenderedPageBreak/>
        <w:t>FLT 464: TLT: FAULT SPEED TOO HIGH</w:t>
      </w:r>
      <w:bookmarkEnd w:id="172"/>
    </w:p>
    <w:p w14:paraId="156FFE0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0070C3E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4703C3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2484940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60C3BBC3" w14:textId="21CA8B22" w:rsidR="003F3CAA" w:rsidRDefault="003F3CAA" w:rsidP="003F3CAA">
            <w:pPr>
              <w:pStyle w:val="Abstandshalter"/>
            </w:pPr>
          </w:p>
        </w:tc>
      </w:tr>
      <w:tr w:rsidR="005721B8" w14:paraId="3B126097" w14:textId="77777777" w:rsidTr="00190981">
        <w:trPr>
          <w:trHeight w:val="170"/>
        </w:trPr>
        <w:tc>
          <w:tcPr>
            <w:tcW w:w="2154" w:type="dxa"/>
          </w:tcPr>
          <w:p w14:paraId="396D8FA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B2CA71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FB3680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B104EC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BAB24E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64FEC0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CF994F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91AB536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7BED52C0" w14:textId="63A96206" w:rsidR="005721B8" w:rsidRDefault="003F3CAA" w:rsidP="003F3CAA">
            <w:pPr>
              <w:pStyle w:val="BulletTabtext"/>
            </w:pPr>
            <w:r>
              <w:t>SWS 63 “Line mode upstream equipment” is activated</w:t>
            </w:r>
          </w:p>
          <w:p w14:paraId="1AFC90E9" w14:textId="430D9A82" w:rsidR="003F3CAA" w:rsidRDefault="003F3CAA" w:rsidP="003F3CAA">
            <w:pPr>
              <w:pStyle w:val="Abstandshalter"/>
            </w:pPr>
          </w:p>
        </w:tc>
      </w:tr>
      <w:tr w:rsidR="005721B8" w14:paraId="39C35D1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31E708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10D886B" w14:textId="77777777" w:rsidR="003F3CAA" w:rsidRDefault="003F3CAA" w:rsidP="003F3CAA">
            <w:pPr>
              <w:pStyle w:val="BulletTabtext"/>
            </w:pPr>
            <w:r>
              <w:t>Reduce machine speed to 50% of current value</w:t>
            </w:r>
          </w:p>
          <w:p w14:paraId="3225BAB2" w14:textId="77777777" w:rsidR="005721B8" w:rsidRDefault="003F3CAA" w:rsidP="003F3CAA">
            <w:pPr>
              <w:pStyle w:val="BulletTabtext"/>
            </w:pPr>
            <w:r>
              <w:t>Press “Start”</w:t>
            </w:r>
          </w:p>
          <w:p w14:paraId="0EF074F4" w14:textId="7326CA24" w:rsidR="003F3CAA" w:rsidRPr="0008089A" w:rsidRDefault="003F3CAA" w:rsidP="003F3CAA">
            <w:pPr>
              <w:pStyle w:val="Abstandshalter"/>
            </w:pPr>
          </w:p>
        </w:tc>
      </w:tr>
      <w:tr w:rsidR="005721B8" w14:paraId="2764F58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6D78B9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52ADAA5" w14:textId="77777777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55EAC951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7C24B5F2" w14:textId="4146D875" w:rsidR="003F3CAA" w:rsidRDefault="003F3CAA" w:rsidP="003F3CAA">
            <w:pPr>
              <w:pStyle w:val="Abstandshalter"/>
            </w:pPr>
          </w:p>
        </w:tc>
      </w:tr>
      <w:tr w:rsidR="005721B8" w14:paraId="1239E1A5" w14:textId="77777777" w:rsidTr="003F3CAA">
        <w:trPr>
          <w:trHeight w:val="338"/>
        </w:trPr>
        <w:tc>
          <w:tcPr>
            <w:tcW w:w="2154" w:type="dxa"/>
            <w:shd w:val="clear" w:color="auto" w:fill="F2F2F2" w:themeFill="background1" w:themeFillShade="F2"/>
          </w:tcPr>
          <w:p w14:paraId="672C3C8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71B8E0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72504E6" w14:textId="77777777" w:rsidR="005721B8" w:rsidRDefault="005721B8" w:rsidP="00190981">
            <w:pPr>
              <w:pStyle w:val="Abstandshalter"/>
            </w:pPr>
          </w:p>
        </w:tc>
      </w:tr>
      <w:tr w:rsidR="005721B8" w14:paraId="0B69D65A" w14:textId="77777777" w:rsidTr="003F3CAA">
        <w:trPr>
          <w:trHeight w:val="204"/>
        </w:trPr>
        <w:tc>
          <w:tcPr>
            <w:tcW w:w="2154" w:type="dxa"/>
            <w:shd w:val="clear" w:color="auto" w:fill="F2F2F2" w:themeFill="background1" w:themeFillShade="F2"/>
          </w:tcPr>
          <w:p w14:paraId="3A3937C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01E0DDC" w14:textId="0E9D9904" w:rsidR="005721B8" w:rsidRDefault="003F3CAA" w:rsidP="00190981">
            <w:pPr>
              <w:pStyle w:val="BulletTabtext"/>
            </w:pPr>
            <w:r w:rsidRPr="003F3CAA">
              <w:t>Press “Reset”</w:t>
            </w:r>
          </w:p>
          <w:p w14:paraId="440B9542" w14:textId="77777777" w:rsidR="005721B8" w:rsidRDefault="005721B8" w:rsidP="003F3CAA">
            <w:pPr>
              <w:pStyle w:val="Abstandshalter"/>
            </w:pPr>
          </w:p>
        </w:tc>
      </w:tr>
    </w:tbl>
    <w:p w14:paraId="765103A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052516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06DA8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AFAC01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A90C8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FB85E6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10A162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B012E1C" w14:textId="4ED53865" w:rsidR="005721B8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752D4B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47296" behindDoc="0" locked="0" layoutInCell="1" allowOverlap="1" wp14:anchorId="5FDD5557" wp14:editId="491FD39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02" name="Rechteck: abgerundete Ecken 2932760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9754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DD5557" id="Rechteck: abgerundete Ecken 293276002" o:spid="_x0000_s3041" style="position:absolute;left:0;text-align:left;margin-left:-2.85pt;margin-top:2.85pt;width:64.65pt;height:25.25pt;z-index:2546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knvQIAAMgFAAAOAAAAZHJzL2Uyb0RvYy54bWysVN9P2zAQfp+0/8Hy+0gaW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3Ru5J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09754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05B1C6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F0B80E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75CB059" w14:textId="25B2AD53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9E63A6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54464" behindDoc="0" locked="0" layoutInCell="1" allowOverlap="1" wp14:anchorId="6504C0F6" wp14:editId="026B824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03" name="Rechteck: abgerundete Ecken 2932760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9F29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04C0F6" id="Rechteck: abgerundete Ecken 293276003" o:spid="_x0000_s3042" style="position:absolute;left:0;text-align:left;margin-left:-2.85pt;margin-top:2.85pt;width:64.65pt;height:25.25pt;z-index:2546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gw4vQIAAMgFAAAOAAAAZHJzL2Uyb0RvYy54bWysVN9P2zAQfp+0/8Hy+0ial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vJ4MO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89F29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BC4EB2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F7354E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68C347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51392" behindDoc="0" locked="0" layoutInCell="1" allowOverlap="1" wp14:anchorId="1AF9E7CF" wp14:editId="003EC14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06" name="Rechteck: abgerundete Ecken 2932760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9CF35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F9E7CF" id="Rechteck: abgerundete Ecken 293276006" o:spid="_x0000_s3043" style="position:absolute;left:0;text-align:left;margin-left:-.45pt;margin-top:5.7pt;width:354.35pt;height:74.25pt;z-index:2546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GRP3ri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619CF35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C7E2D08" w14:textId="35A7C9E7" w:rsidR="005721B8" w:rsidRDefault="005721B8" w:rsidP="005721B8">
      <w:pPr>
        <w:pStyle w:val="Textkrper"/>
      </w:pPr>
    </w:p>
    <w:p w14:paraId="00F98168" w14:textId="77777777" w:rsidR="007006D7" w:rsidRDefault="007006D7" w:rsidP="005721B8">
      <w:pPr>
        <w:pStyle w:val="Textkrper"/>
      </w:pPr>
    </w:p>
    <w:p w14:paraId="2F925B08" w14:textId="6E063B0F" w:rsidR="005721B8" w:rsidRDefault="005721B8" w:rsidP="005721B8">
      <w:pPr>
        <w:pStyle w:val="Textkrper"/>
      </w:pPr>
    </w:p>
    <w:p w14:paraId="0014A717" w14:textId="77777777" w:rsidR="003F3CAA" w:rsidRDefault="003F3CAA" w:rsidP="005721B8">
      <w:pPr>
        <w:pStyle w:val="Textkrper"/>
      </w:pPr>
    </w:p>
    <w:p w14:paraId="1CBB148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716DF1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0104C7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C52A3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950EADE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5648" behindDoc="0" locked="0" layoutInCell="1" allowOverlap="1" wp14:anchorId="02896271" wp14:editId="6B922B8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07" name="Rechteck: abgerundete Ecken 2932760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3083C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896271" id="Rechteck: abgerundete Ecken 293276007" o:spid="_x0000_s3044" style="position:absolute;left:0;text-align:left;margin-left:.05pt;margin-top:2.85pt;width:64.65pt;height:25.25pt;z-index:2580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VSDuG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D3083C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04F0B3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36DD1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6672" behindDoc="0" locked="0" layoutInCell="1" allowOverlap="1" wp14:anchorId="619C6472" wp14:editId="47C64CF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08" name="Rechteck: abgerundete Ecken 2932760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3B8EE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9C6472" id="Rechteck: abgerundete Ecken 293276008" o:spid="_x0000_s3045" style="position:absolute;left:0;text-align:left;margin-left:.15pt;margin-top:2.6pt;width:282.85pt;height:25.25pt;z-index:2580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KdwA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o07S&#10;n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93B8EE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990AB8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3788C75" w14:textId="0B4C836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2B132F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7696" behindDoc="0" locked="0" layoutInCell="1" allowOverlap="1" wp14:anchorId="1D84957A" wp14:editId="02671DB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09" name="Rechteck: abgerundete Ecken 2932760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E718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84957A" id="Rechteck: abgerundete Ecken 293276009" o:spid="_x0000_s3046" style="position:absolute;left:0;text-align:left;margin-left:-.45pt;margin-top:19.85pt;width:354.35pt;height:25.25pt;z-index:2580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LDqj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CE718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2FC9B4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E1034C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EC48F20" w14:textId="060C8629" w:rsidR="005721B8" w:rsidRDefault="003F3CAA" w:rsidP="002841C0">
      <w:pPr>
        <w:pStyle w:val="berschrift3nummeriert"/>
      </w:pPr>
      <w:bookmarkStart w:id="173" w:name="_Toc118817818"/>
      <w:r w:rsidRPr="003F3CAA">
        <w:lastRenderedPageBreak/>
        <w:t>FLT 472: VIAL INFEED: TRANSFER WHEEL: OVERLOAD</w:t>
      </w:r>
      <w:bookmarkEnd w:id="173"/>
    </w:p>
    <w:p w14:paraId="55B3B5A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469C6E6" w14:textId="77777777" w:rsidTr="003F3CAA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6A4DEC8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5FC5C75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4A784E89" w14:textId="3E7FC02D" w:rsidR="003F3CAA" w:rsidRDefault="003F3CAA" w:rsidP="003F3CAA">
            <w:pPr>
              <w:pStyle w:val="Abstandshalter"/>
            </w:pPr>
          </w:p>
        </w:tc>
      </w:tr>
      <w:tr w:rsidR="005721B8" w14:paraId="4A139B03" w14:textId="77777777" w:rsidTr="00190981">
        <w:trPr>
          <w:trHeight w:val="170"/>
        </w:trPr>
        <w:tc>
          <w:tcPr>
            <w:tcW w:w="2154" w:type="dxa"/>
          </w:tcPr>
          <w:p w14:paraId="690012F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2E4440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7E9D62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D2E985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F96D15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99387A9" w14:textId="77777777" w:rsidTr="003F3CAA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581829A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E065DB9" w14:textId="77777777" w:rsidR="005721B8" w:rsidRDefault="003F3CAA" w:rsidP="003F3CAA">
            <w:pPr>
              <w:pStyle w:val="BulletTabtext"/>
            </w:pPr>
            <w:r w:rsidRPr="003F3CAA">
              <w:t>Machine is ready in automatic mode</w:t>
            </w:r>
          </w:p>
          <w:p w14:paraId="31B9A249" w14:textId="38DD54AE" w:rsidR="003F3CAA" w:rsidRDefault="003F3CAA" w:rsidP="003F3CAA">
            <w:pPr>
              <w:pStyle w:val="Abstandshalter"/>
            </w:pPr>
          </w:p>
        </w:tc>
      </w:tr>
      <w:tr w:rsidR="005721B8" w14:paraId="50E51616" w14:textId="77777777" w:rsidTr="003F3CAA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6BC840A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AA950F4" w14:textId="77777777" w:rsidR="005721B8" w:rsidRDefault="003F3CAA" w:rsidP="003F3CAA">
            <w:pPr>
              <w:pStyle w:val="BulletTabtext"/>
            </w:pPr>
            <w:r w:rsidRPr="003F3CAA">
              <w:t>Disconnect sensor ”54B15”</w:t>
            </w:r>
          </w:p>
          <w:p w14:paraId="45686485" w14:textId="731BC033" w:rsidR="003F3CAA" w:rsidRPr="0008089A" w:rsidRDefault="003F3CAA" w:rsidP="003F3CAA">
            <w:pPr>
              <w:pStyle w:val="Abstandshalter"/>
            </w:pPr>
          </w:p>
        </w:tc>
      </w:tr>
      <w:tr w:rsidR="005721B8" w14:paraId="64F93AC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F8D26A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BFF1372" w14:textId="77777777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3EC2161E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19D03E78" w14:textId="2EE5BE4B" w:rsidR="003F3CAA" w:rsidRDefault="003F3CAA" w:rsidP="003F3CAA">
            <w:pPr>
              <w:pStyle w:val="Abstandshalter"/>
            </w:pPr>
          </w:p>
        </w:tc>
      </w:tr>
      <w:tr w:rsidR="005721B8" w14:paraId="2722D070" w14:textId="77777777" w:rsidTr="003F3CAA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48503B6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902F1B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0FF245D" w14:textId="77777777" w:rsidR="005721B8" w:rsidRDefault="005721B8" w:rsidP="00190981">
            <w:pPr>
              <w:pStyle w:val="Abstandshalter"/>
            </w:pPr>
          </w:p>
        </w:tc>
      </w:tr>
      <w:tr w:rsidR="005721B8" w14:paraId="6A30C0A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F1B82B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C3DB135" w14:textId="77777777" w:rsidR="003F3CAA" w:rsidRDefault="003F3CAA" w:rsidP="003F3CAA">
            <w:pPr>
              <w:pStyle w:val="BulletTabtext"/>
            </w:pPr>
            <w:r>
              <w:t>Reconnect sensor ”54B15”</w:t>
            </w:r>
          </w:p>
          <w:p w14:paraId="5337A847" w14:textId="77777777" w:rsidR="005721B8" w:rsidRDefault="003F3CAA" w:rsidP="003F3CAA">
            <w:pPr>
              <w:pStyle w:val="BulletTabtext"/>
            </w:pPr>
            <w:r>
              <w:t>Press “Reset”</w:t>
            </w:r>
          </w:p>
          <w:p w14:paraId="3C537EB5" w14:textId="4DD72F1F" w:rsidR="003F3CAA" w:rsidRDefault="003F3CAA" w:rsidP="003F3CAA">
            <w:pPr>
              <w:pStyle w:val="Abstandshalter"/>
            </w:pPr>
          </w:p>
        </w:tc>
      </w:tr>
    </w:tbl>
    <w:p w14:paraId="6B5B3A1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E5F074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CFFDB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7441C7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0588D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05010B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EA8107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08C192A" w14:textId="7EA02BC6" w:rsidR="005721B8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9AE571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55488" behindDoc="0" locked="0" layoutInCell="1" allowOverlap="1" wp14:anchorId="48EB0E3B" wp14:editId="7C8DBBB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10" name="Rechteck: abgerundete Ecken 2932760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9291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EB0E3B" id="Rechteck: abgerundete Ecken 293276010" o:spid="_x0000_s3047" style="position:absolute;left:0;text-align:left;margin-left:-2.85pt;margin-top:2.85pt;width:64.65pt;height:25.25pt;z-index:2546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" filled="f" strokecolor="black [3213]" strokeweight=".5pt">
                      <v:textbox>
                        <w:txbxContent>
                          <w:p w14:paraId="789291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2338F2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A9DB34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EF3046E" w14:textId="28A9ECDF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BFDC9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62656" behindDoc="0" locked="0" layoutInCell="1" allowOverlap="1" wp14:anchorId="64680505" wp14:editId="0595760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11" name="Rechteck: abgerundete Ecken 2932760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5A3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680505" id="Rechteck: abgerundete Ecken 293276011" o:spid="_x0000_s3048" style="position:absolute;left:0;text-align:left;margin-left:-2.85pt;margin-top:2.85pt;width:64.65pt;height:25.25pt;z-index:2546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DYsyz9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29E5A3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B993F1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8426CA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74F631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59584" behindDoc="0" locked="0" layoutInCell="1" allowOverlap="1" wp14:anchorId="65EACC63" wp14:editId="7BAFE9F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14" name="Rechteck: abgerundete Ecken 2932760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406CF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EACC63" id="Rechteck: abgerundete Ecken 293276014" o:spid="_x0000_s3049" style="position:absolute;left:0;text-align:left;margin-left:-.45pt;margin-top:5.7pt;width:354.35pt;height:74.25pt;z-index:2546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0QtTj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6406CF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1158DF2" w14:textId="77777777" w:rsidR="005721B8" w:rsidRDefault="005721B8" w:rsidP="005721B8">
      <w:pPr>
        <w:pStyle w:val="Textkrper"/>
      </w:pPr>
    </w:p>
    <w:p w14:paraId="62F37938" w14:textId="1EE92574" w:rsidR="005721B8" w:rsidRDefault="005721B8" w:rsidP="005721B8">
      <w:pPr>
        <w:pStyle w:val="Textkrper"/>
      </w:pPr>
    </w:p>
    <w:p w14:paraId="714EA57C" w14:textId="1DB6B024" w:rsidR="003F3CAA" w:rsidRDefault="003F3CAA" w:rsidP="005721B8">
      <w:pPr>
        <w:pStyle w:val="Textkrper"/>
      </w:pPr>
    </w:p>
    <w:p w14:paraId="04900D21" w14:textId="40171C3E" w:rsidR="003F3CAA" w:rsidRDefault="003F3CAA" w:rsidP="005721B8">
      <w:pPr>
        <w:pStyle w:val="Textkrper"/>
      </w:pPr>
    </w:p>
    <w:p w14:paraId="51A34473" w14:textId="77777777" w:rsidR="007006D7" w:rsidRDefault="007006D7" w:rsidP="005721B8">
      <w:pPr>
        <w:pStyle w:val="Textkrper"/>
      </w:pPr>
    </w:p>
    <w:p w14:paraId="317E405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46B530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3784CF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92E3C8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DD5173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79744" behindDoc="0" locked="0" layoutInCell="1" allowOverlap="1" wp14:anchorId="26B0DB64" wp14:editId="69DD59A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15" name="Rechteck: abgerundete Ecken 2932760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A1F55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B0DB64" id="Rechteck: abgerundete Ecken 293276015" o:spid="_x0000_s3050" style="position:absolute;left:0;text-align:left;margin-left:.05pt;margin-top:2.85pt;width:64.65pt;height:25.25pt;z-index:2580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72vQIAAMgFAAAOAAAAZHJzL2Uyb0RvYy54bWysVN9P2zAQfp+0/8Hy+0gaW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Idmfva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0A1F55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2E8120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C07DB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0768" behindDoc="0" locked="0" layoutInCell="1" allowOverlap="1" wp14:anchorId="6BC44835" wp14:editId="6413077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16" name="Rechteck: abgerundete Ecken 2932760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4DAC6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C44835" id="Rechteck: abgerundete Ecken 293276016" o:spid="_x0000_s3051" style="position:absolute;left:0;text-align:left;margin-left:.15pt;margin-top:2.6pt;width:282.85pt;height:25.25pt;z-index:2580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tm1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yOrZ&#10;t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504DAC6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A53AE0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45CC3BB" w14:textId="4BECAC2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5CD99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1792" behindDoc="0" locked="0" layoutInCell="1" allowOverlap="1" wp14:anchorId="49128E4A" wp14:editId="67E984D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17" name="Rechteck: abgerundete Ecken 2932760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DB9BD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128E4A" id="Rechteck: abgerundete Ecken 293276017" o:spid="_x0000_s3052" style="position:absolute;left:0;text-align:left;margin-left:-.45pt;margin-top:19.85pt;width:354.35pt;height:25.25pt;z-index:2580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nRQjY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4EDB9BD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B82CE4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749479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14B88E1" w14:textId="4603B14D" w:rsidR="005721B8" w:rsidRDefault="003F3CAA" w:rsidP="002841C0">
      <w:pPr>
        <w:pStyle w:val="berschrift3nummeriert"/>
      </w:pPr>
      <w:bookmarkStart w:id="174" w:name="_Toc118817819"/>
      <w:r w:rsidRPr="003F3CAA">
        <w:lastRenderedPageBreak/>
        <w:t>FLT 473: ROBOT: NO PRODUCT</w:t>
      </w:r>
      <w:bookmarkEnd w:id="174"/>
    </w:p>
    <w:p w14:paraId="69CED53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F9BC925" w14:textId="77777777" w:rsidTr="003F3CA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ED7532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ED9FFE7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659E291A" w14:textId="529C3CEC" w:rsidR="003F3CAA" w:rsidRDefault="003F3CAA" w:rsidP="003F3CAA">
            <w:pPr>
              <w:pStyle w:val="Abstandshalter"/>
            </w:pPr>
          </w:p>
        </w:tc>
      </w:tr>
      <w:tr w:rsidR="005721B8" w14:paraId="176B5C88" w14:textId="77777777" w:rsidTr="00190981">
        <w:trPr>
          <w:trHeight w:val="170"/>
        </w:trPr>
        <w:tc>
          <w:tcPr>
            <w:tcW w:w="2154" w:type="dxa"/>
          </w:tcPr>
          <w:p w14:paraId="1680969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E1CF18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6915E1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CC98AA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AD7DEF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65DC70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2BE96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BD48ECA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1D42162C" w14:textId="77777777" w:rsidR="005721B8" w:rsidRDefault="003F3CAA" w:rsidP="003F3CAA">
            <w:pPr>
              <w:pStyle w:val="BulletTabtext"/>
            </w:pPr>
            <w:r>
              <w:t>Flowpack is selected as product</w:t>
            </w:r>
          </w:p>
          <w:p w14:paraId="1CED4ADD" w14:textId="79D28B97" w:rsidR="003F3CAA" w:rsidRDefault="003F3CAA" w:rsidP="003F3CAA">
            <w:pPr>
              <w:pStyle w:val="Abstandshalter"/>
            </w:pPr>
          </w:p>
        </w:tc>
      </w:tr>
      <w:tr w:rsidR="005721B8" w14:paraId="54A202D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6A8D04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3F4CDC1" w14:textId="77777777" w:rsidR="003F3CAA" w:rsidRDefault="003F3CAA" w:rsidP="003F3CAA">
            <w:pPr>
              <w:pStyle w:val="BulletTabtext"/>
            </w:pPr>
            <w:r>
              <w:t>Bridge guard door</w:t>
            </w:r>
          </w:p>
          <w:p w14:paraId="61862626" w14:textId="761C29C9" w:rsidR="003F3CAA" w:rsidRDefault="003F3CAA" w:rsidP="003F3CAA">
            <w:pPr>
              <w:pStyle w:val="BulletTabtext"/>
            </w:pPr>
            <w:r>
              <w:t>Press “Start”</w:t>
            </w:r>
          </w:p>
          <w:p w14:paraId="688F921B" w14:textId="77777777" w:rsidR="005721B8" w:rsidRDefault="003F3CAA" w:rsidP="003F3CAA">
            <w:pPr>
              <w:pStyle w:val="BulletTabtext"/>
            </w:pPr>
            <w:r>
              <w:t>Disconnect input “=.W150-KI00:14”</w:t>
            </w:r>
          </w:p>
          <w:p w14:paraId="037257E1" w14:textId="7183CE55" w:rsidR="003F3CAA" w:rsidRPr="0008089A" w:rsidRDefault="003F3CAA" w:rsidP="003F3CAA">
            <w:pPr>
              <w:pStyle w:val="Abstandshalter"/>
            </w:pPr>
          </w:p>
        </w:tc>
      </w:tr>
      <w:tr w:rsidR="005721B8" w14:paraId="4B25E46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653FA7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0227D42" w14:textId="77777777" w:rsidR="003F3CAA" w:rsidRDefault="003F3CAA" w:rsidP="003F3CAA">
            <w:pPr>
              <w:pStyle w:val="BulletTabtext"/>
            </w:pPr>
            <w:r>
              <w:t>Machine stops</w:t>
            </w:r>
          </w:p>
          <w:p w14:paraId="562C3BB8" w14:textId="4AEEA30E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22C311A5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43F5E383" w14:textId="73B93214" w:rsidR="003F3CAA" w:rsidRDefault="003F3CAA" w:rsidP="003F3CAA">
            <w:pPr>
              <w:pStyle w:val="Abstandshalter"/>
            </w:pPr>
          </w:p>
        </w:tc>
      </w:tr>
      <w:tr w:rsidR="005721B8" w14:paraId="3C1C2A80" w14:textId="77777777" w:rsidTr="003F3CAA">
        <w:trPr>
          <w:trHeight w:val="320"/>
        </w:trPr>
        <w:tc>
          <w:tcPr>
            <w:tcW w:w="2154" w:type="dxa"/>
            <w:shd w:val="clear" w:color="auto" w:fill="F2F2F2" w:themeFill="background1" w:themeFillShade="F2"/>
          </w:tcPr>
          <w:p w14:paraId="07B8AFD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33DC1B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33C51D6" w14:textId="77777777" w:rsidR="005721B8" w:rsidRDefault="005721B8" w:rsidP="00190981">
            <w:pPr>
              <w:pStyle w:val="Abstandshalter"/>
            </w:pPr>
          </w:p>
        </w:tc>
      </w:tr>
      <w:tr w:rsidR="005721B8" w14:paraId="11242BF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18A8A4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7F65082" w14:textId="77777777" w:rsidR="003F3CAA" w:rsidRDefault="003F3CAA" w:rsidP="003F3CAA">
            <w:pPr>
              <w:pStyle w:val="BulletTabtext"/>
            </w:pPr>
            <w:r>
              <w:t>Remove bridge of guard door</w:t>
            </w:r>
          </w:p>
          <w:p w14:paraId="0F7B4B72" w14:textId="3490D41B" w:rsidR="003F3CAA" w:rsidRDefault="003F3CAA" w:rsidP="003F3CAA">
            <w:pPr>
              <w:pStyle w:val="BulletTabtext"/>
            </w:pPr>
            <w:r>
              <w:t>Reconnect input “=.W150-KI00:14”</w:t>
            </w:r>
          </w:p>
          <w:p w14:paraId="751855B5" w14:textId="77777777" w:rsidR="005721B8" w:rsidRDefault="003F3CAA" w:rsidP="003F3CAA">
            <w:pPr>
              <w:pStyle w:val="BulletTabtext"/>
            </w:pPr>
            <w:r>
              <w:t>Press “Reset”</w:t>
            </w:r>
          </w:p>
          <w:p w14:paraId="1A49829B" w14:textId="3A84009D" w:rsidR="003F3CAA" w:rsidRDefault="003F3CAA" w:rsidP="003F3CAA">
            <w:pPr>
              <w:pStyle w:val="Abstandshalter"/>
            </w:pPr>
          </w:p>
        </w:tc>
      </w:tr>
    </w:tbl>
    <w:p w14:paraId="33B81473" w14:textId="77777777" w:rsidR="005721B8" w:rsidRDefault="005721B8" w:rsidP="005721B8">
      <w:pPr>
        <w:pStyle w:val="Abstandshalter"/>
      </w:pPr>
    </w:p>
    <w:p w14:paraId="740B8DD9" w14:textId="77777777" w:rsidR="003F3CAA" w:rsidRDefault="003F3CA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30908D9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7F55891" w14:textId="3B422829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5395E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3A9C57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9DCD48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CA5438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B1C4B96" w14:textId="188C3D90" w:rsidR="005721B8" w:rsidRDefault="003F3CAA" w:rsidP="00190981">
            <w:pPr>
              <w:pStyle w:val="BulletTabtext"/>
            </w:pPr>
            <w:r w:rsidRPr="003F3CA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78CA68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63680" behindDoc="0" locked="0" layoutInCell="1" allowOverlap="1" wp14:anchorId="049A5C1E" wp14:editId="30CC91D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18" name="Rechteck: abgerundete Ecken 2932760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F5AE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9A5C1E" id="Rechteck: abgerundete Ecken 293276018" o:spid="_x0000_s3053" style="position:absolute;left:0;text-align:left;margin-left:-2.85pt;margin-top:2.85pt;width:64.65pt;height:25.25pt;z-index:2546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3Fy4g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9F5AE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C5C861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7D1BF7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4AC220F" w14:textId="0117C406" w:rsidR="005721B8" w:rsidRPr="005D1B93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AA378C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70848" behindDoc="0" locked="0" layoutInCell="1" allowOverlap="1" wp14:anchorId="33049025" wp14:editId="511AB28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19" name="Rechteck: abgerundete Ecken 2932760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276A2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049025" id="Rechteck: abgerundete Ecken 293276019" o:spid="_x0000_s3054" style="position:absolute;left:0;text-align:left;margin-left:-2.85pt;margin-top:2.85pt;width:64.65pt;height:25.25pt;z-index:2546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Bb2n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1276A2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ACFFC8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491E5F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C312ADA" w14:textId="4536E206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5459E2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69824" behindDoc="0" locked="0" layoutInCell="1" allowOverlap="1" wp14:anchorId="083F019E" wp14:editId="742DBC7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20" name="Rechteck: abgerundete Ecken 2932760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2065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3F019E" id="Rechteck: abgerundete Ecken 293276020" o:spid="_x0000_s3055" style="position:absolute;left:0;text-align:left;margin-left:-2.85pt;margin-top:2.85pt;width:64.65pt;height:25.25pt;z-index:2546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CcXrkQ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202065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A41AE6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61243F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5C74F7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67776" behindDoc="0" locked="0" layoutInCell="1" allowOverlap="1" wp14:anchorId="1861DCFF" wp14:editId="7D67E07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22" name="Rechteck: abgerundete Ecken 2932760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A383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61DCFF" id="Rechteck: abgerundete Ecken 293276022" o:spid="_x0000_s3056" style="position:absolute;left:0;text-align:left;margin-left:-.45pt;margin-top:5.7pt;width:354.35pt;height:74.25pt;z-index:2546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B+Os8u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33A383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5F4A939" w14:textId="26D5C9A3" w:rsidR="005721B8" w:rsidRDefault="005721B8" w:rsidP="005721B8">
      <w:pPr>
        <w:pStyle w:val="Textkrper"/>
      </w:pPr>
    </w:p>
    <w:p w14:paraId="72A549F4" w14:textId="003CEFB2" w:rsidR="003F3CAA" w:rsidRDefault="003F3CAA" w:rsidP="005721B8">
      <w:pPr>
        <w:pStyle w:val="Textkrper"/>
      </w:pPr>
    </w:p>
    <w:p w14:paraId="3CC43F6E" w14:textId="17B47A8B" w:rsidR="003F3CAA" w:rsidRDefault="003F3CAA" w:rsidP="005721B8">
      <w:pPr>
        <w:pStyle w:val="Textkrper"/>
      </w:pPr>
    </w:p>
    <w:p w14:paraId="01CDF57A" w14:textId="1DB5433C" w:rsidR="003F3CAA" w:rsidRDefault="003F3CAA" w:rsidP="005721B8">
      <w:pPr>
        <w:pStyle w:val="Textkrper"/>
      </w:pPr>
    </w:p>
    <w:p w14:paraId="4DE12040" w14:textId="6F270B58" w:rsidR="003F3CAA" w:rsidRDefault="003F3CAA" w:rsidP="005721B8">
      <w:pPr>
        <w:pStyle w:val="Textkrper"/>
      </w:pPr>
    </w:p>
    <w:p w14:paraId="47EB1D1D" w14:textId="15211F56" w:rsidR="003F3CAA" w:rsidRDefault="003F3CAA" w:rsidP="005721B8">
      <w:pPr>
        <w:pStyle w:val="Textkrper"/>
      </w:pPr>
    </w:p>
    <w:p w14:paraId="32BBD260" w14:textId="793163AE" w:rsidR="003F3CAA" w:rsidRDefault="003F3CAA" w:rsidP="005721B8">
      <w:pPr>
        <w:pStyle w:val="Textkrper"/>
      </w:pPr>
    </w:p>
    <w:p w14:paraId="63842784" w14:textId="77777777" w:rsidR="007006D7" w:rsidRDefault="007006D7" w:rsidP="005721B8">
      <w:pPr>
        <w:pStyle w:val="Textkrper"/>
      </w:pPr>
    </w:p>
    <w:p w14:paraId="1C271693" w14:textId="4CFD0CAE" w:rsidR="003F3CAA" w:rsidRDefault="003F3CAA" w:rsidP="005721B8">
      <w:pPr>
        <w:pStyle w:val="Textkrper"/>
      </w:pPr>
    </w:p>
    <w:p w14:paraId="22DC466E" w14:textId="26B19B27" w:rsidR="003F3CAA" w:rsidRDefault="003F3CAA" w:rsidP="005721B8">
      <w:pPr>
        <w:pStyle w:val="Textkrper"/>
      </w:pPr>
    </w:p>
    <w:p w14:paraId="0699EE81" w14:textId="700492A7" w:rsidR="003F3CAA" w:rsidRDefault="003F3CAA" w:rsidP="005721B8">
      <w:pPr>
        <w:pStyle w:val="Textkrper"/>
      </w:pPr>
    </w:p>
    <w:p w14:paraId="7A7B0986" w14:textId="083E77C5" w:rsidR="003F3CAA" w:rsidRDefault="003F3CAA" w:rsidP="005721B8">
      <w:pPr>
        <w:pStyle w:val="Textkrper"/>
      </w:pPr>
    </w:p>
    <w:p w14:paraId="5F85819A" w14:textId="3B326454" w:rsidR="003F3CAA" w:rsidRDefault="003F3CAA" w:rsidP="005721B8">
      <w:pPr>
        <w:pStyle w:val="Textkrper"/>
      </w:pPr>
    </w:p>
    <w:p w14:paraId="173FCF72" w14:textId="019C3385" w:rsidR="003F3CAA" w:rsidRDefault="003F3CAA" w:rsidP="005721B8">
      <w:pPr>
        <w:pStyle w:val="Textkrper"/>
      </w:pPr>
    </w:p>
    <w:p w14:paraId="60712D70" w14:textId="23C399CF" w:rsidR="003F3CAA" w:rsidRDefault="003F3CAA" w:rsidP="005721B8">
      <w:pPr>
        <w:pStyle w:val="Textkrper"/>
      </w:pPr>
    </w:p>
    <w:p w14:paraId="21F06A99" w14:textId="7A8867B4" w:rsidR="003F3CAA" w:rsidRDefault="003F3CAA" w:rsidP="005721B8">
      <w:pPr>
        <w:pStyle w:val="Textkrper"/>
      </w:pPr>
    </w:p>
    <w:p w14:paraId="5DFF61E5" w14:textId="08B5A870" w:rsidR="003F3CAA" w:rsidRDefault="003F3CAA" w:rsidP="005721B8">
      <w:pPr>
        <w:pStyle w:val="Textkrper"/>
      </w:pPr>
    </w:p>
    <w:p w14:paraId="3C0B86C9" w14:textId="49E0C6A1" w:rsidR="003F3CAA" w:rsidRDefault="003F3CAA" w:rsidP="005721B8">
      <w:pPr>
        <w:pStyle w:val="Textkrper"/>
      </w:pPr>
    </w:p>
    <w:p w14:paraId="6DB945B2" w14:textId="77777777" w:rsidR="003F3CAA" w:rsidRDefault="003F3CAA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8E6480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60CB6E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0D111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FA2290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3840" behindDoc="0" locked="0" layoutInCell="1" allowOverlap="1" wp14:anchorId="151A965D" wp14:editId="3807278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23" name="Rechteck: abgerundete Ecken 2932760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05D6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1A965D" id="Rechteck: abgerundete Ecken 293276023" o:spid="_x0000_s3057" style="position:absolute;left:0;text-align:left;margin-left:.05pt;margin-top:2.85pt;width:64.65pt;height:25.25pt;z-index:2580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MeORT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305D6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B0C88D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AEAB31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4864" behindDoc="0" locked="0" layoutInCell="1" allowOverlap="1" wp14:anchorId="05854E27" wp14:editId="6613E04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24" name="Rechteck: abgerundete Ecken 293276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FA2F5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854E27" id="Rechteck: abgerundete Ecken 293276024" o:spid="_x0000_s3058" style="position:absolute;left:0;text-align:left;margin-left:.15pt;margin-top:2.6pt;width:282.85pt;height:25.25pt;z-index:2580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+FwA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gz4v&#10;h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1FA2F5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0C56CF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5675033" w14:textId="0469346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77C8BF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5888" behindDoc="0" locked="0" layoutInCell="1" allowOverlap="1" wp14:anchorId="23908AF1" wp14:editId="7B2F166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25" name="Rechteck: abgerundete Ecken 2932760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F71CB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908AF1" id="Rechteck: abgerundete Ecken 293276025" o:spid="_x0000_s3059" style="position:absolute;left:0;text-align:left;margin-left:-.45pt;margin-top:19.85pt;width:354.35pt;height:25.25pt;z-index:2580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OwM0k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5F71CB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01281F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0F16FA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9546D05" w14:textId="6EBD09BA" w:rsidR="005721B8" w:rsidRDefault="003F3CAA" w:rsidP="002841C0">
      <w:pPr>
        <w:pStyle w:val="berschrift3nummeriert"/>
      </w:pPr>
      <w:bookmarkStart w:id="175" w:name="_Toc118817820"/>
      <w:r w:rsidRPr="003F3CAA">
        <w:lastRenderedPageBreak/>
        <w:t>FLT 474: BOTTLE INFEED: SENSOR MONITORING PRODUCT TIPPED OVER</w:t>
      </w:r>
      <w:bookmarkEnd w:id="175"/>
    </w:p>
    <w:p w14:paraId="66E74A7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188195D" w14:textId="77777777" w:rsidTr="003F3CAA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52213F9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37CC26B" w14:textId="77777777" w:rsidR="005721B8" w:rsidRDefault="003F3CAA" w:rsidP="00190981">
            <w:pPr>
              <w:pStyle w:val="BulletTabtext"/>
            </w:pPr>
            <w:r w:rsidRPr="003F3CAA">
              <w:t>Test whether correct fault message is displayed on control panel</w:t>
            </w:r>
          </w:p>
          <w:p w14:paraId="6090E402" w14:textId="6FCDC147" w:rsidR="003F3CAA" w:rsidRDefault="003F3CAA" w:rsidP="003F3CAA">
            <w:pPr>
              <w:pStyle w:val="Abstandshalter"/>
            </w:pPr>
          </w:p>
        </w:tc>
      </w:tr>
      <w:tr w:rsidR="005721B8" w14:paraId="269E2BC5" w14:textId="77777777" w:rsidTr="00190981">
        <w:trPr>
          <w:trHeight w:val="170"/>
        </w:trPr>
        <w:tc>
          <w:tcPr>
            <w:tcW w:w="2154" w:type="dxa"/>
          </w:tcPr>
          <w:p w14:paraId="4D41C93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FD056C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F9C39C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D01FA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FFFB3A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E20581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B29A93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87EE28C" w14:textId="77777777" w:rsidR="003F3CAA" w:rsidRDefault="003F3CAA" w:rsidP="003F3CAA">
            <w:pPr>
              <w:pStyle w:val="BulletTabtext"/>
            </w:pPr>
            <w:r>
              <w:t>Machine is ready in automatic mode</w:t>
            </w:r>
          </w:p>
          <w:p w14:paraId="48BCB4C5" w14:textId="77777777" w:rsidR="005721B8" w:rsidRDefault="003F3CAA" w:rsidP="003F3CAA">
            <w:pPr>
              <w:pStyle w:val="BulletTabtext"/>
            </w:pPr>
            <w:r>
              <w:t>Bottles are available</w:t>
            </w:r>
          </w:p>
          <w:p w14:paraId="2D7BB6CB" w14:textId="1A0B90BF" w:rsidR="003F3CAA" w:rsidRDefault="003F3CAA" w:rsidP="003F3CAA">
            <w:pPr>
              <w:pStyle w:val="Abstandshalter"/>
            </w:pPr>
          </w:p>
        </w:tc>
      </w:tr>
      <w:tr w:rsidR="005721B8" w14:paraId="6E5B8C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E176F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CDED945" w14:textId="77777777" w:rsidR="003F3CAA" w:rsidRDefault="003F3CAA" w:rsidP="003F3CAA">
            <w:pPr>
              <w:pStyle w:val="BulletTabtext"/>
            </w:pPr>
            <w:r>
              <w:t>Disconnect sensor “=CAR1.W154-B61”</w:t>
            </w:r>
          </w:p>
          <w:p w14:paraId="795FCB61" w14:textId="77777777" w:rsidR="005721B8" w:rsidRDefault="003F3CAA" w:rsidP="003F3CAA">
            <w:pPr>
              <w:pStyle w:val="BulletTabtext"/>
            </w:pPr>
            <w:r>
              <w:t>Press “Start”</w:t>
            </w:r>
          </w:p>
          <w:p w14:paraId="0A0EA1A2" w14:textId="391518A9" w:rsidR="003F3CAA" w:rsidRPr="0008089A" w:rsidRDefault="003F3CAA" w:rsidP="003F3CAA">
            <w:pPr>
              <w:pStyle w:val="Abstandshalter"/>
            </w:pPr>
          </w:p>
        </w:tc>
      </w:tr>
      <w:tr w:rsidR="005721B8" w14:paraId="6368D16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9283EB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AF2C1F2" w14:textId="77777777" w:rsidR="003F3CAA" w:rsidRDefault="003F3CAA" w:rsidP="003F3CAA">
            <w:pPr>
              <w:pStyle w:val="BulletTabtext"/>
            </w:pPr>
            <w:r>
              <w:t>Machine stops</w:t>
            </w:r>
          </w:p>
          <w:p w14:paraId="2E0745C5" w14:textId="73881F28" w:rsidR="003F3CAA" w:rsidRDefault="003F3CAA" w:rsidP="003F3CAA">
            <w:pPr>
              <w:pStyle w:val="BulletTabtext"/>
            </w:pPr>
            <w:r>
              <w:t>Fault message is displayed on control panel</w:t>
            </w:r>
          </w:p>
          <w:p w14:paraId="4CF175B9" w14:textId="77777777" w:rsidR="005721B8" w:rsidRDefault="003F3CAA" w:rsidP="003F3CAA">
            <w:pPr>
              <w:pStyle w:val="BulletTabtext"/>
            </w:pPr>
            <w:r>
              <w:t>Machine cannot be started as long as fault is active</w:t>
            </w:r>
          </w:p>
          <w:p w14:paraId="47B0C455" w14:textId="605C3887" w:rsidR="003F3CAA" w:rsidRDefault="003F3CAA" w:rsidP="003F3CAA">
            <w:pPr>
              <w:pStyle w:val="Abstandshalter"/>
            </w:pPr>
          </w:p>
        </w:tc>
      </w:tr>
      <w:tr w:rsidR="005721B8" w14:paraId="335CB6D5" w14:textId="77777777" w:rsidTr="003F3CAA">
        <w:trPr>
          <w:trHeight w:val="390"/>
        </w:trPr>
        <w:tc>
          <w:tcPr>
            <w:tcW w:w="2154" w:type="dxa"/>
            <w:shd w:val="clear" w:color="auto" w:fill="F2F2F2" w:themeFill="background1" w:themeFillShade="F2"/>
          </w:tcPr>
          <w:p w14:paraId="47359B0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E885F9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0C8D33F" w14:textId="77777777" w:rsidR="005721B8" w:rsidRDefault="005721B8" w:rsidP="00190981">
            <w:pPr>
              <w:pStyle w:val="Abstandshalter"/>
            </w:pPr>
          </w:p>
        </w:tc>
      </w:tr>
      <w:tr w:rsidR="005721B8" w14:paraId="3A5C402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BAFD46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23A55CD" w14:textId="77777777" w:rsidR="003F3CAA" w:rsidRDefault="003F3CAA" w:rsidP="003F3CAA">
            <w:pPr>
              <w:pStyle w:val="BulletTabtext"/>
            </w:pPr>
            <w:r>
              <w:t>Reconnect sensor “=CAR1.W154-B61”</w:t>
            </w:r>
          </w:p>
          <w:p w14:paraId="3017CFC5" w14:textId="77777777" w:rsidR="005721B8" w:rsidRDefault="003F3CAA" w:rsidP="003F3CAA">
            <w:pPr>
              <w:pStyle w:val="BulletTabtext"/>
            </w:pPr>
            <w:r>
              <w:t>Press “Reset”</w:t>
            </w:r>
          </w:p>
          <w:p w14:paraId="34B5B7E3" w14:textId="038F6B66" w:rsidR="003F3CAA" w:rsidRDefault="003F3CAA" w:rsidP="003F3CAA">
            <w:pPr>
              <w:pStyle w:val="Abstandshalter"/>
            </w:pPr>
          </w:p>
        </w:tc>
      </w:tr>
    </w:tbl>
    <w:p w14:paraId="00150277" w14:textId="77777777" w:rsidR="005721B8" w:rsidRDefault="005721B8" w:rsidP="005721B8">
      <w:pPr>
        <w:pStyle w:val="Abstandshalter"/>
      </w:pPr>
    </w:p>
    <w:p w14:paraId="7CB2E124" w14:textId="77777777" w:rsidR="003F3CAA" w:rsidRDefault="003F3CA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347421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10C45DA" w14:textId="2F1CBE0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E0A6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B4CFB0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94D710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FC0351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BC0A18C" w14:textId="4BE5C4C6" w:rsidR="005721B8" w:rsidRDefault="003F3CAA" w:rsidP="00190981">
            <w:pPr>
              <w:pStyle w:val="BulletTabtext"/>
            </w:pPr>
            <w:r w:rsidRPr="003F3CAA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8023F9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71872" behindDoc="0" locked="0" layoutInCell="1" allowOverlap="1" wp14:anchorId="587AE82C" wp14:editId="7E29C4E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26" name="Rechteck: abgerundete Ecken 2932760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1623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AE82C" id="Rechteck: abgerundete Ecken 293276026" o:spid="_x0000_s3060" style="position:absolute;left:0;text-align:left;margin-left:-2.85pt;margin-top:2.85pt;width:64.65pt;height:25.25pt;z-index:2546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+d6iK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41623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57FCC5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AF4BFE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A71DB07" w14:textId="09142102" w:rsidR="005721B8" w:rsidRPr="005D1B93" w:rsidRDefault="003F3CAA" w:rsidP="00190981">
            <w:pPr>
              <w:pStyle w:val="BulletTabtext"/>
            </w:pPr>
            <w:r w:rsidRPr="003F3CAA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CEC6F8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79040" behindDoc="0" locked="0" layoutInCell="1" allowOverlap="1" wp14:anchorId="23741230" wp14:editId="36EA728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27" name="Rechteck: abgerundete Ecken 2932760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49948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741230" id="Rechteck: abgerundete Ecken 293276027" o:spid="_x0000_s3061" style="position:absolute;left:0;text-align:left;margin-left:-2.85pt;margin-top:2.85pt;width:64.65pt;height:25.25pt;z-index:2546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Pb2vg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WY9v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049948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5EC360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2CFCD5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905A6B4" w14:textId="0330D7C4" w:rsidR="005721B8" w:rsidRPr="005D1B93" w:rsidRDefault="003F3CAA" w:rsidP="00190981">
            <w:pPr>
              <w:pStyle w:val="BulletTabtext"/>
            </w:pPr>
            <w:r w:rsidRPr="003F3CA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8D8F2E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78016" behindDoc="0" locked="0" layoutInCell="1" allowOverlap="1" wp14:anchorId="5B37D278" wp14:editId="07923F5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28" name="Rechteck: abgerundete Ecken 2932760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D3337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37D278" id="Rechteck: abgerundete Ecken 293276028" o:spid="_x0000_s3062" style="position:absolute;left:0;text-align:left;margin-left:-2.85pt;margin-top:2.85pt;width:64.65pt;height:25.25pt;z-index:2546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muoIJ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1D3337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1CD24A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255200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6BB7D9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75968" behindDoc="0" locked="0" layoutInCell="1" allowOverlap="1" wp14:anchorId="3E110726" wp14:editId="2E4C048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30" name="Rechteck: abgerundete Ecken 2932760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98419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110726" id="Rechteck: abgerundete Ecken 293276030" o:spid="_x0000_s3063" style="position:absolute;left:0;text-align:left;margin-left:-.45pt;margin-top:5.7pt;width:354.35pt;height:74.25pt;z-index:2546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x4tZs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798419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602FF1E" w14:textId="77777777" w:rsidR="005721B8" w:rsidRDefault="005721B8" w:rsidP="005721B8">
      <w:pPr>
        <w:pStyle w:val="Textkrper"/>
      </w:pPr>
    </w:p>
    <w:p w14:paraId="2C01F872" w14:textId="10F234D3" w:rsidR="005721B8" w:rsidRDefault="005721B8" w:rsidP="005721B8">
      <w:pPr>
        <w:pStyle w:val="Textkrper"/>
      </w:pPr>
    </w:p>
    <w:p w14:paraId="36E129FE" w14:textId="14F6BF55" w:rsidR="003F3CAA" w:rsidRDefault="003F3CAA" w:rsidP="005721B8">
      <w:pPr>
        <w:pStyle w:val="Textkrper"/>
      </w:pPr>
    </w:p>
    <w:p w14:paraId="5916DC7F" w14:textId="72F24C9E" w:rsidR="003F3CAA" w:rsidRDefault="003F3CAA" w:rsidP="005721B8">
      <w:pPr>
        <w:pStyle w:val="Textkrper"/>
      </w:pPr>
    </w:p>
    <w:p w14:paraId="547250DE" w14:textId="0631F9E5" w:rsidR="003F3CAA" w:rsidRDefault="003F3CAA" w:rsidP="005721B8">
      <w:pPr>
        <w:pStyle w:val="Textkrper"/>
      </w:pPr>
    </w:p>
    <w:p w14:paraId="464C6E0E" w14:textId="61B8FDB3" w:rsidR="003F3CAA" w:rsidRDefault="003F3CAA" w:rsidP="005721B8">
      <w:pPr>
        <w:pStyle w:val="Textkrper"/>
      </w:pPr>
    </w:p>
    <w:p w14:paraId="10E9A60E" w14:textId="4053B362" w:rsidR="003F3CAA" w:rsidRDefault="003F3CAA" w:rsidP="005721B8">
      <w:pPr>
        <w:pStyle w:val="Textkrper"/>
      </w:pPr>
    </w:p>
    <w:p w14:paraId="661582A7" w14:textId="7C0CD795" w:rsidR="003F3CAA" w:rsidRDefault="003F3CAA" w:rsidP="005721B8">
      <w:pPr>
        <w:pStyle w:val="Textkrper"/>
      </w:pPr>
    </w:p>
    <w:p w14:paraId="378D87B4" w14:textId="77777777" w:rsidR="007006D7" w:rsidRDefault="007006D7" w:rsidP="005721B8">
      <w:pPr>
        <w:pStyle w:val="Textkrper"/>
      </w:pPr>
    </w:p>
    <w:p w14:paraId="471C479D" w14:textId="754CC6DE" w:rsidR="003F3CAA" w:rsidRDefault="003F3CAA" w:rsidP="005721B8">
      <w:pPr>
        <w:pStyle w:val="Textkrper"/>
      </w:pPr>
    </w:p>
    <w:p w14:paraId="1D762DE8" w14:textId="12A4B28D" w:rsidR="003F3CAA" w:rsidRDefault="003F3CAA" w:rsidP="005721B8">
      <w:pPr>
        <w:pStyle w:val="Textkrper"/>
      </w:pPr>
    </w:p>
    <w:p w14:paraId="53628298" w14:textId="3D6E0B32" w:rsidR="003F3CAA" w:rsidRDefault="003F3CAA" w:rsidP="005721B8">
      <w:pPr>
        <w:pStyle w:val="Textkrper"/>
      </w:pPr>
    </w:p>
    <w:p w14:paraId="41B05607" w14:textId="1339760A" w:rsidR="003F3CAA" w:rsidRDefault="003F3CAA" w:rsidP="005721B8">
      <w:pPr>
        <w:pStyle w:val="Textkrper"/>
      </w:pPr>
    </w:p>
    <w:p w14:paraId="1E7210F6" w14:textId="0D37FC9A" w:rsidR="003F3CAA" w:rsidRDefault="003F3CAA" w:rsidP="005721B8">
      <w:pPr>
        <w:pStyle w:val="Textkrper"/>
      </w:pPr>
    </w:p>
    <w:p w14:paraId="37E24C3B" w14:textId="0A47275C" w:rsidR="003F3CAA" w:rsidRDefault="003F3CAA" w:rsidP="005721B8">
      <w:pPr>
        <w:pStyle w:val="Textkrper"/>
      </w:pPr>
    </w:p>
    <w:p w14:paraId="66BD9F34" w14:textId="750801DA" w:rsidR="003F3CAA" w:rsidRDefault="003F3CAA" w:rsidP="005721B8">
      <w:pPr>
        <w:pStyle w:val="Textkrper"/>
      </w:pPr>
    </w:p>
    <w:p w14:paraId="4F3C0D91" w14:textId="6368C8DF" w:rsidR="003F3CAA" w:rsidRDefault="003F3CAA" w:rsidP="005721B8">
      <w:pPr>
        <w:pStyle w:val="Textkrper"/>
      </w:pPr>
    </w:p>
    <w:p w14:paraId="3551FAC6" w14:textId="77777777" w:rsidR="003F3CAA" w:rsidRDefault="003F3CAA" w:rsidP="005721B8">
      <w:pPr>
        <w:pStyle w:val="Textkrper"/>
      </w:pPr>
    </w:p>
    <w:p w14:paraId="62A4F00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CC62DE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C99026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4FD01C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93B091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7936" behindDoc="0" locked="0" layoutInCell="1" allowOverlap="1" wp14:anchorId="3555E8E9" wp14:editId="3BD50BE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31" name="Rechteck: abgerundete Ecken 2932760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19B2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55E8E9" id="Rechteck: abgerundete Ecken 293276031" o:spid="_x0000_s3064" style="position:absolute;left:0;text-align:left;margin-left:.05pt;margin-top:2.85pt;width:64.65pt;height:25.25pt;z-index:2580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F2DPCu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4719B2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8D8753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316CD1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8960" behindDoc="0" locked="0" layoutInCell="1" allowOverlap="1" wp14:anchorId="7735C3C0" wp14:editId="64A3971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32" name="Rechteck: abgerundete Ecken 2932760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D60EA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35C3C0" id="Rechteck: abgerundete Ecken 293276032" o:spid="_x0000_s3065" style="position:absolute;left:0;text-align:left;margin-left:.15pt;margin-top:2.6pt;width:282.85pt;height:25.25pt;z-index:2580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b6PwA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O0m+&#10;j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FD60EA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8F7E06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DC45F3" w14:textId="3DBCDBA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27429F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89984" behindDoc="0" locked="0" layoutInCell="1" allowOverlap="1" wp14:anchorId="72E8D879" wp14:editId="69C588D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33" name="Rechteck: abgerundete Ecken 2932760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FD7C2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E8D879" id="Rechteck: abgerundete Ecken 293276033" o:spid="_x0000_s3066" style="position:absolute;left:0;text-align:left;margin-left:-.45pt;margin-top:19.85pt;width:354.35pt;height:25.25pt;z-index:2580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fU8B+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11FD7C2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D7A7C1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86849A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3DE3FAC" w14:textId="7DD01E4B" w:rsidR="005721B8" w:rsidRDefault="00163076" w:rsidP="002841C0">
      <w:pPr>
        <w:pStyle w:val="berschrift3nummeriert"/>
      </w:pPr>
      <w:bookmarkStart w:id="176" w:name="_Toc118817821"/>
      <w:r w:rsidRPr="00163076">
        <w:lastRenderedPageBreak/>
        <w:t>FLT 476: TLT: PRODUCT CHAIN NOT EMPTY</w:t>
      </w:r>
      <w:bookmarkEnd w:id="176"/>
    </w:p>
    <w:p w14:paraId="003D5F3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1B3B0E0" w14:textId="77777777" w:rsidTr="0016307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D7A572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2F50DF6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696E90BE" w14:textId="655CC4C1" w:rsidR="00163076" w:rsidRDefault="00163076" w:rsidP="00163076">
            <w:pPr>
              <w:pStyle w:val="Abstandshalter"/>
            </w:pPr>
          </w:p>
        </w:tc>
      </w:tr>
      <w:tr w:rsidR="005721B8" w14:paraId="46D1A7D5" w14:textId="77777777" w:rsidTr="00190981">
        <w:trPr>
          <w:trHeight w:val="170"/>
        </w:trPr>
        <w:tc>
          <w:tcPr>
            <w:tcW w:w="2154" w:type="dxa"/>
          </w:tcPr>
          <w:p w14:paraId="759551C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C6EEEF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9F146C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420823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E2FC6F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293B6E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F9518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1687A3" w14:textId="77777777" w:rsidR="00163076" w:rsidRDefault="00163076" w:rsidP="00163076">
            <w:pPr>
              <w:pStyle w:val="BulletTabtext"/>
            </w:pPr>
            <w:r>
              <w:t>Machine is ready in automatic mode</w:t>
            </w:r>
          </w:p>
          <w:p w14:paraId="4FB8E534" w14:textId="6B25E6D0" w:rsidR="005721B8" w:rsidRDefault="00163076" w:rsidP="00163076">
            <w:pPr>
              <w:pStyle w:val="BulletTabtext"/>
            </w:pPr>
            <w:r>
              <w:t>SWS 63 “Line mode upstream equipment” is activated</w:t>
            </w:r>
          </w:p>
          <w:p w14:paraId="4D2D6BF7" w14:textId="7F7BE97A" w:rsidR="00163076" w:rsidRDefault="00163076" w:rsidP="00163076">
            <w:pPr>
              <w:pStyle w:val="Abstandshalter"/>
            </w:pPr>
          </w:p>
        </w:tc>
      </w:tr>
      <w:tr w:rsidR="005721B8" w14:paraId="57DEC71E" w14:textId="77777777" w:rsidTr="00163076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57DB888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D26E6FB" w14:textId="77777777" w:rsidR="005721B8" w:rsidRDefault="00163076" w:rsidP="00163076">
            <w:pPr>
              <w:pStyle w:val="BulletTabtext"/>
            </w:pPr>
            <w:r w:rsidRPr="00163076">
              <w:t>Disconnect sensor “60B10” or press down lever at product chain TLT</w:t>
            </w:r>
          </w:p>
          <w:p w14:paraId="1B2AE6A3" w14:textId="27D4E376" w:rsidR="00163076" w:rsidRPr="0008089A" w:rsidRDefault="00163076" w:rsidP="00163076">
            <w:pPr>
              <w:pStyle w:val="Abstandshalter"/>
            </w:pPr>
          </w:p>
        </w:tc>
      </w:tr>
      <w:tr w:rsidR="005721B8" w14:paraId="1E5A9E1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889A3D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57E31E2" w14:textId="77777777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5E34C394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2CDC66A5" w14:textId="6A65CB4A" w:rsidR="00163076" w:rsidRDefault="00163076" w:rsidP="00163076">
            <w:pPr>
              <w:pStyle w:val="Abstandshalter"/>
            </w:pPr>
          </w:p>
        </w:tc>
      </w:tr>
      <w:tr w:rsidR="005721B8" w14:paraId="31E2B906" w14:textId="77777777" w:rsidTr="00163076">
        <w:trPr>
          <w:trHeight w:val="432"/>
        </w:trPr>
        <w:tc>
          <w:tcPr>
            <w:tcW w:w="2154" w:type="dxa"/>
            <w:shd w:val="clear" w:color="auto" w:fill="F2F2F2" w:themeFill="background1" w:themeFillShade="F2"/>
          </w:tcPr>
          <w:p w14:paraId="1570792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6E5326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1CBC8C9" w14:textId="77777777" w:rsidR="005721B8" w:rsidRDefault="005721B8" w:rsidP="00190981">
            <w:pPr>
              <w:pStyle w:val="Abstandshalter"/>
            </w:pPr>
          </w:p>
        </w:tc>
      </w:tr>
      <w:tr w:rsidR="005721B8" w14:paraId="4B6E2888" w14:textId="77777777" w:rsidTr="00163076">
        <w:trPr>
          <w:trHeight w:val="156"/>
        </w:trPr>
        <w:tc>
          <w:tcPr>
            <w:tcW w:w="2154" w:type="dxa"/>
            <w:shd w:val="clear" w:color="auto" w:fill="F2F2F2" w:themeFill="background1" w:themeFillShade="F2"/>
          </w:tcPr>
          <w:p w14:paraId="216D268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9247E04" w14:textId="77777777" w:rsidR="005721B8" w:rsidRDefault="00163076" w:rsidP="00163076">
            <w:pPr>
              <w:pStyle w:val="BulletTabtext"/>
            </w:pPr>
            <w:r w:rsidRPr="00163076">
              <w:t>Press “Reset”</w:t>
            </w:r>
          </w:p>
          <w:p w14:paraId="3FDE3A44" w14:textId="62A9DA31" w:rsidR="00163076" w:rsidRDefault="00163076" w:rsidP="00163076">
            <w:pPr>
              <w:pStyle w:val="Abstandshalter"/>
            </w:pPr>
          </w:p>
        </w:tc>
      </w:tr>
    </w:tbl>
    <w:p w14:paraId="5C15BD7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0A646C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12C3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FE382C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61C243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AC77E2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5F6BA6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559E765" w14:textId="609362A9" w:rsidR="005721B8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50EFB3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80064" behindDoc="0" locked="0" layoutInCell="1" allowOverlap="1" wp14:anchorId="5A1FE670" wp14:editId="14D84F5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34" name="Rechteck: abgerundete Ecken 2932760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91C4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1FE670" id="Rechteck: abgerundete Ecken 293276034" o:spid="_x0000_s3067" style="position:absolute;left:0;text-align:left;margin-left:-2.85pt;margin-top:2.85pt;width:64.65pt;height:25.25pt;z-index:2546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0GvQIAAMgFAAAOAAAAZHJzL2Uyb0RvYy54bWysVN9P2zAQfp+0/8Hy+0iaF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BmnNB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491C4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F07BEF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23FD24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5737A8F" w14:textId="69B44A3D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A31AEB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87232" behindDoc="0" locked="0" layoutInCell="1" allowOverlap="1" wp14:anchorId="4967E790" wp14:editId="322B52E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35" name="Rechteck: abgerundete Ecken 293276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1FFF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67E790" id="Rechteck: abgerundete Ecken 293276035" o:spid="_x0000_s3068" style="position:absolute;left:0;text-align:left;margin-left:-2.85pt;margin-top:2.85pt;width:64.65pt;height:25.25pt;z-index:2546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HgZvg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fseB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71FFF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D84BD5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A87C00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4DE418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84160" behindDoc="0" locked="0" layoutInCell="1" allowOverlap="1" wp14:anchorId="2B5070E1" wp14:editId="4807203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38" name="Rechteck: abgerundete Ecken 2932760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91E47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5070E1" id="Rechteck: abgerundete Ecken 293276038" o:spid="_x0000_s3069" style="position:absolute;left:0;text-align:left;margin-left:-.45pt;margin-top:5.7pt;width:354.35pt;height:74.25pt;z-index:2546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UaOJk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091E47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860C8FD" w14:textId="3B83FA44" w:rsidR="005721B8" w:rsidRDefault="005721B8" w:rsidP="005721B8">
      <w:pPr>
        <w:pStyle w:val="Textkrper"/>
      </w:pPr>
    </w:p>
    <w:p w14:paraId="45E6A8EF" w14:textId="4890F929" w:rsidR="00163076" w:rsidRDefault="00163076" w:rsidP="005721B8">
      <w:pPr>
        <w:pStyle w:val="Textkrper"/>
      </w:pPr>
    </w:p>
    <w:p w14:paraId="7CB383FE" w14:textId="77777777" w:rsidR="007006D7" w:rsidRDefault="007006D7" w:rsidP="005721B8">
      <w:pPr>
        <w:pStyle w:val="Textkrper"/>
      </w:pPr>
    </w:p>
    <w:p w14:paraId="48152E96" w14:textId="77777777" w:rsidR="00163076" w:rsidRDefault="00163076" w:rsidP="005721B8">
      <w:pPr>
        <w:pStyle w:val="Textkrper"/>
      </w:pPr>
    </w:p>
    <w:p w14:paraId="740B5A96" w14:textId="77777777" w:rsidR="005721B8" w:rsidRDefault="005721B8" w:rsidP="005721B8">
      <w:pPr>
        <w:pStyle w:val="Textkrper"/>
      </w:pPr>
    </w:p>
    <w:p w14:paraId="729F340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F21AF0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09C2DB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29377D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E6A28B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92032" behindDoc="0" locked="0" layoutInCell="1" allowOverlap="1" wp14:anchorId="546C75FD" wp14:editId="5FF73CB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39" name="Rechteck: abgerundete Ecken 2932760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F5CE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6C75FD" id="Rechteck: abgerundete Ecken 293276039" o:spid="_x0000_s3070" style="position:absolute;left:0;text-align:left;margin-left:.05pt;margin-top:2.85pt;width:64.65pt;height:25.25pt;z-index:2580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jrvg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rEVjr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7F5CE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9A896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399D23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93056" behindDoc="0" locked="0" layoutInCell="1" allowOverlap="1" wp14:anchorId="2AE1B943" wp14:editId="308D055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40" name="Rechteck: abgerundete Ecken 2932760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FF92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E1B943" id="Rechteck: abgerundete Ecken 293276040" o:spid="_x0000_s3071" style="position:absolute;left:0;text-align:left;margin-left:.15pt;margin-top:2.6pt;width:282.85pt;height:25.25pt;z-index:2580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A7sNXU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0BFF92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5A725A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A44FB88" w14:textId="639AFA1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37275A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94080" behindDoc="0" locked="0" layoutInCell="1" allowOverlap="1" wp14:anchorId="2D120DA8" wp14:editId="28A2AAF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41" name="Rechteck: abgerundete Ecken 2932760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2E38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120DA8" id="Rechteck: abgerundete Ecken 293276041" o:spid="_x0000_s3072" style="position:absolute;left:0;text-align:left;margin-left:-.45pt;margin-top:19.85pt;width:354.35pt;height:25.25pt;z-index:2580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bk4vA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6B2E38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917B0E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85C453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6D84F1C" w14:textId="1F5D6981" w:rsidR="005721B8" w:rsidRDefault="00163076" w:rsidP="002841C0">
      <w:pPr>
        <w:pStyle w:val="berschrift3nummeriert"/>
      </w:pPr>
      <w:bookmarkStart w:id="177" w:name="_Toc118817822"/>
      <w:r w:rsidRPr="00163076">
        <w:lastRenderedPageBreak/>
        <w:t>FLT 512: INFEED: EMERGENCY STOP ACTUATED</w:t>
      </w:r>
      <w:bookmarkEnd w:id="177"/>
    </w:p>
    <w:p w14:paraId="735FAFD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D8805B3" w14:textId="77777777" w:rsidTr="0016307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8EB01E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D7B4F57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AB42F51" w14:textId="49E3A69A" w:rsidR="00163076" w:rsidRDefault="00163076" w:rsidP="00163076">
            <w:pPr>
              <w:pStyle w:val="Abstandshalter"/>
            </w:pPr>
          </w:p>
        </w:tc>
      </w:tr>
      <w:tr w:rsidR="005721B8" w14:paraId="3D8E8057" w14:textId="77777777" w:rsidTr="00190981">
        <w:trPr>
          <w:trHeight w:val="170"/>
        </w:trPr>
        <w:tc>
          <w:tcPr>
            <w:tcW w:w="2154" w:type="dxa"/>
          </w:tcPr>
          <w:p w14:paraId="464F849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39F33A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280730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EDE534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22CFA0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49C3145" w14:textId="77777777" w:rsidTr="0016307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090F3D0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913AADD" w14:textId="77777777" w:rsidR="005721B8" w:rsidRDefault="00163076" w:rsidP="00163076">
            <w:pPr>
              <w:pStyle w:val="BulletTabtext"/>
            </w:pPr>
            <w:r w:rsidRPr="00163076">
              <w:t>Machine is ready in automatic mode</w:t>
            </w:r>
          </w:p>
          <w:p w14:paraId="47B20CA7" w14:textId="3415881E" w:rsidR="00163076" w:rsidRDefault="00163076" w:rsidP="00163076">
            <w:pPr>
              <w:pStyle w:val="Abstandshalter"/>
            </w:pPr>
          </w:p>
        </w:tc>
      </w:tr>
      <w:tr w:rsidR="005721B8" w14:paraId="5FDC4FC0" w14:textId="77777777" w:rsidTr="00163076">
        <w:trPr>
          <w:trHeight w:val="136"/>
        </w:trPr>
        <w:tc>
          <w:tcPr>
            <w:tcW w:w="2154" w:type="dxa"/>
            <w:shd w:val="clear" w:color="auto" w:fill="F2F2F2" w:themeFill="background1" w:themeFillShade="F2"/>
          </w:tcPr>
          <w:p w14:paraId="471AEC4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797DE96" w14:textId="77777777" w:rsidR="005721B8" w:rsidRDefault="00163076" w:rsidP="00163076">
            <w:pPr>
              <w:pStyle w:val="BulletTabtext"/>
            </w:pPr>
            <w:r w:rsidRPr="00163076">
              <w:t>Press “Emergency stop” at infeed</w:t>
            </w:r>
          </w:p>
          <w:p w14:paraId="662CCDB4" w14:textId="0A3753D6" w:rsidR="00163076" w:rsidRPr="0008089A" w:rsidRDefault="00163076" w:rsidP="00163076">
            <w:pPr>
              <w:pStyle w:val="Abstandshalter"/>
            </w:pPr>
          </w:p>
        </w:tc>
      </w:tr>
      <w:tr w:rsidR="005721B8" w14:paraId="7A2A243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EC5F0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79DAA9D" w14:textId="77777777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7F79F264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6A41D235" w14:textId="325B9BEF" w:rsidR="00163076" w:rsidRDefault="00163076" w:rsidP="00163076">
            <w:pPr>
              <w:pStyle w:val="Abstandshalter"/>
            </w:pPr>
          </w:p>
        </w:tc>
      </w:tr>
      <w:tr w:rsidR="005721B8" w14:paraId="75161FD3" w14:textId="77777777" w:rsidTr="00163076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3DBCB14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AE962A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679AE07" w14:textId="77777777" w:rsidR="005721B8" w:rsidRDefault="005721B8" w:rsidP="00190981">
            <w:pPr>
              <w:pStyle w:val="Abstandshalter"/>
            </w:pPr>
          </w:p>
        </w:tc>
      </w:tr>
      <w:tr w:rsidR="005721B8" w14:paraId="5BE7085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A1087C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6C29F24" w14:textId="77777777" w:rsidR="00163076" w:rsidRDefault="00163076" w:rsidP="00163076">
            <w:pPr>
              <w:pStyle w:val="BulletTabtext"/>
            </w:pPr>
            <w:r>
              <w:t>Enable “Emergency stop” at infeed</w:t>
            </w:r>
          </w:p>
          <w:p w14:paraId="00859B70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3B80EBE8" w14:textId="705824B8" w:rsidR="00163076" w:rsidRDefault="00163076" w:rsidP="00163076">
            <w:pPr>
              <w:pStyle w:val="Abstandshalter"/>
            </w:pPr>
          </w:p>
        </w:tc>
      </w:tr>
    </w:tbl>
    <w:p w14:paraId="49388C8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A1442A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97438D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B463A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55E9F5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591242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64E877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DAED46A" w14:textId="12692EBA" w:rsidR="005721B8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717C29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88256" behindDoc="0" locked="0" layoutInCell="1" allowOverlap="1" wp14:anchorId="0385A3C5" wp14:editId="38E86E7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42" name="Rechteck: abgerundete Ecken 2932760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CED24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85A3C5" id="Rechteck: abgerundete Ecken 293276042" o:spid="_x0000_s3073" style="position:absolute;left:0;text-align:left;margin-left:-2.85pt;margin-top:2.85pt;width:64.65pt;height:25.25pt;z-index:2546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BQbBr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7CED24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1143A9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C23B07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035EB6C" w14:textId="6BF551A7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F95636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95424" behindDoc="0" locked="0" layoutInCell="1" allowOverlap="1" wp14:anchorId="47E2CA62" wp14:editId="627AF4C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43" name="Rechteck: abgerundete Ecken 2932760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660F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E2CA62" id="Rechteck: abgerundete Ecken 293276043" o:spid="_x0000_s3074" style="position:absolute;left:0;text-align:left;margin-left:-2.85pt;margin-top:2.85pt;width:64.65pt;height:25.25pt;z-index:2546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NdvgIAAMgFAAAOAAAAZHJzL2Uyb0RvYy54bWysVN9P2zAQfp+0/8Hy+0iaF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kBo1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4660F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100200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48D8C4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54A5DD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92352" behindDoc="0" locked="0" layoutInCell="1" allowOverlap="1" wp14:anchorId="5FCB93EC" wp14:editId="1FF6A9A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46" name="Rechteck: abgerundete Ecken 293276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4FFD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CB93EC" id="Rechteck: abgerundete Ecken 293276046" o:spid="_x0000_s3075" style="position:absolute;left:0;text-align:left;margin-left:-.45pt;margin-top:5.7pt;width:354.35pt;height:74.25pt;z-index:2546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nQX+1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B4FFD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CDAB672" w14:textId="23ECF16E" w:rsidR="005721B8" w:rsidRDefault="005721B8" w:rsidP="005721B8">
      <w:pPr>
        <w:pStyle w:val="Textkrper"/>
      </w:pPr>
    </w:p>
    <w:p w14:paraId="53F6C521" w14:textId="1295E395" w:rsidR="00163076" w:rsidRDefault="00163076" w:rsidP="005721B8">
      <w:pPr>
        <w:pStyle w:val="Textkrper"/>
      </w:pPr>
    </w:p>
    <w:p w14:paraId="1B489409" w14:textId="77777777" w:rsidR="00163076" w:rsidRDefault="00163076" w:rsidP="005721B8">
      <w:pPr>
        <w:pStyle w:val="Textkrper"/>
      </w:pPr>
    </w:p>
    <w:p w14:paraId="0D95E279" w14:textId="5E53BA58" w:rsidR="005721B8" w:rsidRDefault="005721B8" w:rsidP="005721B8">
      <w:pPr>
        <w:pStyle w:val="Textkrper"/>
      </w:pPr>
    </w:p>
    <w:p w14:paraId="4D209883" w14:textId="77777777" w:rsidR="007006D7" w:rsidRDefault="007006D7" w:rsidP="005721B8">
      <w:pPr>
        <w:pStyle w:val="Textkrper"/>
      </w:pPr>
    </w:p>
    <w:p w14:paraId="4A1DF22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47259B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9DEC25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1D2621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F09E82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96128" behindDoc="0" locked="0" layoutInCell="1" allowOverlap="1" wp14:anchorId="54D7ABEF" wp14:editId="70EBCD1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47" name="Rechteck: abgerundete Ecken 293276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AD5E2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D7ABEF" id="Rechteck: abgerundete Ecken 293276047" o:spid="_x0000_s3076" style="position:absolute;left:0;text-align:left;margin-left:.05pt;margin-top:2.85pt;width:64.65pt;height:25.25pt;z-index:2580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FUq+ha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6AD5E2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A1B9A8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004D52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97152" behindDoc="0" locked="0" layoutInCell="1" allowOverlap="1" wp14:anchorId="21288A7C" wp14:editId="2B556C53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48" name="Rechteck: abgerundete Ecken 293276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02EA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288A7C" id="Rechteck: abgerundete Ecken 293276048" o:spid="_x0000_s3077" style="position:absolute;left:0;text-align:left;margin-left:.15pt;margin-top:2.6pt;width:282.85pt;height:25.25pt;z-index:2580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R1lvw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DVvR1l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6402EA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985B30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1E98B51" w14:textId="702C124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7927A1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098176" behindDoc="0" locked="0" layoutInCell="1" allowOverlap="1" wp14:anchorId="07296540" wp14:editId="5A1E0B7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49" name="Rechteck: abgerundete Ecken 293276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DB7D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296540" id="Rechteck: abgerundete Ecken 293276049" o:spid="_x0000_s3078" style="position:absolute;left:0;text-align:left;margin-left:-.45pt;margin-top:19.85pt;width:354.35pt;height:25.25pt;z-index:2580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gEPns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EDB7D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962B22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932B88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9DD5BAB" w14:textId="49F0D7A5" w:rsidR="005721B8" w:rsidRDefault="00163076" w:rsidP="002841C0">
      <w:pPr>
        <w:pStyle w:val="berschrift3nummeriert"/>
      </w:pPr>
      <w:bookmarkStart w:id="178" w:name="_Toc118817823"/>
      <w:r w:rsidRPr="00163076">
        <w:lastRenderedPageBreak/>
        <w:t>FLT 514: INFEED: GUARD OPEN: PRODUCT CHAIN 1</w:t>
      </w:r>
      <w:bookmarkEnd w:id="178"/>
    </w:p>
    <w:p w14:paraId="6C12A66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87617F6" w14:textId="77777777" w:rsidTr="0016307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286C43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3FE90F4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7224321" w14:textId="0D1BF123" w:rsidR="00163076" w:rsidRDefault="00163076" w:rsidP="00163076">
            <w:pPr>
              <w:pStyle w:val="Abstandshalter"/>
            </w:pPr>
          </w:p>
        </w:tc>
      </w:tr>
      <w:tr w:rsidR="005721B8" w14:paraId="72341C56" w14:textId="77777777" w:rsidTr="00190981">
        <w:trPr>
          <w:trHeight w:val="170"/>
        </w:trPr>
        <w:tc>
          <w:tcPr>
            <w:tcW w:w="2154" w:type="dxa"/>
          </w:tcPr>
          <w:p w14:paraId="1582237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C966F2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D11984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4300D4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279FDF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1DFC441" w14:textId="77777777" w:rsidTr="0016307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EBDEBB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5AD3D56" w14:textId="77777777" w:rsidR="005721B8" w:rsidRDefault="00163076" w:rsidP="00163076">
            <w:pPr>
              <w:pStyle w:val="BulletTabtext"/>
            </w:pPr>
            <w:r w:rsidRPr="00163076">
              <w:t>Machine is ready in automatic mode</w:t>
            </w:r>
          </w:p>
          <w:p w14:paraId="14FE1106" w14:textId="638A24A8" w:rsidR="00163076" w:rsidRDefault="00163076" w:rsidP="00163076">
            <w:pPr>
              <w:pStyle w:val="Abstandshalter"/>
            </w:pPr>
          </w:p>
        </w:tc>
      </w:tr>
      <w:tr w:rsidR="005721B8" w14:paraId="2A703976" w14:textId="77777777" w:rsidTr="00163076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3078F0D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B2BFCAA" w14:textId="77777777" w:rsidR="005721B8" w:rsidRDefault="00163076" w:rsidP="00163076">
            <w:pPr>
              <w:pStyle w:val="BulletTabtext"/>
            </w:pPr>
            <w:r w:rsidRPr="00163076">
              <w:t>Open guard door (cover cycle belt)</w:t>
            </w:r>
          </w:p>
          <w:p w14:paraId="5C079872" w14:textId="2B2DE80D" w:rsidR="00163076" w:rsidRPr="0008089A" w:rsidRDefault="00163076" w:rsidP="00163076">
            <w:pPr>
              <w:pStyle w:val="Abstandshalter"/>
            </w:pPr>
          </w:p>
        </w:tc>
      </w:tr>
      <w:tr w:rsidR="005721B8" w14:paraId="6C438A7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E593AD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D8EB7F2" w14:textId="77777777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33A69367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50FBF06E" w14:textId="11D1AB55" w:rsidR="00163076" w:rsidRDefault="00163076" w:rsidP="00163076">
            <w:pPr>
              <w:pStyle w:val="Abstandshalter"/>
            </w:pPr>
          </w:p>
        </w:tc>
      </w:tr>
      <w:tr w:rsidR="005721B8" w14:paraId="21610ED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623132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3EF35A3" w14:textId="77777777" w:rsidR="005721B8" w:rsidRDefault="00163076" w:rsidP="00163076">
            <w:pPr>
              <w:pStyle w:val="BulletTabtext"/>
            </w:pPr>
            <w:r>
              <w:t>Test can only be performed at standstill, because guard is locked while running</w:t>
            </w:r>
          </w:p>
          <w:p w14:paraId="64796D40" w14:textId="2F9B4D3F" w:rsidR="00163076" w:rsidRDefault="00163076" w:rsidP="00163076">
            <w:pPr>
              <w:pStyle w:val="Abstandshalter"/>
            </w:pPr>
          </w:p>
        </w:tc>
      </w:tr>
      <w:tr w:rsidR="005721B8" w14:paraId="6BA9C7E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CFAEB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4E36949" w14:textId="77777777" w:rsidR="00163076" w:rsidRDefault="00163076" w:rsidP="00163076">
            <w:pPr>
              <w:pStyle w:val="BulletTabtext"/>
            </w:pPr>
            <w:r>
              <w:t>Close guard door (cover cycle belt)</w:t>
            </w:r>
          </w:p>
          <w:p w14:paraId="3719B3BA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021B481A" w14:textId="2B88B879" w:rsidR="00163076" w:rsidRDefault="00163076" w:rsidP="00163076">
            <w:pPr>
              <w:pStyle w:val="Abstandshalter"/>
            </w:pPr>
          </w:p>
        </w:tc>
      </w:tr>
    </w:tbl>
    <w:p w14:paraId="6B66436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F89C5E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D33D10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7E5FB7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EBDCF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3F8E39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37B042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15ABA68" w14:textId="7C115D1E" w:rsidR="005721B8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0AE261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696448" behindDoc="0" locked="0" layoutInCell="1" allowOverlap="1" wp14:anchorId="4DAA8515" wp14:editId="21C060F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50" name="Rechteck: abgerundete Ecken 2932760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63B4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AA8515" id="Rechteck: abgerundete Ecken 293276050" o:spid="_x0000_s3079" style="position:absolute;left:0;text-align:left;margin-left:-2.85pt;margin-top:2.85pt;width:64.65pt;height:25.25pt;z-index:2546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" filled="f" strokecolor="black [3213]" strokeweight=".5pt">
                      <v:textbox>
                        <w:txbxContent>
                          <w:p w14:paraId="2563B4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50E035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E40663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79DE262" w14:textId="7E126CD3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F02AF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03616" behindDoc="0" locked="0" layoutInCell="1" allowOverlap="1" wp14:anchorId="6C5440D0" wp14:editId="7747530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51" name="Rechteck: abgerundete Ecken 2932760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10095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5440D0" id="Rechteck: abgerundete Ecken 293276051" o:spid="_x0000_s3080" style="position:absolute;left:0;text-align:left;margin-left:-2.85pt;margin-top:2.85pt;width:64.65pt;height:25.25pt;z-index:2547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3zvQIAAMgFAAAOAAAAZHJzL2Uyb0RvYy54bWysVN9P2zAQfp+0/8Hy+0gaW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VCd8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D10095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6ACD4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0ED5DE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D38859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00544" behindDoc="0" locked="0" layoutInCell="1" allowOverlap="1" wp14:anchorId="76F191E7" wp14:editId="2C7735B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54" name="Rechteck: abgerundete Ecken 293276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11556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F191E7" id="Rechteck: abgerundete Ecken 293276054" o:spid="_x0000_s3081" style="position:absolute;left:0;text-align:left;margin-left:-.45pt;margin-top:5.7pt;width:354.35pt;height:74.25pt;z-index:2547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Icwa4W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7711556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852CC37" w14:textId="35223E6F" w:rsidR="005721B8" w:rsidRDefault="005721B8" w:rsidP="005721B8">
      <w:pPr>
        <w:pStyle w:val="Textkrper"/>
      </w:pPr>
    </w:p>
    <w:p w14:paraId="47E55544" w14:textId="5FD10681" w:rsidR="00163076" w:rsidRDefault="00163076" w:rsidP="005721B8">
      <w:pPr>
        <w:pStyle w:val="Textkrper"/>
      </w:pPr>
    </w:p>
    <w:p w14:paraId="6AC6ABB9" w14:textId="77777777" w:rsidR="007006D7" w:rsidRDefault="007006D7" w:rsidP="005721B8">
      <w:pPr>
        <w:pStyle w:val="Textkrper"/>
      </w:pPr>
    </w:p>
    <w:p w14:paraId="7B7135EA" w14:textId="77777777" w:rsidR="005721B8" w:rsidRDefault="005721B8" w:rsidP="005721B8">
      <w:pPr>
        <w:pStyle w:val="Textkrper"/>
      </w:pPr>
    </w:p>
    <w:p w14:paraId="412E4D5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ABAAB4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859DBD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A53D42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CFD7D4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0224" behindDoc="0" locked="0" layoutInCell="1" allowOverlap="1" wp14:anchorId="74539AFE" wp14:editId="466DFE5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55" name="Rechteck: abgerundete Ecken 293276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05B6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539AFE" id="Rechteck: abgerundete Ecken 293276055" o:spid="_x0000_s3082" style="position:absolute;left:0;text-align:left;margin-left:.05pt;margin-top:2.85pt;width:64.65pt;height:25.25pt;z-index:2581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2ivgIAAMgFAAAOAAAAZHJzL2Uyb0RvYy54bWysVN9P2zAQfp+0/8Hy+0ga2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ZBH2i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F05B6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3BB183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B9C6A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1248" behindDoc="0" locked="0" layoutInCell="1" allowOverlap="1" wp14:anchorId="04C3BB1C" wp14:editId="63EDD0A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56" name="Rechteck: abgerundete Ecken 293276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25A0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C3BB1C" id="Rechteck: abgerundete Ecken 293276056" o:spid="_x0000_s3083" style="position:absolute;left:0;text-align:left;margin-left:.15pt;margin-top:2.6pt;width:282.85pt;height:25.25pt;z-index:2581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dSJwQ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OAZ&#10;1I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925A0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B15D24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64A2E4B" w14:textId="65036B2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6DEC91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2272" behindDoc="0" locked="0" layoutInCell="1" allowOverlap="1" wp14:anchorId="356B5CD5" wp14:editId="72D5250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57" name="Rechteck: abgerundete Ecken 293276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80E85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6B5CD5" id="Rechteck: abgerundete Ecken 293276057" o:spid="_x0000_s3084" style="position:absolute;left:0;text-align:left;margin-left:-.45pt;margin-top:19.85pt;width:354.35pt;height:25.25pt;z-index:2581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hl+bO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380E85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BD63D8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F31011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604207B" w14:textId="1E7D6F12" w:rsidR="005721B8" w:rsidRDefault="00163076" w:rsidP="002841C0">
      <w:pPr>
        <w:pStyle w:val="berschrift3nummeriert"/>
      </w:pPr>
      <w:bookmarkStart w:id="179" w:name="_Toc118817824"/>
      <w:r w:rsidRPr="00163076">
        <w:lastRenderedPageBreak/>
        <w:t>FLT 517: INFEED: GUARD OPEN</w:t>
      </w:r>
      <w:bookmarkEnd w:id="179"/>
    </w:p>
    <w:p w14:paraId="775EE6F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9E2C1D4" w14:textId="77777777" w:rsidTr="0016307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ECED11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40133FB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F375C75" w14:textId="5BD70C56" w:rsidR="00163076" w:rsidRDefault="00163076" w:rsidP="00163076">
            <w:pPr>
              <w:pStyle w:val="Abstandshalter"/>
            </w:pPr>
          </w:p>
        </w:tc>
      </w:tr>
      <w:tr w:rsidR="005721B8" w14:paraId="74929153" w14:textId="77777777" w:rsidTr="00190981">
        <w:trPr>
          <w:trHeight w:val="170"/>
        </w:trPr>
        <w:tc>
          <w:tcPr>
            <w:tcW w:w="2154" w:type="dxa"/>
          </w:tcPr>
          <w:p w14:paraId="0B32CD3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6F8744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A730C4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5DE17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444476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35CE8D3" w14:textId="77777777" w:rsidTr="0016307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F0B8DA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AEDEDFB" w14:textId="77777777" w:rsidR="005721B8" w:rsidRDefault="00163076" w:rsidP="00163076">
            <w:pPr>
              <w:pStyle w:val="BulletTabtext"/>
            </w:pPr>
            <w:r w:rsidRPr="00163076">
              <w:t>Machine is ready in automatic mode</w:t>
            </w:r>
          </w:p>
          <w:p w14:paraId="27019925" w14:textId="74C73FF7" w:rsidR="00163076" w:rsidRDefault="00163076" w:rsidP="00163076">
            <w:pPr>
              <w:pStyle w:val="Abstandshalter"/>
            </w:pPr>
          </w:p>
        </w:tc>
      </w:tr>
      <w:tr w:rsidR="005721B8" w14:paraId="2C8B6A1A" w14:textId="77777777" w:rsidTr="00163076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1E5CABF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855C92B" w14:textId="77777777" w:rsidR="005721B8" w:rsidRDefault="00163076" w:rsidP="00163076">
            <w:pPr>
              <w:pStyle w:val="BulletTabtext"/>
            </w:pPr>
            <w:r w:rsidRPr="00163076">
              <w:t>Open guard door (cover overhead conveyor)</w:t>
            </w:r>
          </w:p>
          <w:p w14:paraId="6CC7155C" w14:textId="55F16252" w:rsidR="00163076" w:rsidRPr="0008089A" w:rsidRDefault="00163076" w:rsidP="00163076">
            <w:pPr>
              <w:pStyle w:val="Abstandshalter"/>
            </w:pPr>
          </w:p>
        </w:tc>
      </w:tr>
      <w:tr w:rsidR="005721B8" w14:paraId="773C2AB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B722EB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D9DA6FB" w14:textId="77777777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1A49D2F0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0BAC977C" w14:textId="23FF7575" w:rsidR="00163076" w:rsidRDefault="00163076" w:rsidP="00163076">
            <w:pPr>
              <w:pStyle w:val="Abstandshalter"/>
            </w:pPr>
          </w:p>
        </w:tc>
      </w:tr>
      <w:tr w:rsidR="005721B8" w14:paraId="4755D04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A3F90E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DC92B42" w14:textId="77777777" w:rsidR="005721B8" w:rsidRDefault="00163076" w:rsidP="00163076">
            <w:pPr>
              <w:pStyle w:val="BulletTabtext"/>
            </w:pPr>
            <w:r>
              <w:t>Test can only be performed at standstill, because guard is locked while running</w:t>
            </w:r>
          </w:p>
          <w:p w14:paraId="7230706C" w14:textId="60D3F0C9" w:rsidR="00163076" w:rsidRDefault="00163076" w:rsidP="00163076">
            <w:pPr>
              <w:pStyle w:val="Abstandshalter"/>
            </w:pPr>
          </w:p>
        </w:tc>
      </w:tr>
      <w:tr w:rsidR="005721B8" w14:paraId="32C8820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AE6F9D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BD3E4F0" w14:textId="77777777" w:rsidR="00163076" w:rsidRDefault="00163076" w:rsidP="00163076">
            <w:pPr>
              <w:pStyle w:val="BulletTabtext"/>
            </w:pPr>
            <w:r>
              <w:t>Close guard door (cover overhead conveyor)</w:t>
            </w:r>
          </w:p>
          <w:p w14:paraId="44C4AC75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0A45CCA5" w14:textId="4D4AAC66" w:rsidR="00163076" w:rsidRDefault="00163076" w:rsidP="00163076">
            <w:pPr>
              <w:pStyle w:val="Abstandshalter"/>
            </w:pPr>
          </w:p>
        </w:tc>
      </w:tr>
    </w:tbl>
    <w:p w14:paraId="51300C5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81BE15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567DB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0217E9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03428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1B609C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0A022C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A637FF7" w14:textId="461D4233" w:rsidR="005721B8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63105B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04640" behindDoc="0" locked="0" layoutInCell="1" allowOverlap="1" wp14:anchorId="75F97818" wp14:editId="7E811DB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58" name="Rechteck: abgerundete Ecken 2932760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5E944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F97818" id="Rechteck: abgerundete Ecken 293276058" o:spid="_x0000_s3085" style="position:absolute;left:0;text-align:left;margin-left:-2.85pt;margin-top:2.85pt;width:64.65pt;height:25.25pt;z-index:2547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+8bD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35E944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A80705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FA253F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17BEC98" w14:textId="62D5E099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A3050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11808" behindDoc="0" locked="0" layoutInCell="1" allowOverlap="1" wp14:anchorId="3A5EC097" wp14:editId="600F2E1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59" name="Rechteck: abgerundete Ecken 293276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6AF12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5EC097" id="Rechteck: abgerundete Ecken 293276059" o:spid="_x0000_s3086" style="position:absolute;left:0;text-align:left;margin-left:-2.85pt;margin-top:2.85pt;width:64.65pt;height:25.25pt;z-index:2547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Dkb4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E6AF12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060FD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983362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9C0A85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08736" behindDoc="0" locked="0" layoutInCell="1" allowOverlap="1" wp14:anchorId="0E701B84" wp14:editId="7DDC49A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62" name="Rechteck: abgerundete Ecken 293276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E999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701B84" id="Rechteck: abgerundete Ecken 293276062" o:spid="_x0000_s3087" style="position:absolute;left:0;text-align:left;margin-left:-.45pt;margin-top:5.7pt;width:354.35pt;height:74.25pt;z-index:2547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Aqj7GS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13E999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69A2123" w14:textId="06E5F42F" w:rsidR="005721B8" w:rsidRDefault="005721B8" w:rsidP="005721B8">
      <w:pPr>
        <w:pStyle w:val="Textkrper"/>
      </w:pPr>
    </w:p>
    <w:p w14:paraId="672B5D18" w14:textId="002EA2B8" w:rsidR="00163076" w:rsidRDefault="00163076" w:rsidP="005721B8">
      <w:pPr>
        <w:pStyle w:val="Textkrper"/>
      </w:pPr>
    </w:p>
    <w:p w14:paraId="1269D866" w14:textId="77777777" w:rsidR="007006D7" w:rsidRDefault="007006D7" w:rsidP="005721B8">
      <w:pPr>
        <w:pStyle w:val="Textkrper"/>
      </w:pPr>
    </w:p>
    <w:p w14:paraId="11F635DA" w14:textId="77777777" w:rsidR="005721B8" w:rsidRDefault="005721B8" w:rsidP="005721B8">
      <w:pPr>
        <w:pStyle w:val="Textkrper"/>
      </w:pPr>
    </w:p>
    <w:p w14:paraId="2D7CA2A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E54663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17955F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6E4728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50B421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4320" behindDoc="0" locked="0" layoutInCell="1" allowOverlap="1" wp14:anchorId="070370EE" wp14:editId="2A10105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63" name="Rechteck: abgerundete Ecken 293276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C587A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0370EE" id="Rechteck: abgerundete Ecken 293276063" o:spid="_x0000_s3088" style="position:absolute;left:0;text-align:left;margin-left:.05pt;margin-top:2.85pt;width:64.65pt;height:25.25pt;z-index:2581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Mnx9Tq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3C587A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BF284E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1E08B8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5344" behindDoc="0" locked="0" layoutInCell="1" allowOverlap="1" wp14:anchorId="454F7DB9" wp14:editId="1596EAD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64" name="Rechteck: abgerundete Ecken 293276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F1FE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4F7DB9" id="Rechteck: abgerundete Ecken 293276064" o:spid="_x0000_s3089" style="position:absolute;left:0;text-align:left;margin-left:.15pt;margin-top:2.6pt;width:282.85pt;height:25.25pt;z-index:2581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Aq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lhNw&#10;K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4BF1FE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D17CE2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6E25F72" w14:textId="58A2D69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5744E8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6368" behindDoc="0" locked="0" layoutInCell="1" allowOverlap="1" wp14:anchorId="59BB07C6" wp14:editId="77262B7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65" name="Rechteck: abgerundete Ecken 2932760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BBEB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BB07C6" id="Rechteck: abgerundete Ecken 293276065" o:spid="_x0000_s3090" style="position:absolute;left:0;text-align:left;margin-left:-.45pt;margin-top:19.85pt;width:354.35pt;height:25.25pt;z-index:2581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WGw4p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1DBBEB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9F4D6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54C71D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0B7ACAE" w14:textId="3B556716" w:rsidR="005721B8" w:rsidRDefault="00163076" w:rsidP="002841C0">
      <w:pPr>
        <w:pStyle w:val="berschrift3nummeriert"/>
      </w:pPr>
      <w:bookmarkStart w:id="180" w:name="_Toc118817825"/>
      <w:r w:rsidRPr="00163076">
        <w:lastRenderedPageBreak/>
        <w:t>FLT 530: INFEED: BELT 1: OVERLOAD</w:t>
      </w:r>
      <w:bookmarkEnd w:id="180"/>
    </w:p>
    <w:p w14:paraId="616860C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635FAA1" w14:textId="77777777" w:rsidTr="0016307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C56B79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3475F32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5CF211C" w14:textId="10896DD6" w:rsidR="00163076" w:rsidRDefault="00163076" w:rsidP="00163076">
            <w:pPr>
              <w:pStyle w:val="Abstandshalter"/>
            </w:pPr>
          </w:p>
        </w:tc>
      </w:tr>
      <w:tr w:rsidR="005721B8" w14:paraId="148299BB" w14:textId="77777777" w:rsidTr="00190981">
        <w:trPr>
          <w:trHeight w:val="170"/>
        </w:trPr>
        <w:tc>
          <w:tcPr>
            <w:tcW w:w="2154" w:type="dxa"/>
          </w:tcPr>
          <w:p w14:paraId="2FDCA29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E566C3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16B3C0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150584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25852B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7BAB881" w14:textId="77777777" w:rsidTr="00163076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6A9AFFC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3CBE3F0" w14:textId="77777777" w:rsidR="005721B8" w:rsidRDefault="00163076" w:rsidP="00163076">
            <w:pPr>
              <w:pStyle w:val="BulletTabtext"/>
            </w:pPr>
            <w:r w:rsidRPr="00163076">
              <w:t>Machine is ready in automatic mode</w:t>
            </w:r>
          </w:p>
          <w:p w14:paraId="4C0A71C0" w14:textId="38529932" w:rsidR="00163076" w:rsidRDefault="00163076" w:rsidP="00163076">
            <w:pPr>
              <w:pStyle w:val="Abstandshalter"/>
            </w:pPr>
          </w:p>
        </w:tc>
      </w:tr>
      <w:tr w:rsidR="005721B8" w14:paraId="4D4F094B" w14:textId="77777777" w:rsidTr="00163076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144F9F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23C5464" w14:textId="77777777" w:rsidR="005721B8" w:rsidRDefault="00163076" w:rsidP="00163076">
            <w:pPr>
              <w:pStyle w:val="BulletTabtext"/>
            </w:pPr>
            <w:r w:rsidRPr="00163076">
              <w:t>Switch off protective motor switch “W257-Q50“</w:t>
            </w:r>
          </w:p>
          <w:p w14:paraId="49A4AB5E" w14:textId="2A6DD2CA" w:rsidR="00163076" w:rsidRPr="0008089A" w:rsidRDefault="00163076" w:rsidP="00163076">
            <w:pPr>
              <w:pStyle w:val="Abstandshalter"/>
            </w:pPr>
          </w:p>
        </w:tc>
      </w:tr>
      <w:tr w:rsidR="005721B8" w14:paraId="5B6F2E3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C245B6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1F88DA4" w14:textId="77777777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0B734411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2B4A4614" w14:textId="0997465E" w:rsidR="00163076" w:rsidRDefault="00163076" w:rsidP="00163076">
            <w:pPr>
              <w:pStyle w:val="Abstandshalter"/>
            </w:pPr>
          </w:p>
        </w:tc>
      </w:tr>
      <w:tr w:rsidR="005721B8" w14:paraId="6C11EA3B" w14:textId="77777777" w:rsidTr="00163076">
        <w:trPr>
          <w:trHeight w:val="215"/>
        </w:trPr>
        <w:tc>
          <w:tcPr>
            <w:tcW w:w="2154" w:type="dxa"/>
            <w:shd w:val="clear" w:color="auto" w:fill="F2F2F2" w:themeFill="background1" w:themeFillShade="F2"/>
          </w:tcPr>
          <w:p w14:paraId="534D536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885FC5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72FB3D0" w14:textId="77777777" w:rsidR="005721B8" w:rsidRDefault="005721B8" w:rsidP="00190981">
            <w:pPr>
              <w:pStyle w:val="Abstandshalter"/>
            </w:pPr>
          </w:p>
        </w:tc>
      </w:tr>
      <w:tr w:rsidR="005721B8" w14:paraId="7990048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861CE6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626E30A" w14:textId="77777777" w:rsidR="00163076" w:rsidRDefault="00163076" w:rsidP="00163076">
            <w:pPr>
              <w:pStyle w:val="BulletTabtext"/>
            </w:pPr>
            <w:r>
              <w:t>Switch on protective motor switch “W257-Q50“</w:t>
            </w:r>
          </w:p>
          <w:p w14:paraId="70004439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0AD71D69" w14:textId="2A894A9D" w:rsidR="00163076" w:rsidRDefault="00163076" w:rsidP="00163076">
            <w:pPr>
              <w:pStyle w:val="Abstandshalter"/>
            </w:pPr>
          </w:p>
        </w:tc>
      </w:tr>
    </w:tbl>
    <w:p w14:paraId="250AC8D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81BC28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9C8E96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BAEFED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3726F1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0F838B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C02AFB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6E1B4D33" w14:textId="4DA5F240" w:rsidR="005721B8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86DA24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12832" behindDoc="0" locked="0" layoutInCell="1" allowOverlap="1" wp14:anchorId="0E5D7934" wp14:editId="32FF69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66" name="Rechteck: abgerundete Ecken 2932760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3A164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5D7934" id="Rechteck: abgerundete Ecken 293276066" o:spid="_x0000_s3091" style="position:absolute;left:0;text-align:left;margin-left:-2.85pt;margin-top:2.85pt;width:64.65pt;height:25.25pt;z-index:2547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vPuvgIAAMgFAAAOAAAAZHJzL2Uyb0RvYy54bWysVN9P2zAQfp+0/8Hy+0ga2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pi8+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D3A164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B24406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DA4AF0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1DB849F" w14:textId="3AFACDD5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D7BA2D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20000" behindDoc="0" locked="0" layoutInCell="1" allowOverlap="1" wp14:anchorId="0B89BF61" wp14:editId="3E7F95A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67" name="Rechteck: abgerundete Ecken 293276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75A87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89BF61" id="Rechteck: abgerundete Ecken 293276067" o:spid="_x0000_s3092" style="position:absolute;left:0;text-align:left;margin-left:-2.85pt;margin-top:2.85pt;width:64.65pt;height:25.25pt;z-index:2547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vnRv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875A87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34F499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11D103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303C95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16928" behindDoc="0" locked="0" layoutInCell="1" allowOverlap="1" wp14:anchorId="12A82FF6" wp14:editId="5944BC6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70" name="Rechteck: abgerundete Ecken 293276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88F0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A82FF6" id="Rechteck: abgerundete Ecken 293276070" o:spid="_x0000_s3093" style="position:absolute;left:0;text-align:left;margin-left:-.45pt;margin-top:5.7pt;width:354.35pt;height:74.25pt;z-index:2547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yrUFO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BD88F0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3C74142" w14:textId="6FD46CBF" w:rsidR="005721B8" w:rsidRDefault="005721B8" w:rsidP="005721B8">
      <w:pPr>
        <w:pStyle w:val="Textkrper"/>
      </w:pPr>
    </w:p>
    <w:p w14:paraId="435CDA77" w14:textId="37EBDD13" w:rsidR="00163076" w:rsidRDefault="00163076" w:rsidP="005721B8">
      <w:pPr>
        <w:pStyle w:val="Textkrper"/>
      </w:pPr>
    </w:p>
    <w:p w14:paraId="6E8CE88F" w14:textId="6A935002" w:rsidR="00163076" w:rsidRDefault="00163076" w:rsidP="005721B8">
      <w:pPr>
        <w:pStyle w:val="Textkrper"/>
      </w:pPr>
    </w:p>
    <w:p w14:paraId="30714314" w14:textId="77777777" w:rsidR="007006D7" w:rsidRDefault="007006D7" w:rsidP="005721B8">
      <w:pPr>
        <w:pStyle w:val="Textkrper"/>
      </w:pPr>
    </w:p>
    <w:p w14:paraId="7E1F502C" w14:textId="77777777" w:rsidR="005721B8" w:rsidRDefault="005721B8" w:rsidP="005721B8">
      <w:pPr>
        <w:pStyle w:val="Textkrper"/>
      </w:pPr>
    </w:p>
    <w:p w14:paraId="1253A7F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E57347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E5F6B8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DABCCE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2E013E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8416" behindDoc="0" locked="0" layoutInCell="1" allowOverlap="1" wp14:anchorId="3CFD53BA" wp14:editId="5D81CDE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71" name="Rechteck: abgerundete Ecken 293276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F382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FD53BA" id="Rechteck: abgerundete Ecken 293276071" o:spid="_x0000_s3094" style="position:absolute;left:0;text-align:left;margin-left:.05pt;margin-top:2.85pt;width:64.65pt;height:25.25pt;z-index:2581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GhdpWG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7DF382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96967C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BBF20B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09440" behindDoc="0" locked="0" layoutInCell="1" allowOverlap="1" wp14:anchorId="57C4EDC2" wp14:editId="38E2195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72" name="Rechteck: abgerundete Ecken 293276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EC6BC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C4EDC2" id="Rechteck: abgerundete Ecken 293276072" o:spid="_x0000_s3095" style="position:absolute;left:0;text-align:left;margin-left:.15pt;margin-top:2.6pt;width:282.85pt;height:25.25pt;z-index:2581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gG&#10;Ka3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1EC6BC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893AD1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284C2BA" w14:textId="51F9E88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A2F18F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0464" behindDoc="0" locked="0" layoutInCell="1" allowOverlap="1" wp14:anchorId="54F24391" wp14:editId="6D16F74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73" name="Rechteck: abgerundete Ecken 293276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EF6B5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F24391" id="Rechteck: abgerundete Ecken 293276073" o:spid="_x0000_s3096" style="position:absolute;left:0;text-align:left;margin-left:-.45pt;margin-top:19.85pt;width:354.35pt;height:25.25pt;z-index:2581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9YdqY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5EF6B5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BDD627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4638D2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A2B673D" w14:textId="44245CAE" w:rsidR="005721B8" w:rsidRDefault="00163076" w:rsidP="002841C0">
      <w:pPr>
        <w:pStyle w:val="berschrift3nummeriert"/>
      </w:pPr>
      <w:bookmarkStart w:id="181" w:name="_Toc118817826"/>
      <w:r w:rsidRPr="00163076">
        <w:lastRenderedPageBreak/>
        <w:t>FLT 532: INFEED: BELT 2: OVERLOAD</w:t>
      </w:r>
      <w:bookmarkEnd w:id="181"/>
    </w:p>
    <w:p w14:paraId="2E2466F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0DED320" w14:textId="77777777" w:rsidTr="00163076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58F5A2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028869B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782D2D4" w14:textId="1C9DE35F" w:rsidR="00163076" w:rsidRDefault="00163076" w:rsidP="00163076">
            <w:pPr>
              <w:pStyle w:val="Abstandshalter"/>
            </w:pPr>
          </w:p>
        </w:tc>
      </w:tr>
      <w:tr w:rsidR="005721B8" w14:paraId="54810513" w14:textId="77777777" w:rsidTr="00190981">
        <w:trPr>
          <w:trHeight w:val="170"/>
        </w:trPr>
        <w:tc>
          <w:tcPr>
            <w:tcW w:w="2154" w:type="dxa"/>
          </w:tcPr>
          <w:p w14:paraId="5F5650B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D641B8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F0F08D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4AC8D7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ABC90E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B55E090" w14:textId="77777777" w:rsidTr="0016307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5F5D9E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558CE0" w14:textId="77777777" w:rsidR="005721B8" w:rsidRDefault="00163076" w:rsidP="00163076">
            <w:pPr>
              <w:pStyle w:val="BulletTabtext"/>
            </w:pPr>
            <w:r w:rsidRPr="00163076">
              <w:t>Machine is ready in automatic mode</w:t>
            </w:r>
          </w:p>
          <w:p w14:paraId="0FDB4E42" w14:textId="16C51F7C" w:rsidR="00163076" w:rsidRDefault="00163076" w:rsidP="00163076">
            <w:pPr>
              <w:pStyle w:val="Abstandshalter"/>
            </w:pPr>
          </w:p>
        </w:tc>
      </w:tr>
      <w:tr w:rsidR="005721B8" w14:paraId="0ACE34DB" w14:textId="77777777" w:rsidTr="00163076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5894E30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C858320" w14:textId="77777777" w:rsidR="005721B8" w:rsidRDefault="00163076" w:rsidP="00163076">
            <w:pPr>
              <w:pStyle w:val="BulletTabtext"/>
            </w:pPr>
            <w:r w:rsidRPr="00163076">
              <w:t>Switch off protective motor switch “W257-Q60“</w:t>
            </w:r>
          </w:p>
          <w:p w14:paraId="20BCEC9E" w14:textId="6E47333C" w:rsidR="00163076" w:rsidRPr="0008089A" w:rsidRDefault="00163076" w:rsidP="00163076">
            <w:pPr>
              <w:pStyle w:val="Abstandshalter"/>
            </w:pPr>
          </w:p>
        </w:tc>
      </w:tr>
      <w:tr w:rsidR="005721B8" w14:paraId="3B74D28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3CE65A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2EA1413" w14:textId="77777777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73DF113A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354537A7" w14:textId="1B505524" w:rsidR="00163076" w:rsidRDefault="00163076" w:rsidP="00163076">
            <w:pPr>
              <w:pStyle w:val="Abstandshalter"/>
            </w:pPr>
          </w:p>
        </w:tc>
      </w:tr>
      <w:tr w:rsidR="005721B8" w14:paraId="74E7DD8C" w14:textId="77777777" w:rsidTr="00163076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BBCEB6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9A03D1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3537CCF" w14:textId="77777777" w:rsidR="005721B8" w:rsidRDefault="005721B8" w:rsidP="00190981">
            <w:pPr>
              <w:pStyle w:val="Abstandshalter"/>
            </w:pPr>
          </w:p>
        </w:tc>
      </w:tr>
      <w:tr w:rsidR="005721B8" w14:paraId="3F42EBC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79D360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7B13790" w14:textId="77777777" w:rsidR="00163076" w:rsidRDefault="00163076" w:rsidP="00163076">
            <w:pPr>
              <w:pStyle w:val="BulletTabtext"/>
            </w:pPr>
            <w:r>
              <w:t>Switch on protective motor switch “W257-Q60“</w:t>
            </w:r>
          </w:p>
          <w:p w14:paraId="2FFD4E0E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17BCC0F3" w14:textId="4E911C73" w:rsidR="00163076" w:rsidRDefault="00163076" w:rsidP="00163076">
            <w:pPr>
              <w:pStyle w:val="Abstandshalter"/>
            </w:pPr>
          </w:p>
        </w:tc>
      </w:tr>
    </w:tbl>
    <w:p w14:paraId="055B8E9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5FDDC3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47A7FF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A8BEE4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41524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80890D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6F4DCF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ACE3DDC" w14:textId="782B39B4" w:rsidR="005721B8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527EEF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21024" behindDoc="0" locked="0" layoutInCell="1" allowOverlap="1" wp14:anchorId="25194453" wp14:editId="555EDC6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74" name="Rechteck: abgerundete Ecken 293276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F69F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194453" id="Rechteck: abgerundete Ecken 293276074" o:spid="_x0000_s3097" style="position:absolute;left:0;text-align:left;margin-left:-2.85pt;margin-top:2.85pt;width:64.65pt;height:25.25pt;z-index:2547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eDCo9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CF69F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59473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BA8762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8C94993" w14:textId="5D39FAA6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D1867F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28192" behindDoc="0" locked="0" layoutInCell="1" allowOverlap="1" wp14:anchorId="333B04E2" wp14:editId="7A37304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75" name="Rechteck: abgerundete Ecken 2932760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5F99E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3B04E2" id="Rechteck: abgerundete Ecken 293276075" o:spid="_x0000_s3098" style="position:absolute;left:0;text-align:left;margin-left:-2.85pt;margin-top:2.85pt;width:64.65pt;height:25.25pt;z-index:2547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m1He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C5F99E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E2BCEB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11F136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038629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25120" behindDoc="0" locked="0" layoutInCell="1" allowOverlap="1" wp14:anchorId="7CADD60E" wp14:editId="33F9DAF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78" name="Rechteck: abgerundete Ecken 2932760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8E196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ADD60E" id="Rechteck: abgerundete Ecken 293276078" o:spid="_x0000_s3099" style="position:absolute;left:0;text-align:left;margin-left:-.45pt;margin-top:5.7pt;width:354.35pt;height:74.25pt;z-index:2547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coIn/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48E196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1A72139" w14:textId="77777777" w:rsidR="005721B8" w:rsidRDefault="005721B8" w:rsidP="005721B8">
      <w:pPr>
        <w:pStyle w:val="Textkrper"/>
      </w:pPr>
    </w:p>
    <w:p w14:paraId="03B24527" w14:textId="45E191D7" w:rsidR="005721B8" w:rsidRDefault="005721B8" w:rsidP="005721B8">
      <w:pPr>
        <w:pStyle w:val="Textkrper"/>
      </w:pPr>
    </w:p>
    <w:p w14:paraId="79A4B37A" w14:textId="77777777" w:rsidR="007006D7" w:rsidRDefault="007006D7" w:rsidP="005721B8">
      <w:pPr>
        <w:pStyle w:val="Textkrper"/>
      </w:pPr>
    </w:p>
    <w:p w14:paraId="694F0C83" w14:textId="466DE81A" w:rsidR="00163076" w:rsidRDefault="00163076" w:rsidP="005721B8">
      <w:pPr>
        <w:pStyle w:val="Textkrper"/>
      </w:pPr>
    </w:p>
    <w:p w14:paraId="63E07115" w14:textId="77777777" w:rsidR="00163076" w:rsidRDefault="00163076" w:rsidP="005721B8">
      <w:pPr>
        <w:pStyle w:val="Textkrper"/>
      </w:pPr>
    </w:p>
    <w:p w14:paraId="69139A8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C545D4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01CC6B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B00D4A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9EB6AB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2512" behindDoc="0" locked="0" layoutInCell="1" allowOverlap="1" wp14:anchorId="1351DD39" wp14:editId="46A07C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79" name="Rechteck: abgerundete Ecken 2932760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71435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51DD39" id="Rechteck: abgerundete Ecken 293276079" o:spid="_x0000_s3100" style="position:absolute;left:0;text-align:left;margin-left:.05pt;margin-top:2.85pt;width:64.65pt;height:25.25pt;z-index:2581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VSD0Y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A71435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76959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F92C31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3536" behindDoc="0" locked="0" layoutInCell="1" allowOverlap="1" wp14:anchorId="15D999FC" wp14:editId="57F5113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80" name="Rechteck: abgerundete Ecken 2932760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31EA1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D999FC" id="Rechteck: abgerundete Ecken 293276080" o:spid="_x0000_s3101" style="position:absolute;left:0;text-align:left;margin-left:.15pt;margin-top:2.6pt;width:282.85pt;height:25.25pt;z-index:2581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lo&#10;5Bv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631EA1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CAFDA1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B8BE8B3" w14:textId="6FE1E24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16B0EC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4560" behindDoc="0" locked="0" layoutInCell="1" allowOverlap="1" wp14:anchorId="6FA16AED" wp14:editId="1E8FF60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81" name="Rechteck: abgerundete Ecken 2932760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EDC9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A16AED" id="Rechteck: abgerundete Ecken 293276081" o:spid="_x0000_s3102" style="position:absolute;left:0;text-align:left;margin-left:-.45pt;margin-top:19.85pt;width:354.35pt;height:25.25pt;z-index:2581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/JYez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3EDC9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3234D9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14E9F9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04E1C29" w14:textId="3A2E1A9A" w:rsidR="005721B8" w:rsidRDefault="00163076" w:rsidP="002841C0">
      <w:pPr>
        <w:pStyle w:val="berschrift3nummeriert"/>
      </w:pPr>
      <w:bookmarkStart w:id="182" w:name="_Toc118817827"/>
      <w:r w:rsidRPr="00163076">
        <w:lastRenderedPageBreak/>
        <w:t>FLT 541: INFEED: BELT 1: FAULT</w:t>
      </w:r>
      <w:bookmarkEnd w:id="182"/>
    </w:p>
    <w:p w14:paraId="4F9B075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3FFF8BD" w14:textId="77777777" w:rsidTr="0016307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9767D0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AB5A28B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1A6B87B" w14:textId="5D665AC8" w:rsidR="00163076" w:rsidRDefault="00163076" w:rsidP="00163076">
            <w:pPr>
              <w:pStyle w:val="Abstandshalter"/>
            </w:pPr>
          </w:p>
        </w:tc>
      </w:tr>
      <w:tr w:rsidR="005721B8" w14:paraId="12BE328D" w14:textId="77777777" w:rsidTr="00190981">
        <w:trPr>
          <w:trHeight w:val="170"/>
        </w:trPr>
        <w:tc>
          <w:tcPr>
            <w:tcW w:w="2154" w:type="dxa"/>
          </w:tcPr>
          <w:p w14:paraId="5DF62B0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7DD602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BD6835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5A60D2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E53B1B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3C2067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36D5F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CD07C69" w14:textId="77777777" w:rsidR="00163076" w:rsidRDefault="00163076" w:rsidP="00163076">
            <w:pPr>
              <w:pStyle w:val="BulletTabtext"/>
            </w:pPr>
            <w:r>
              <w:t>Machine is ready in automatic mode</w:t>
            </w:r>
          </w:p>
          <w:p w14:paraId="4541C1C1" w14:textId="366AA283" w:rsidR="00163076" w:rsidRDefault="00163076" w:rsidP="00163076">
            <w:pPr>
              <w:pStyle w:val="BulletTabtext"/>
            </w:pPr>
            <w:r>
              <w:t>SWS 500 “Infeed” is activated</w:t>
            </w:r>
          </w:p>
          <w:p w14:paraId="55067FF9" w14:textId="77777777" w:rsidR="005721B8" w:rsidRDefault="00163076" w:rsidP="00163076">
            <w:pPr>
              <w:pStyle w:val="BulletTabtext"/>
            </w:pPr>
            <w:r>
              <w:t>Inhaler is selected as product</w:t>
            </w:r>
          </w:p>
          <w:p w14:paraId="7135B086" w14:textId="51B983EA" w:rsidR="00163076" w:rsidRDefault="00163076" w:rsidP="00163076">
            <w:pPr>
              <w:pStyle w:val="Abstandshalter"/>
            </w:pPr>
          </w:p>
        </w:tc>
      </w:tr>
      <w:tr w:rsidR="005721B8" w14:paraId="43A5815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57E810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96FAA03" w14:textId="77777777" w:rsidR="00163076" w:rsidRDefault="00163076" w:rsidP="00163076">
            <w:pPr>
              <w:pStyle w:val="BulletTabtext"/>
            </w:pPr>
            <w:r>
              <w:t>Press “Start”</w:t>
            </w:r>
          </w:p>
          <w:p w14:paraId="2DACEDD2" w14:textId="77777777" w:rsidR="005721B8" w:rsidRDefault="00163076" w:rsidP="00163076">
            <w:pPr>
              <w:pStyle w:val="BulletTabtext"/>
            </w:pPr>
            <w:r>
              <w:t>Switch off protective motor switch “W257-Q50“</w:t>
            </w:r>
          </w:p>
          <w:p w14:paraId="17DAE590" w14:textId="51E3DD48" w:rsidR="00163076" w:rsidRPr="0008089A" w:rsidRDefault="00163076" w:rsidP="00163076">
            <w:pPr>
              <w:pStyle w:val="Abstandshalter"/>
            </w:pPr>
          </w:p>
        </w:tc>
      </w:tr>
      <w:tr w:rsidR="005721B8" w14:paraId="2316EB6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F5F605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28887B3" w14:textId="77777777" w:rsidR="00163076" w:rsidRDefault="00163076" w:rsidP="00163076">
            <w:pPr>
              <w:pStyle w:val="BulletTabtext"/>
            </w:pPr>
            <w:r>
              <w:t>Machine stops</w:t>
            </w:r>
          </w:p>
          <w:p w14:paraId="0ACAA85C" w14:textId="2937C6A9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64DAA771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4FE519AD" w14:textId="73DC489D" w:rsidR="00163076" w:rsidRDefault="00163076" w:rsidP="00163076">
            <w:pPr>
              <w:pStyle w:val="Abstandshalter"/>
            </w:pPr>
          </w:p>
        </w:tc>
      </w:tr>
      <w:tr w:rsidR="005721B8" w14:paraId="365224E0" w14:textId="77777777" w:rsidTr="00163076">
        <w:trPr>
          <w:trHeight w:val="178"/>
        </w:trPr>
        <w:tc>
          <w:tcPr>
            <w:tcW w:w="2154" w:type="dxa"/>
            <w:shd w:val="clear" w:color="auto" w:fill="F2F2F2" w:themeFill="background1" w:themeFillShade="F2"/>
          </w:tcPr>
          <w:p w14:paraId="4152657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10AD71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7EAD09E" w14:textId="77777777" w:rsidR="005721B8" w:rsidRDefault="005721B8" w:rsidP="00190981">
            <w:pPr>
              <w:pStyle w:val="Abstandshalter"/>
            </w:pPr>
          </w:p>
        </w:tc>
      </w:tr>
      <w:tr w:rsidR="005721B8" w14:paraId="2CBB913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01FDF9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235E7B5" w14:textId="77777777" w:rsidR="00163076" w:rsidRDefault="00163076" w:rsidP="00163076">
            <w:pPr>
              <w:pStyle w:val="BulletTabtext"/>
            </w:pPr>
            <w:r>
              <w:t>Switch on protective motor switch “W257-Q50“</w:t>
            </w:r>
          </w:p>
          <w:p w14:paraId="54CFAEE1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05AF2F70" w14:textId="7A4F71DA" w:rsidR="00163076" w:rsidRDefault="00163076" w:rsidP="00163076">
            <w:pPr>
              <w:pStyle w:val="Abstandshalter"/>
            </w:pPr>
          </w:p>
        </w:tc>
      </w:tr>
    </w:tbl>
    <w:p w14:paraId="32BDAC70" w14:textId="77777777" w:rsidR="005721B8" w:rsidRDefault="005721B8" w:rsidP="005721B8">
      <w:pPr>
        <w:pStyle w:val="Abstandshalter"/>
      </w:pPr>
    </w:p>
    <w:p w14:paraId="339BDE05" w14:textId="77777777" w:rsidR="00163076" w:rsidRDefault="00163076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F77655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8D21E6" w14:textId="584D96B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5A4C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944CCF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B30BD0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278678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0281EC7" w14:textId="779B1A19" w:rsidR="005721B8" w:rsidRDefault="00163076" w:rsidP="00190981">
            <w:pPr>
              <w:pStyle w:val="BulletTabtext"/>
            </w:pPr>
            <w:r w:rsidRPr="0016307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E317A6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29216" behindDoc="0" locked="0" layoutInCell="1" allowOverlap="1" wp14:anchorId="13DEC5DC" wp14:editId="645955C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82" name="Rechteck: abgerundete Ecken 2932760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692A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DEC5DC" id="Rechteck: abgerundete Ecken 293276082" o:spid="_x0000_s3103" style="position:absolute;left:0;text-align:left;margin-left:-2.85pt;margin-top:2.85pt;width:64.65pt;height:25.25pt;z-index:2547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1s49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4692A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70C5D2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7D0443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BD655FD" w14:textId="0D9F40B0" w:rsidR="005721B8" w:rsidRPr="005D1B93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8AD9A7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36384" behindDoc="0" locked="0" layoutInCell="1" allowOverlap="1" wp14:anchorId="523D5AE2" wp14:editId="16D47FE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83" name="Rechteck: abgerundete Ecken 2932760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80CB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3D5AE2" id="Rechteck: abgerundete Ecken 293276083" o:spid="_x0000_s3104" style="position:absolute;left:0;text-align:left;margin-left:-2.85pt;margin-top:2.85pt;width:64.65pt;height:25.25pt;z-index:2547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4Eqvg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FrgS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180CB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6E0AC9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05DFC9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0B08792" w14:textId="7DDD6612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F4DCDE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35360" behindDoc="0" locked="0" layoutInCell="1" allowOverlap="1" wp14:anchorId="713B4E54" wp14:editId="0B38DA1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84" name="Rechteck: abgerundete Ecken 2932760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FCDC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3B4E54" id="Rechteck: abgerundete Ecken 293276084" o:spid="_x0000_s3105" style="position:absolute;left:0;text-align:left;margin-left:-2.85pt;margin-top:2.85pt;width:64.65pt;height:25.25pt;z-index:2547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Dy7M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4FCDC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0A6AF7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509E5A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7BB85D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33312" behindDoc="0" locked="0" layoutInCell="1" allowOverlap="1" wp14:anchorId="6A346C7C" wp14:editId="7832BE7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86" name="Rechteck: abgerundete Ecken 2932760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57C7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346C7C" id="Rechteck: abgerundete Ecken 293276086" o:spid="_x0000_s3106" style="position:absolute;left:0;text-align:left;margin-left:-.45pt;margin-top:5.7pt;width:354.35pt;height:74.25pt;z-index:2547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HMC1b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157C7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AB641C0" w14:textId="16D6D2E2" w:rsidR="005721B8" w:rsidRDefault="005721B8" w:rsidP="005721B8">
      <w:pPr>
        <w:pStyle w:val="Textkrper"/>
      </w:pPr>
    </w:p>
    <w:p w14:paraId="4A64EEC2" w14:textId="6BDB5045" w:rsidR="00163076" w:rsidRDefault="00163076" w:rsidP="005721B8">
      <w:pPr>
        <w:pStyle w:val="Textkrper"/>
      </w:pPr>
    </w:p>
    <w:p w14:paraId="57A35BE1" w14:textId="4F33327A" w:rsidR="00163076" w:rsidRDefault="00163076" w:rsidP="005721B8">
      <w:pPr>
        <w:pStyle w:val="Textkrper"/>
      </w:pPr>
    </w:p>
    <w:p w14:paraId="7A2458F8" w14:textId="330C3082" w:rsidR="00163076" w:rsidRDefault="00163076" w:rsidP="005721B8">
      <w:pPr>
        <w:pStyle w:val="Textkrper"/>
      </w:pPr>
    </w:p>
    <w:p w14:paraId="75ADB03C" w14:textId="538E3BED" w:rsidR="00163076" w:rsidRDefault="00163076" w:rsidP="005721B8">
      <w:pPr>
        <w:pStyle w:val="Textkrper"/>
      </w:pPr>
    </w:p>
    <w:p w14:paraId="129DCCA4" w14:textId="09EDFAB6" w:rsidR="00163076" w:rsidRDefault="00163076" w:rsidP="005721B8">
      <w:pPr>
        <w:pStyle w:val="Textkrper"/>
      </w:pPr>
    </w:p>
    <w:p w14:paraId="09B7D809" w14:textId="7D4E3CF9" w:rsidR="00163076" w:rsidRDefault="00163076" w:rsidP="005721B8">
      <w:pPr>
        <w:pStyle w:val="Textkrper"/>
      </w:pPr>
    </w:p>
    <w:p w14:paraId="3D860848" w14:textId="7166A442" w:rsidR="00163076" w:rsidRDefault="00163076" w:rsidP="005721B8">
      <w:pPr>
        <w:pStyle w:val="Textkrper"/>
      </w:pPr>
    </w:p>
    <w:p w14:paraId="09B875DC" w14:textId="6CCB7830" w:rsidR="00163076" w:rsidRDefault="00163076" w:rsidP="005721B8">
      <w:pPr>
        <w:pStyle w:val="Textkrper"/>
      </w:pPr>
    </w:p>
    <w:p w14:paraId="18AA65CB" w14:textId="77777777" w:rsidR="007006D7" w:rsidRDefault="007006D7" w:rsidP="005721B8">
      <w:pPr>
        <w:pStyle w:val="Textkrper"/>
      </w:pPr>
    </w:p>
    <w:p w14:paraId="381AECE4" w14:textId="3231181F" w:rsidR="00163076" w:rsidRDefault="00163076" w:rsidP="005721B8">
      <w:pPr>
        <w:pStyle w:val="Textkrper"/>
      </w:pPr>
    </w:p>
    <w:p w14:paraId="20772246" w14:textId="4FDC8A13" w:rsidR="00163076" w:rsidRDefault="00163076" w:rsidP="005721B8">
      <w:pPr>
        <w:pStyle w:val="Textkrper"/>
      </w:pPr>
    </w:p>
    <w:p w14:paraId="5AA9DB42" w14:textId="289DCAF5" w:rsidR="00163076" w:rsidRDefault="00163076" w:rsidP="005721B8">
      <w:pPr>
        <w:pStyle w:val="Textkrper"/>
      </w:pPr>
    </w:p>
    <w:p w14:paraId="487FD4B9" w14:textId="1697770F" w:rsidR="00163076" w:rsidRDefault="00163076" w:rsidP="005721B8">
      <w:pPr>
        <w:pStyle w:val="Textkrper"/>
      </w:pPr>
    </w:p>
    <w:p w14:paraId="4BBF2562" w14:textId="6B8D88A8" w:rsidR="00163076" w:rsidRDefault="00163076" w:rsidP="005721B8">
      <w:pPr>
        <w:pStyle w:val="Textkrper"/>
      </w:pPr>
    </w:p>
    <w:p w14:paraId="2FC092B0" w14:textId="269A5687" w:rsidR="00163076" w:rsidRDefault="00163076" w:rsidP="005721B8">
      <w:pPr>
        <w:pStyle w:val="Textkrper"/>
      </w:pPr>
    </w:p>
    <w:p w14:paraId="59CD751D" w14:textId="77777777" w:rsidR="00163076" w:rsidRDefault="00163076" w:rsidP="005721B8">
      <w:pPr>
        <w:pStyle w:val="Textkrper"/>
      </w:pPr>
    </w:p>
    <w:p w14:paraId="2D05292F" w14:textId="77777777" w:rsidR="005721B8" w:rsidRDefault="005721B8" w:rsidP="005721B8">
      <w:pPr>
        <w:pStyle w:val="Textkrper"/>
      </w:pPr>
    </w:p>
    <w:p w14:paraId="3A09CDA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37567D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523A13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2EC862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6E2A75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6608" behindDoc="0" locked="0" layoutInCell="1" allowOverlap="1" wp14:anchorId="4DC0D662" wp14:editId="79ED45A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87" name="Rechteck: abgerundete Ecken 2932760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8A7A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C0D662" id="Rechteck: abgerundete Ecken 293276087" o:spid="_x0000_s3107" style="position:absolute;left:0;text-align:left;margin-left:.05pt;margin-top:2.85pt;width:64.65pt;height:25.25pt;z-index:2581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NpV45q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6F8A7A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0395D2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3B8CBF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7632" behindDoc="0" locked="0" layoutInCell="1" allowOverlap="1" wp14:anchorId="1E958ED4" wp14:editId="6A95245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88" name="Rechteck: abgerundete Ecken 2932760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DAC1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958ED4" id="Rechteck: abgerundete Ecken 293276088" o:spid="_x0000_s3108" style="position:absolute;left:0;text-align:left;margin-left:.15pt;margin-top:2.6pt;width:282.85pt;height:25.25pt;z-index:2581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/aR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rbP2&#10;k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E8DAC1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43D220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A1CB9C2" w14:textId="3864C75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B0F127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18656" behindDoc="0" locked="0" layoutInCell="1" allowOverlap="1" wp14:anchorId="76A123AE" wp14:editId="1EE2BBE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89" name="Rechteck: abgerundete Ecken 2932760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10329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A123AE" id="Rechteck: abgerundete Ecken 293276089" o:spid="_x0000_s3109" style="position:absolute;left:0;text-align:left;margin-left:-.45pt;margin-top:19.85pt;width:354.35pt;height:25.25pt;z-index:2581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WO7YS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C10329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C44CBB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84F85C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DCB8985" w14:textId="4677F66F" w:rsidR="005721B8" w:rsidRDefault="00163076" w:rsidP="002841C0">
      <w:pPr>
        <w:pStyle w:val="berschrift3nummeriert"/>
      </w:pPr>
      <w:bookmarkStart w:id="183" w:name="_Toc118817828"/>
      <w:r w:rsidRPr="00163076">
        <w:lastRenderedPageBreak/>
        <w:t>FLT 542: INFEED: BELT 2: FAULT</w:t>
      </w:r>
      <w:bookmarkEnd w:id="183"/>
    </w:p>
    <w:p w14:paraId="24677A9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8848B18" w14:textId="77777777" w:rsidTr="00163076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30D6294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3AF5778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2FA5466" w14:textId="6069BE1D" w:rsidR="00163076" w:rsidRDefault="00163076" w:rsidP="00163076">
            <w:pPr>
              <w:pStyle w:val="Abstandshalter"/>
            </w:pPr>
          </w:p>
        </w:tc>
      </w:tr>
      <w:tr w:rsidR="005721B8" w14:paraId="56510AB7" w14:textId="77777777" w:rsidTr="00190981">
        <w:trPr>
          <w:trHeight w:val="170"/>
        </w:trPr>
        <w:tc>
          <w:tcPr>
            <w:tcW w:w="2154" w:type="dxa"/>
          </w:tcPr>
          <w:p w14:paraId="0FD900D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302325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0E8C2A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E14FEA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679FCE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F7E569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962064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6E88582" w14:textId="77777777" w:rsidR="00163076" w:rsidRDefault="00163076" w:rsidP="00163076">
            <w:pPr>
              <w:pStyle w:val="BulletTabtext"/>
            </w:pPr>
            <w:r>
              <w:t>Machine is ready in automatic mode</w:t>
            </w:r>
          </w:p>
          <w:p w14:paraId="3156A997" w14:textId="1BF65840" w:rsidR="00163076" w:rsidRDefault="00163076" w:rsidP="00163076">
            <w:pPr>
              <w:pStyle w:val="BulletTabtext"/>
            </w:pPr>
            <w:r>
              <w:t>SWS 500 “Infeed” is activated</w:t>
            </w:r>
          </w:p>
          <w:p w14:paraId="4E47A859" w14:textId="35ED607D" w:rsidR="005721B8" w:rsidRDefault="00CC75F3" w:rsidP="00163076">
            <w:pPr>
              <w:pStyle w:val="BulletTabtext"/>
            </w:pPr>
            <w:r>
              <w:t>Corresponding product</w:t>
            </w:r>
            <w:r w:rsidR="00163076">
              <w:t xml:space="preserve"> is selected as product</w:t>
            </w:r>
          </w:p>
          <w:p w14:paraId="4F6CE447" w14:textId="1D046FF4" w:rsidR="00163076" w:rsidRDefault="00163076" w:rsidP="00163076">
            <w:pPr>
              <w:pStyle w:val="Abstandshalter"/>
            </w:pPr>
          </w:p>
        </w:tc>
      </w:tr>
      <w:tr w:rsidR="005721B8" w14:paraId="078872A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CCC3CF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E0030AE" w14:textId="77777777" w:rsidR="00163076" w:rsidRDefault="00163076" w:rsidP="00163076">
            <w:pPr>
              <w:pStyle w:val="BulletTabtext"/>
            </w:pPr>
            <w:r>
              <w:t>Press “Start”</w:t>
            </w:r>
          </w:p>
          <w:p w14:paraId="0CA4FDDC" w14:textId="77777777" w:rsidR="005721B8" w:rsidRDefault="00163076" w:rsidP="00163076">
            <w:pPr>
              <w:pStyle w:val="BulletTabtext"/>
            </w:pPr>
            <w:r>
              <w:t>Switch off protective motor switch “W257-Q60“</w:t>
            </w:r>
          </w:p>
          <w:p w14:paraId="1E002B43" w14:textId="24027090" w:rsidR="00163076" w:rsidRPr="0008089A" w:rsidRDefault="00163076" w:rsidP="00163076">
            <w:pPr>
              <w:pStyle w:val="Abstandshalter"/>
            </w:pPr>
          </w:p>
        </w:tc>
      </w:tr>
      <w:tr w:rsidR="005721B8" w14:paraId="6E0F6C4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8A209F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E74F9AF" w14:textId="77777777" w:rsidR="00163076" w:rsidRDefault="00163076" w:rsidP="00163076">
            <w:pPr>
              <w:pStyle w:val="BulletTabtext"/>
            </w:pPr>
            <w:r>
              <w:t>Machine stops</w:t>
            </w:r>
          </w:p>
          <w:p w14:paraId="389B5F0E" w14:textId="7EB1AC3A" w:rsidR="00163076" w:rsidRDefault="00163076" w:rsidP="00163076">
            <w:pPr>
              <w:pStyle w:val="BulletTabtext"/>
            </w:pPr>
            <w:r>
              <w:t>Fault message is displayed on control panel</w:t>
            </w:r>
          </w:p>
          <w:p w14:paraId="63187344" w14:textId="77777777" w:rsidR="005721B8" w:rsidRDefault="00163076" w:rsidP="00163076">
            <w:pPr>
              <w:pStyle w:val="BulletTabtext"/>
            </w:pPr>
            <w:r>
              <w:t>Machine cannot be started as long as fault is active</w:t>
            </w:r>
          </w:p>
          <w:p w14:paraId="4774FCB4" w14:textId="06E39003" w:rsidR="00163076" w:rsidRDefault="00163076" w:rsidP="00163076">
            <w:pPr>
              <w:pStyle w:val="Abstandshalter"/>
            </w:pPr>
          </w:p>
        </w:tc>
      </w:tr>
      <w:tr w:rsidR="005721B8" w14:paraId="38642D12" w14:textId="77777777" w:rsidTr="00163076">
        <w:trPr>
          <w:trHeight w:val="320"/>
        </w:trPr>
        <w:tc>
          <w:tcPr>
            <w:tcW w:w="2154" w:type="dxa"/>
            <w:shd w:val="clear" w:color="auto" w:fill="F2F2F2" w:themeFill="background1" w:themeFillShade="F2"/>
          </w:tcPr>
          <w:p w14:paraId="60B9559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115DA2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E5FB308" w14:textId="77777777" w:rsidR="005721B8" w:rsidRDefault="005721B8" w:rsidP="00190981">
            <w:pPr>
              <w:pStyle w:val="Abstandshalter"/>
            </w:pPr>
          </w:p>
        </w:tc>
      </w:tr>
      <w:tr w:rsidR="005721B8" w14:paraId="416E9D5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AF438E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134DEA2" w14:textId="77777777" w:rsidR="00163076" w:rsidRDefault="00163076" w:rsidP="00163076">
            <w:pPr>
              <w:pStyle w:val="BulletTabtext"/>
            </w:pPr>
            <w:r>
              <w:t>Switch on protective motor switch “W257-Q60“</w:t>
            </w:r>
          </w:p>
          <w:p w14:paraId="76611AA8" w14:textId="77777777" w:rsidR="005721B8" w:rsidRDefault="00163076" w:rsidP="00163076">
            <w:pPr>
              <w:pStyle w:val="BulletTabtext"/>
            </w:pPr>
            <w:r>
              <w:t>Press “Reset”</w:t>
            </w:r>
          </w:p>
          <w:p w14:paraId="26FC8B09" w14:textId="48C2DB3A" w:rsidR="00163076" w:rsidRDefault="00163076" w:rsidP="00163076">
            <w:pPr>
              <w:pStyle w:val="Abstandshalter"/>
            </w:pPr>
          </w:p>
        </w:tc>
      </w:tr>
    </w:tbl>
    <w:p w14:paraId="4B9771AB" w14:textId="77777777" w:rsidR="005721B8" w:rsidRDefault="005721B8" w:rsidP="005721B8">
      <w:pPr>
        <w:pStyle w:val="Abstandshalter"/>
      </w:pPr>
    </w:p>
    <w:p w14:paraId="23E3E2FD" w14:textId="77777777" w:rsidR="00163076" w:rsidRDefault="00163076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00503D8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BF07D26" w14:textId="76A14513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3FDCDF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D3F25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64BACA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B714232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3055201" w14:textId="79D466EB" w:rsidR="005721B8" w:rsidRDefault="00163076" w:rsidP="00190981">
            <w:pPr>
              <w:pStyle w:val="BulletTabtext"/>
            </w:pPr>
            <w:r w:rsidRPr="0016307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6E27C20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37408" behindDoc="0" locked="0" layoutInCell="1" allowOverlap="1" wp14:anchorId="7B4E6F57" wp14:editId="0B125D3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90" name="Rechteck: abgerundete Ecken 2932760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71C0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4E6F57" id="Rechteck: abgerundete Ecken 293276090" o:spid="_x0000_s3110" style="position:absolute;left:0;text-align:left;margin-left:-2.85pt;margin-top:2.85pt;width:64.65pt;height:25.25pt;z-index:2547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mnQo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471C0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3CA2A8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02B9DB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44D8863" w14:textId="63AAA9B9" w:rsidR="005721B8" w:rsidRPr="005D1B93" w:rsidRDefault="00163076" w:rsidP="00190981">
            <w:pPr>
              <w:pStyle w:val="BulletTabtext"/>
            </w:pPr>
            <w:r w:rsidRPr="0016307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D7605D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44576" behindDoc="0" locked="0" layoutInCell="1" allowOverlap="1" wp14:anchorId="5A8DA239" wp14:editId="06954FD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91" name="Rechteck: abgerundete Ecken 2932760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E702D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8DA239" id="Rechteck: abgerundete Ecken 293276091" o:spid="_x0000_s3111" style="position:absolute;left:0;text-align:left;margin-left:-2.85pt;margin-top:2.85pt;width:64.65pt;height:25.25pt;z-index:2547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4R/vQ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Ei+Ef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AE702D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E92DA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DCF0E0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B5931B3" w14:textId="61C7D5A1" w:rsidR="005721B8" w:rsidRPr="005D1B93" w:rsidRDefault="00163076" w:rsidP="00190981">
            <w:pPr>
              <w:pStyle w:val="BulletTabtext"/>
            </w:pPr>
            <w:r w:rsidRPr="0016307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7D48B1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43552" behindDoc="0" locked="0" layoutInCell="1" allowOverlap="1" wp14:anchorId="292554A9" wp14:editId="182D918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92" name="Rechteck: abgerundete Ecken 2932760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66148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2554A9" id="Rechteck: abgerundete Ecken 293276092" o:spid="_x0000_s3112" style="position:absolute;left:0;text-align:left;margin-left:-2.85pt;margin-top:2.85pt;width:64.65pt;height:25.25pt;z-index:2547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fiCc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B66148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6D692B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63E9F3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B701B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41504" behindDoc="0" locked="0" layoutInCell="1" allowOverlap="1" wp14:anchorId="72E40C00" wp14:editId="31AD479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094" name="Rechteck: abgerundete Ecken 2932760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34227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E40C00" id="Rechteck: abgerundete Ecken 293276094" o:spid="_x0000_s3113" style="position:absolute;left:0;text-align:left;margin-left:-.45pt;margin-top:5.7pt;width:354.35pt;height:74.25pt;z-index:2547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pXEj8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A34227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0C6EE03" w14:textId="77777777" w:rsidR="005721B8" w:rsidRDefault="005721B8" w:rsidP="005721B8">
      <w:pPr>
        <w:pStyle w:val="Textkrper"/>
      </w:pPr>
    </w:p>
    <w:p w14:paraId="7AA5D522" w14:textId="00DEBDDC" w:rsidR="005721B8" w:rsidRDefault="005721B8" w:rsidP="005721B8">
      <w:pPr>
        <w:pStyle w:val="Textkrper"/>
      </w:pPr>
    </w:p>
    <w:p w14:paraId="7C265106" w14:textId="662D16A2" w:rsidR="00163076" w:rsidRDefault="00163076" w:rsidP="005721B8">
      <w:pPr>
        <w:pStyle w:val="Textkrper"/>
      </w:pPr>
    </w:p>
    <w:p w14:paraId="6ACA407B" w14:textId="5153CAD0" w:rsidR="00163076" w:rsidRDefault="00163076" w:rsidP="005721B8">
      <w:pPr>
        <w:pStyle w:val="Textkrper"/>
      </w:pPr>
    </w:p>
    <w:p w14:paraId="16985C77" w14:textId="551C350A" w:rsidR="00163076" w:rsidRDefault="00163076" w:rsidP="005721B8">
      <w:pPr>
        <w:pStyle w:val="Textkrper"/>
      </w:pPr>
    </w:p>
    <w:p w14:paraId="362B9D78" w14:textId="2535F49A" w:rsidR="00163076" w:rsidRDefault="00163076" w:rsidP="005721B8">
      <w:pPr>
        <w:pStyle w:val="Textkrper"/>
      </w:pPr>
    </w:p>
    <w:p w14:paraId="21F57F94" w14:textId="67C113BD" w:rsidR="00163076" w:rsidRDefault="00163076" w:rsidP="005721B8">
      <w:pPr>
        <w:pStyle w:val="Textkrper"/>
      </w:pPr>
    </w:p>
    <w:p w14:paraId="751F3211" w14:textId="387E0E09" w:rsidR="00163076" w:rsidRDefault="00163076" w:rsidP="005721B8">
      <w:pPr>
        <w:pStyle w:val="Textkrper"/>
      </w:pPr>
    </w:p>
    <w:p w14:paraId="56ED4E5A" w14:textId="1FA97D16" w:rsidR="00163076" w:rsidRDefault="00163076" w:rsidP="005721B8">
      <w:pPr>
        <w:pStyle w:val="Textkrper"/>
      </w:pPr>
    </w:p>
    <w:p w14:paraId="443072BC" w14:textId="77777777" w:rsidR="007006D7" w:rsidRDefault="007006D7" w:rsidP="005721B8">
      <w:pPr>
        <w:pStyle w:val="Textkrper"/>
      </w:pPr>
    </w:p>
    <w:p w14:paraId="6E70C958" w14:textId="2E7EB90E" w:rsidR="00163076" w:rsidRDefault="00163076" w:rsidP="005721B8">
      <w:pPr>
        <w:pStyle w:val="Textkrper"/>
      </w:pPr>
    </w:p>
    <w:p w14:paraId="4E8E2587" w14:textId="4165325E" w:rsidR="00163076" w:rsidRDefault="00163076" w:rsidP="005721B8">
      <w:pPr>
        <w:pStyle w:val="Textkrper"/>
      </w:pPr>
    </w:p>
    <w:p w14:paraId="624A1DCF" w14:textId="6532BB67" w:rsidR="00163076" w:rsidRDefault="00163076" w:rsidP="005721B8">
      <w:pPr>
        <w:pStyle w:val="Textkrper"/>
      </w:pPr>
    </w:p>
    <w:p w14:paraId="664C3D80" w14:textId="220F8054" w:rsidR="00163076" w:rsidRDefault="00163076" w:rsidP="005721B8">
      <w:pPr>
        <w:pStyle w:val="Textkrper"/>
      </w:pPr>
    </w:p>
    <w:p w14:paraId="47BAD39F" w14:textId="186B2E63" w:rsidR="00163076" w:rsidRDefault="00163076" w:rsidP="005721B8">
      <w:pPr>
        <w:pStyle w:val="Textkrper"/>
      </w:pPr>
    </w:p>
    <w:p w14:paraId="62DF4369" w14:textId="76FFACC5" w:rsidR="00163076" w:rsidRDefault="00163076" w:rsidP="005721B8">
      <w:pPr>
        <w:pStyle w:val="Textkrper"/>
      </w:pPr>
    </w:p>
    <w:p w14:paraId="4993FBC6" w14:textId="17256D07" w:rsidR="00163076" w:rsidRDefault="00163076" w:rsidP="005721B8">
      <w:pPr>
        <w:pStyle w:val="Textkrper"/>
      </w:pPr>
    </w:p>
    <w:p w14:paraId="2EA05D80" w14:textId="77777777" w:rsidR="00163076" w:rsidRDefault="00163076" w:rsidP="005721B8">
      <w:pPr>
        <w:pStyle w:val="Textkrper"/>
      </w:pPr>
    </w:p>
    <w:p w14:paraId="46EE76B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DF8042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54CD33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F50FB6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0C90D8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0704" behindDoc="0" locked="0" layoutInCell="1" allowOverlap="1" wp14:anchorId="5FA08C20" wp14:editId="2D2C95C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95" name="Rechteck: abgerundete Ecken 2932760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1A107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A08C20" id="Rechteck: abgerundete Ecken 293276095" o:spid="_x0000_s3114" style="position:absolute;left:0;text-align:left;margin-left:.05pt;margin-top:2.85pt;width:64.65pt;height:25.25pt;z-index:2581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qMvg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AWJqM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D1A107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C1A05C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D5DAE6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1728" behindDoc="0" locked="0" layoutInCell="1" allowOverlap="1" wp14:anchorId="227A80DB" wp14:editId="50AE26A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096" name="Rechteck: abgerundete Ecken 2932760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F6366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7A80DB" id="Rechteck: abgerundete Ecken 293276096" o:spid="_x0000_s3115" style="position:absolute;left:0;text-align:left;margin-left:.15pt;margin-top:2.6pt;width:282.85pt;height:25.25pt;z-index:2581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OP3&#10;IB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BF6366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26AD5D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EC40D22" w14:textId="6CFE79B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238975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2752" behindDoc="0" locked="0" layoutInCell="1" allowOverlap="1" wp14:anchorId="440EA1E0" wp14:editId="0064DED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097" name="Rechteck: abgerundete Ecken 2932760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9164A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0EA1E0" id="Rechteck: abgerundete Ecken 293276097" o:spid="_x0000_s3116" style="position:absolute;left:0;text-align:left;margin-left:-.45pt;margin-top:19.85pt;width:354.35pt;height:25.25pt;z-index:2581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7nZj0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1F9164A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0128AB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799D7EB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CA8BA57" w14:textId="4D253252" w:rsidR="005721B8" w:rsidRDefault="00163076" w:rsidP="002841C0">
      <w:pPr>
        <w:pStyle w:val="berschrift3nummeriert"/>
      </w:pPr>
      <w:bookmarkStart w:id="184" w:name="_Toc118817829"/>
      <w:r w:rsidRPr="00163076">
        <w:lastRenderedPageBreak/>
        <w:t>FLT 551: INFEED: BELT 1: PRODUCT JAM (INHALER)</w:t>
      </w:r>
      <w:bookmarkEnd w:id="184"/>
    </w:p>
    <w:p w14:paraId="1001541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3442C99" w14:textId="77777777" w:rsidTr="0016307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E0441A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B88D539" w14:textId="77777777" w:rsidR="005721B8" w:rsidRDefault="00163076" w:rsidP="00190981">
            <w:pPr>
              <w:pStyle w:val="BulletTabtext"/>
            </w:pPr>
            <w:r w:rsidRPr="00163076">
              <w:t>Test whether correct fault message is displayed on control panel</w:t>
            </w:r>
          </w:p>
          <w:p w14:paraId="2456DC0A" w14:textId="32D18930" w:rsidR="00163076" w:rsidRDefault="00163076" w:rsidP="00163076">
            <w:pPr>
              <w:pStyle w:val="Abstandshalter"/>
            </w:pPr>
          </w:p>
        </w:tc>
      </w:tr>
      <w:tr w:rsidR="005721B8" w14:paraId="548C1BA5" w14:textId="77777777" w:rsidTr="00190981">
        <w:trPr>
          <w:trHeight w:val="170"/>
        </w:trPr>
        <w:tc>
          <w:tcPr>
            <w:tcW w:w="2154" w:type="dxa"/>
          </w:tcPr>
          <w:p w14:paraId="596FAF9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CAF1A2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AE3EDC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E0D66F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3345D1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CDA74E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A7D51B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A8708A3" w14:textId="77777777" w:rsidR="00806DA4" w:rsidRDefault="00806DA4" w:rsidP="00806DA4">
            <w:pPr>
              <w:pStyle w:val="BulletTabtext"/>
            </w:pPr>
            <w:r>
              <w:t>Machine is ready in automatic mode</w:t>
            </w:r>
          </w:p>
          <w:p w14:paraId="09633FEB" w14:textId="61789CBB" w:rsidR="00806DA4" w:rsidRDefault="00806DA4" w:rsidP="00806DA4">
            <w:pPr>
              <w:pStyle w:val="BulletTabtext"/>
            </w:pPr>
            <w:r>
              <w:t>SWS 500 “Infeed” is activated</w:t>
            </w:r>
          </w:p>
          <w:p w14:paraId="483B34D8" w14:textId="77777777" w:rsidR="005721B8" w:rsidRDefault="00806DA4" w:rsidP="00806DA4">
            <w:pPr>
              <w:pStyle w:val="BulletTabtext"/>
            </w:pPr>
            <w:r>
              <w:t>Inhaler is selected as product</w:t>
            </w:r>
          </w:p>
          <w:p w14:paraId="0C607E50" w14:textId="3808E4B8" w:rsidR="00806DA4" w:rsidRDefault="00806DA4" w:rsidP="00806DA4">
            <w:pPr>
              <w:pStyle w:val="Abstandshalter"/>
            </w:pPr>
          </w:p>
        </w:tc>
      </w:tr>
      <w:tr w:rsidR="005721B8" w14:paraId="1E17A07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3C320A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81CE2B0" w14:textId="77777777" w:rsidR="00806DA4" w:rsidRDefault="00806DA4" w:rsidP="00806DA4">
            <w:pPr>
              <w:pStyle w:val="BulletTabtext"/>
            </w:pPr>
            <w:r>
              <w:t>Cover sensor “W257-B60” (e.g. with a tape)</w:t>
            </w:r>
          </w:p>
          <w:p w14:paraId="4019F718" w14:textId="77777777" w:rsidR="005721B8" w:rsidRDefault="00806DA4" w:rsidP="00806DA4">
            <w:pPr>
              <w:pStyle w:val="BulletTabtext"/>
            </w:pPr>
            <w:r>
              <w:t>Press “Start”</w:t>
            </w:r>
          </w:p>
          <w:p w14:paraId="47623853" w14:textId="1AB22AA0" w:rsidR="00806DA4" w:rsidRPr="0008089A" w:rsidRDefault="00806DA4" w:rsidP="00806DA4">
            <w:pPr>
              <w:pStyle w:val="Abstandshalter"/>
            </w:pPr>
          </w:p>
        </w:tc>
      </w:tr>
      <w:tr w:rsidR="005721B8" w14:paraId="04DA3B0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B74E18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56D36CE" w14:textId="77777777" w:rsidR="00806DA4" w:rsidRDefault="00806DA4" w:rsidP="00806DA4">
            <w:pPr>
              <w:pStyle w:val="BulletTabtext"/>
            </w:pPr>
            <w:r>
              <w:t>Machine stops</w:t>
            </w:r>
          </w:p>
          <w:p w14:paraId="29DC7313" w14:textId="60825B95" w:rsidR="00806DA4" w:rsidRDefault="00806DA4" w:rsidP="00806DA4">
            <w:pPr>
              <w:pStyle w:val="BulletTabtext"/>
            </w:pPr>
            <w:r>
              <w:t>Fault message is displayed on control panel</w:t>
            </w:r>
          </w:p>
          <w:p w14:paraId="146CB095" w14:textId="77777777" w:rsidR="005721B8" w:rsidRDefault="00806DA4" w:rsidP="00806DA4">
            <w:pPr>
              <w:pStyle w:val="BulletTabtext"/>
            </w:pPr>
            <w:r>
              <w:t>Machine cannot be started as long as fault is active</w:t>
            </w:r>
          </w:p>
          <w:p w14:paraId="3DFBEDAF" w14:textId="32843186" w:rsidR="00806DA4" w:rsidRDefault="00806DA4" w:rsidP="00806DA4">
            <w:pPr>
              <w:pStyle w:val="Abstandshalter"/>
            </w:pPr>
          </w:p>
        </w:tc>
      </w:tr>
      <w:tr w:rsidR="005721B8" w14:paraId="1D154445" w14:textId="77777777" w:rsidTr="00806DA4">
        <w:trPr>
          <w:trHeight w:val="320"/>
        </w:trPr>
        <w:tc>
          <w:tcPr>
            <w:tcW w:w="2154" w:type="dxa"/>
            <w:shd w:val="clear" w:color="auto" w:fill="F2F2F2" w:themeFill="background1" w:themeFillShade="F2"/>
          </w:tcPr>
          <w:p w14:paraId="431736F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CA456C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7A20135" w14:textId="77777777" w:rsidR="005721B8" w:rsidRDefault="005721B8" w:rsidP="00190981">
            <w:pPr>
              <w:pStyle w:val="Abstandshalter"/>
            </w:pPr>
          </w:p>
        </w:tc>
      </w:tr>
      <w:tr w:rsidR="005721B8" w14:paraId="6E336F3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726CB4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40A41C4" w14:textId="77777777" w:rsidR="00806DA4" w:rsidRDefault="00806DA4" w:rsidP="00806DA4">
            <w:pPr>
              <w:pStyle w:val="BulletTabtext"/>
            </w:pPr>
            <w:r>
              <w:t>Uncover sensor “W257-B60”</w:t>
            </w:r>
          </w:p>
          <w:p w14:paraId="3DBC5010" w14:textId="05D89367" w:rsidR="005721B8" w:rsidRDefault="00806DA4" w:rsidP="00806DA4">
            <w:pPr>
              <w:pStyle w:val="BulletTabtext"/>
            </w:pPr>
            <w:r>
              <w:t>Press “Reset”</w:t>
            </w:r>
          </w:p>
          <w:p w14:paraId="7317AC21" w14:textId="774C1B32" w:rsidR="00806DA4" w:rsidRDefault="00806DA4" w:rsidP="00806DA4">
            <w:pPr>
              <w:pStyle w:val="Abstandshalter"/>
            </w:pPr>
          </w:p>
        </w:tc>
      </w:tr>
    </w:tbl>
    <w:p w14:paraId="463F5DBD" w14:textId="77777777" w:rsidR="005721B8" w:rsidRDefault="005721B8" w:rsidP="005721B8">
      <w:pPr>
        <w:pStyle w:val="Abstandshalter"/>
      </w:pPr>
    </w:p>
    <w:p w14:paraId="1B9E1745" w14:textId="77777777" w:rsidR="00806DA4" w:rsidRDefault="00806DA4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DB7C4A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7FBE8C4" w14:textId="5B4FB34A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61D57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A57CF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83B65D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DFF377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2FFCE7D" w14:textId="7D8ECDBC" w:rsidR="005721B8" w:rsidRDefault="00806DA4" w:rsidP="00190981">
            <w:pPr>
              <w:pStyle w:val="BulletTabtext"/>
            </w:pPr>
            <w:r w:rsidRPr="00806DA4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AA1475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46624" behindDoc="0" locked="0" layoutInCell="1" allowOverlap="1" wp14:anchorId="7B473770" wp14:editId="7626C25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98" name="Rechteck: abgerundete Ecken 2932760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C607D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473770" id="Rechteck: abgerundete Ecken 293276098" o:spid="_x0000_s3117" style="position:absolute;left:0;text-align:left;margin-left:-2.85pt;margin-top:2.85pt;width:64.65pt;height:25.25pt;z-index:2547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Qx3l4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8C607D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1045F4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9BFE09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1172299" w14:textId="690B952A" w:rsidR="005721B8" w:rsidRPr="005D1B93" w:rsidRDefault="00806DA4" w:rsidP="00190981">
            <w:pPr>
              <w:pStyle w:val="BulletTabtext"/>
            </w:pPr>
            <w:r w:rsidRPr="00806DA4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F970E1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53792" behindDoc="0" locked="0" layoutInCell="1" allowOverlap="1" wp14:anchorId="47F9765E" wp14:editId="483EBF0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099" name="Rechteck: abgerundete Ecken 2932760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26C6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F9765E" id="Rechteck: abgerundete Ecken 293276099" o:spid="_x0000_s3118" style="position:absolute;left:0;text-align:left;margin-left:-2.85pt;margin-top:2.85pt;width:64.65pt;height:25.25pt;z-index:2547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KYUP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026C6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529C83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FC7CEE1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F586E65" w14:textId="32C570A1" w:rsidR="005721B8" w:rsidRPr="005D1B93" w:rsidRDefault="00806DA4" w:rsidP="00190981">
            <w:pPr>
              <w:pStyle w:val="BulletTabtext"/>
            </w:pPr>
            <w:r w:rsidRPr="00806DA4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E8FFEA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52768" behindDoc="0" locked="0" layoutInCell="1" allowOverlap="1" wp14:anchorId="2A324E73" wp14:editId="66F8576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00" name="Rechteck: abgerundete Ecken 293276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A2A1B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324E73" id="Rechteck: abgerundete Ecken 293276100" o:spid="_x0000_s3119" style="position:absolute;left:0;text-align:left;margin-left:-2.85pt;margin-top:2.85pt;width:64.65pt;height:25.25pt;z-index:2547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AW4oqr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0AA2A1B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0EEC48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925D33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B240C0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50720" behindDoc="0" locked="0" layoutInCell="1" allowOverlap="1" wp14:anchorId="0DD82EF1" wp14:editId="398D971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02" name="Rechteck: abgerundete Ecken 293276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92139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D82EF1" id="Rechteck: abgerundete Ecken 293276102" o:spid="_x0000_s3120" style="position:absolute;left:0;text-align:left;margin-left:-.45pt;margin-top:5.7pt;width:354.35pt;height:74.25pt;z-index:2547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DEqER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C92139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2F67AA2" w14:textId="77777777" w:rsidR="005721B8" w:rsidRDefault="005721B8" w:rsidP="005721B8">
      <w:pPr>
        <w:pStyle w:val="Textkrper"/>
      </w:pPr>
    </w:p>
    <w:p w14:paraId="54CB81E6" w14:textId="100560EB" w:rsidR="005721B8" w:rsidRDefault="005721B8" w:rsidP="005721B8">
      <w:pPr>
        <w:pStyle w:val="Textkrper"/>
      </w:pPr>
    </w:p>
    <w:p w14:paraId="3963DE54" w14:textId="57EBAB46" w:rsidR="00806DA4" w:rsidRDefault="00806DA4" w:rsidP="005721B8">
      <w:pPr>
        <w:pStyle w:val="Textkrper"/>
      </w:pPr>
    </w:p>
    <w:p w14:paraId="07168AA7" w14:textId="7D741EB3" w:rsidR="00806DA4" w:rsidRDefault="00806DA4" w:rsidP="005721B8">
      <w:pPr>
        <w:pStyle w:val="Textkrper"/>
      </w:pPr>
    </w:p>
    <w:p w14:paraId="6ACAC18B" w14:textId="6817EB10" w:rsidR="00806DA4" w:rsidRDefault="00806DA4" w:rsidP="005721B8">
      <w:pPr>
        <w:pStyle w:val="Textkrper"/>
      </w:pPr>
    </w:p>
    <w:p w14:paraId="78A1B37A" w14:textId="306D213D" w:rsidR="00806DA4" w:rsidRDefault="00806DA4" w:rsidP="005721B8">
      <w:pPr>
        <w:pStyle w:val="Textkrper"/>
      </w:pPr>
    </w:p>
    <w:p w14:paraId="65A0ECD6" w14:textId="77777777" w:rsidR="007006D7" w:rsidRDefault="007006D7" w:rsidP="005721B8">
      <w:pPr>
        <w:pStyle w:val="Textkrper"/>
      </w:pPr>
    </w:p>
    <w:p w14:paraId="50E661D8" w14:textId="6E6999FA" w:rsidR="00806DA4" w:rsidRDefault="00806DA4" w:rsidP="005721B8">
      <w:pPr>
        <w:pStyle w:val="Textkrper"/>
      </w:pPr>
    </w:p>
    <w:p w14:paraId="6444F94A" w14:textId="65BD997D" w:rsidR="00806DA4" w:rsidRDefault="00806DA4" w:rsidP="005721B8">
      <w:pPr>
        <w:pStyle w:val="Textkrper"/>
      </w:pPr>
    </w:p>
    <w:p w14:paraId="35B633A7" w14:textId="42613F45" w:rsidR="00806DA4" w:rsidRDefault="00806DA4" w:rsidP="005721B8">
      <w:pPr>
        <w:pStyle w:val="Textkrper"/>
      </w:pPr>
    </w:p>
    <w:p w14:paraId="27C51FD2" w14:textId="035160B2" w:rsidR="00806DA4" w:rsidRDefault="00806DA4" w:rsidP="005721B8">
      <w:pPr>
        <w:pStyle w:val="Textkrper"/>
      </w:pPr>
    </w:p>
    <w:p w14:paraId="63F73F2A" w14:textId="3C04ADF3" w:rsidR="00806DA4" w:rsidRDefault="00806DA4" w:rsidP="005721B8">
      <w:pPr>
        <w:pStyle w:val="Textkrper"/>
      </w:pPr>
    </w:p>
    <w:p w14:paraId="1A92073D" w14:textId="5F5E0CA1" w:rsidR="00806DA4" w:rsidRDefault="00806DA4" w:rsidP="005721B8">
      <w:pPr>
        <w:pStyle w:val="Textkrper"/>
      </w:pPr>
    </w:p>
    <w:p w14:paraId="36176923" w14:textId="558DEF89" w:rsidR="00806DA4" w:rsidRDefault="00806DA4" w:rsidP="005721B8">
      <w:pPr>
        <w:pStyle w:val="Textkrper"/>
      </w:pPr>
    </w:p>
    <w:p w14:paraId="412B391B" w14:textId="77777777" w:rsidR="007006D7" w:rsidRDefault="007006D7" w:rsidP="005721B8">
      <w:pPr>
        <w:pStyle w:val="Textkrper"/>
      </w:pPr>
    </w:p>
    <w:p w14:paraId="7A35D311" w14:textId="0B858EC9" w:rsidR="00806DA4" w:rsidRDefault="00806DA4" w:rsidP="005721B8">
      <w:pPr>
        <w:pStyle w:val="Textkrper"/>
      </w:pPr>
    </w:p>
    <w:p w14:paraId="1DC370E4" w14:textId="0BAF8187" w:rsidR="00806DA4" w:rsidRDefault="00806DA4" w:rsidP="005721B8">
      <w:pPr>
        <w:pStyle w:val="Textkrper"/>
      </w:pPr>
    </w:p>
    <w:p w14:paraId="6708DE19" w14:textId="12CAD6DC" w:rsidR="00806DA4" w:rsidRDefault="00806DA4" w:rsidP="005721B8">
      <w:pPr>
        <w:pStyle w:val="Textkrper"/>
      </w:pPr>
    </w:p>
    <w:p w14:paraId="3C54F0D6" w14:textId="77777777" w:rsidR="00806DA4" w:rsidRDefault="00806DA4" w:rsidP="005721B8">
      <w:pPr>
        <w:pStyle w:val="Textkrper"/>
      </w:pPr>
    </w:p>
    <w:p w14:paraId="1E4347B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DF3545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6233EA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1275A3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DBCF01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4800" behindDoc="0" locked="0" layoutInCell="1" allowOverlap="1" wp14:anchorId="07E90D8B" wp14:editId="12B940F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03" name="Rechteck: abgerundete Ecken 293276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07B93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E90D8B" id="Rechteck: abgerundete Ecken 293276103" o:spid="_x0000_s3121" style="position:absolute;left:0;text-align:left;margin-left:.05pt;margin-top:2.85pt;width:64.65pt;height:25.25pt;z-index:2581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3Gvg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OzH3G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B07B93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4542CE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C4A6AE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5824" behindDoc="0" locked="0" layoutInCell="1" allowOverlap="1" wp14:anchorId="67FE6220" wp14:editId="2507656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04" name="Rechteck: abgerundete Ecken 293276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A4A6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FE6220" id="Rechteck: abgerundete Ecken 293276104" o:spid="_x0000_s3122" style="position:absolute;left:0;text-align:left;margin-left:.15pt;margin-top:2.6pt;width:282.85pt;height:25.25pt;z-index:2581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X6I9&#10;X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425A4A6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C206B8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AF676C7" w14:textId="51DE44B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C37717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6848" behindDoc="0" locked="0" layoutInCell="1" allowOverlap="1" wp14:anchorId="27C90877" wp14:editId="665688F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05" name="Rechteck: abgerundete Ecken 293276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E430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C90877" id="Rechteck: abgerundete Ecken 293276105" o:spid="_x0000_s3123" style="position:absolute;left:0;text-align:left;margin-left:-.45pt;margin-top:19.85pt;width:354.35pt;height:25.25pt;z-index:2581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OefJk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CE430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609569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B7A32C0" w14:textId="0C3F4C9F" w:rsidR="005721B8" w:rsidRDefault="00806DA4" w:rsidP="002841C0">
      <w:pPr>
        <w:pStyle w:val="berschrift3nummeriert"/>
      </w:pPr>
      <w:bookmarkStart w:id="185" w:name="_Toc118817830"/>
      <w:r w:rsidRPr="00806DA4">
        <w:lastRenderedPageBreak/>
        <w:t>FLT 554: INFEED 2: WRONG POSITION PRODUCT</w:t>
      </w:r>
      <w:bookmarkEnd w:id="185"/>
    </w:p>
    <w:p w14:paraId="29F9C47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8BBD5D7" w14:textId="77777777" w:rsidTr="00806DA4">
        <w:trPr>
          <w:trHeight w:val="495"/>
        </w:trPr>
        <w:tc>
          <w:tcPr>
            <w:tcW w:w="2154" w:type="dxa"/>
            <w:shd w:val="clear" w:color="auto" w:fill="F2F2F2" w:themeFill="background1" w:themeFillShade="F2"/>
          </w:tcPr>
          <w:p w14:paraId="6DF4005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54E394F" w14:textId="77777777" w:rsidR="005721B8" w:rsidRDefault="00806DA4" w:rsidP="00190981">
            <w:pPr>
              <w:pStyle w:val="BulletTabtext"/>
            </w:pPr>
            <w:r w:rsidRPr="00806DA4">
              <w:t>Test whether correct fault message is displayed on control panel</w:t>
            </w:r>
          </w:p>
          <w:p w14:paraId="44BD2EDE" w14:textId="56819C18" w:rsidR="00806DA4" w:rsidRDefault="00806DA4" w:rsidP="00806DA4">
            <w:pPr>
              <w:pStyle w:val="Abstandshalter"/>
            </w:pPr>
          </w:p>
        </w:tc>
      </w:tr>
      <w:tr w:rsidR="005721B8" w14:paraId="1A3EADB2" w14:textId="77777777" w:rsidTr="00190981">
        <w:trPr>
          <w:trHeight w:val="170"/>
        </w:trPr>
        <w:tc>
          <w:tcPr>
            <w:tcW w:w="2154" w:type="dxa"/>
          </w:tcPr>
          <w:p w14:paraId="49074EC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8651E0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B36DB3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19A386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4722D0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23CA6F1" w14:textId="77777777" w:rsidTr="00806DA4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7FC12EF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E05BB6E" w14:textId="77777777" w:rsidR="005721B8" w:rsidRDefault="00806DA4" w:rsidP="00806DA4">
            <w:pPr>
              <w:pStyle w:val="BulletTabtext"/>
            </w:pPr>
            <w:r w:rsidRPr="00806DA4">
              <w:t>Machine is ready in automatic mode</w:t>
            </w:r>
          </w:p>
          <w:p w14:paraId="24656E13" w14:textId="1A4E0440" w:rsidR="00806DA4" w:rsidRDefault="00806DA4" w:rsidP="00806DA4">
            <w:pPr>
              <w:pStyle w:val="Abstandshalter"/>
            </w:pPr>
          </w:p>
        </w:tc>
      </w:tr>
      <w:tr w:rsidR="005721B8" w14:paraId="648470D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BDD55C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51EBDF1" w14:textId="77777777" w:rsidR="00806DA4" w:rsidRDefault="00806DA4" w:rsidP="00806DA4">
            <w:pPr>
              <w:pStyle w:val="BulletTabtext"/>
            </w:pPr>
            <w:r>
              <w:t>Activate SWS 500 “Infeed 2“</w:t>
            </w:r>
          </w:p>
          <w:p w14:paraId="2414C207" w14:textId="77777777" w:rsidR="005721B8" w:rsidRDefault="00806DA4" w:rsidP="00806DA4">
            <w:pPr>
              <w:pStyle w:val="BulletTabtext"/>
            </w:pPr>
            <w:r>
              <w:t>Disconnect sensor “67B20“</w:t>
            </w:r>
          </w:p>
          <w:p w14:paraId="159DDF19" w14:textId="4813363E" w:rsidR="00806DA4" w:rsidRPr="0008089A" w:rsidRDefault="00806DA4" w:rsidP="00806DA4">
            <w:pPr>
              <w:pStyle w:val="Abstandshalter"/>
            </w:pPr>
          </w:p>
        </w:tc>
      </w:tr>
      <w:tr w:rsidR="005721B8" w14:paraId="5273826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E9B44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D0EAA54" w14:textId="77777777" w:rsidR="00806DA4" w:rsidRDefault="00806DA4" w:rsidP="00806DA4">
            <w:pPr>
              <w:pStyle w:val="BulletTabtext"/>
            </w:pPr>
            <w:r>
              <w:t>Fault message is displayed on control panel</w:t>
            </w:r>
          </w:p>
          <w:p w14:paraId="5D11DA40" w14:textId="77777777" w:rsidR="005721B8" w:rsidRDefault="00806DA4" w:rsidP="00806DA4">
            <w:pPr>
              <w:pStyle w:val="BulletTabtext"/>
            </w:pPr>
            <w:r>
              <w:t>Machine cannot be started as long as fault is active</w:t>
            </w:r>
          </w:p>
          <w:p w14:paraId="2CF51D58" w14:textId="16B29BDB" w:rsidR="00806DA4" w:rsidRDefault="00806DA4" w:rsidP="00806DA4">
            <w:pPr>
              <w:pStyle w:val="Abstandshalter"/>
            </w:pPr>
          </w:p>
        </w:tc>
      </w:tr>
      <w:tr w:rsidR="005721B8" w14:paraId="6E8834E2" w14:textId="77777777" w:rsidTr="00806DA4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345E5D3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C610581" w14:textId="77777777" w:rsidR="005721B8" w:rsidRDefault="00806DA4" w:rsidP="00806DA4">
            <w:pPr>
              <w:pStyle w:val="BulletTabtext"/>
            </w:pPr>
            <w:r w:rsidRPr="00806DA4">
              <w:t>Fault message is displayed on control panel after delay time</w:t>
            </w:r>
          </w:p>
          <w:p w14:paraId="1F75353D" w14:textId="501979C3" w:rsidR="00806DA4" w:rsidRDefault="00806DA4" w:rsidP="00806DA4">
            <w:pPr>
              <w:pStyle w:val="Abstandshalter"/>
            </w:pPr>
          </w:p>
        </w:tc>
      </w:tr>
      <w:tr w:rsidR="005721B8" w14:paraId="5D0E177C" w14:textId="77777777" w:rsidTr="00806DA4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368CBA6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9202727" w14:textId="77777777" w:rsidR="005721B8" w:rsidRDefault="00806DA4" w:rsidP="00806DA4">
            <w:pPr>
              <w:pStyle w:val="BulletTabtext"/>
            </w:pPr>
            <w:r w:rsidRPr="00806DA4">
              <w:t>Press “Reset”</w:t>
            </w:r>
          </w:p>
          <w:p w14:paraId="72BD23AA" w14:textId="0EA91F3D" w:rsidR="00806DA4" w:rsidRDefault="00806DA4" w:rsidP="00806DA4">
            <w:pPr>
              <w:pStyle w:val="Abstandshalter"/>
            </w:pPr>
          </w:p>
        </w:tc>
      </w:tr>
    </w:tbl>
    <w:p w14:paraId="00A7CB1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D2FB82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026D91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62455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0B93B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1C55D6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AB807E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11520EA" w14:textId="52BA04B4" w:rsidR="005721B8" w:rsidRDefault="00806DA4" w:rsidP="00190981">
            <w:pPr>
              <w:pStyle w:val="BulletTabtext"/>
            </w:pPr>
            <w:r w:rsidRPr="00806DA4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29C506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54816" behindDoc="0" locked="0" layoutInCell="1" allowOverlap="1" wp14:anchorId="20D1F787" wp14:editId="3211B09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06" name="Rechteck: abgerundete Ecken 293276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EA5C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D1F787" id="Rechteck: abgerundete Ecken 293276106" o:spid="_x0000_s3124" style="position:absolute;left:0;text-align:left;margin-left:-2.85pt;margin-top:2.85pt;width:64.65pt;height:25.25pt;z-index:2547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af/2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91EA5C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08F4CF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B9C2F0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1C557DD" w14:textId="0206727E" w:rsidR="005721B8" w:rsidRPr="005D1B93" w:rsidRDefault="00806DA4" w:rsidP="00190981">
            <w:pPr>
              <w:pStyle w:val="BulletTabtext"/>
            </w:pPr>
            <w:r w:rsidRPr="00806DA4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AC8B33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61984" behindDoc="0" locked="0" layoutInCell="1" allowOverlap="1" wp14:anchorId="6BAF58D4" wp14:editId="40EFB90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07" name="Rechteck: abgerundete Ecken 293276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C9F9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AF58D4" id="Rechteck: abgerundete Ecken 293276107" o:spid="_x0000_s3125" style="position:absolute;left:0;text-align:left;margin-left:-2.85pt;margin-top:2.85pt;width:64.65pt;height:25.25pt;z-index:2547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rZq7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7C9F9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8D3760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2219D3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E9803B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58912" behindDoc="0" locked="0" layoutInCell="1" allowOverlap="1" wp14:anchorId="0E985655" wp14:editId="0534A6D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10" name="Rechteck: abgerundete Ecken 293276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5C336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985655" id="Rechteck: abgerundete Ecken 293276110" o:spid="_x0000_s3126" style="position:absolute;left:0;text-align:left;margin-left:-.45pt;margin-top:5.7pt;width:354.35pt;height:74.25pt;z-index:2547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Cp/AS+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705C336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36490CA" w14:textId="77777777" w:rsidR="005721B8" w:rsidRDefault="005721B8" w:rsidP="005721B8">
      <w:pPr>
        <w:pStyle w:val="Textkrper"/>
      </w:pPr>
    </w:p>
    <w:p w14:paraId="34135479" w14:textId="059CC36B" w:rsidR="005721B8" w:rsidRDefault="005721B8" w:rsidP="005721B8">
      <w:pPr>
        <w:pStyle w:val="Textkrper"/>
      </w:pPr>
    </w:p>
    <w:p w14:paraId="54779D48" w14:textId="5857708E" w:rsidR="00806DA4" w:rsidRDefault="00806DA4" w:rsidP="005721B8">
      <w:pPr>
        <w:pStyle w:val="Textkrper"/>
      </w:pPr>
    </w:p>
    <w:p w14:paraId="2D85E954" w14:textId="785E47CE" w:rsidR="007006D7" w:rsidRDefault="007006D7" w:rsidP="005721B8">
      <w:pPr>
        <w:pStyle w:val="Textkrper"/>
      </w:pPr>
    </w:p>
    <w:p w14:paraId="53F59043" w14:textId="77777777" w:rsidR="007006D7" w:rsidRDefault="007006D7" w:rsidP="005721B8">
      <w:pPr>
        <w:pStyle w:val="Textkrper"/>
      </w:pPr>
    </w:p>
    <w:p w14:paraId="649C7D8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F7EBE8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2894AA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80217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345B48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8896" behindDoc="0" locked="0" layoutInCell="1" allowOverlap="1" wp14:anchorId="4FF237AA" wp14:editId="1A4E444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11" name="Rechteck: abgerundete Ecken 293276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2E1C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F237AA" id="Rechteck: abgerundete Ecken 293276111" o:spid="_x0000_s3127" style="position:absolute;left:0;text-align:left;margin-left:.05pt;margin-top:2.85pt;width:64.65pt;height:25.25pt;z-index:2581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" filled="f" strokecolor="black [3213]" strokeweight=".5pt">
                      <v:textbox>
                        <w:txbxContent>
                          <w:p w14:paraId="1C2E1C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42A7B2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CC43DA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29920" behindDoc="0" locked="0" layoutInCell="1" allowOverlap="1" wp14:anchorId="479D671A" wp14:editId="7C89231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12" name="Rechteck: abgerundete Ecken 293276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07C84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9D671A" id="Rechteck: abgerundete Ecken 293276112" o:spid="_x0000_s3128" style="position:absolute;left:0;text-align:left;margin-left:.15pt;margin-top:2.6pt;width:282.85pt;height:25.25pt;z-index:2581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r4jwA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TVa+&#10;I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007C84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179A85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C605973" w14:textId="2408F94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75455C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0944" behindDoc="0" locked="0" layoutInCell="1" allowOverlap="1" wp14:anchorId="3414109C" wp14:editId="00CDEFD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13" name="Rechteck: abgerundete Ecken 293276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9BB9C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14109C" id="Rechteck: abgerundete Ecken 293276113" o:spid="_x0000_s3129" style="position:absolute;left:0;text-align:left;margin-left:-.45pt;margin-top:19.85pt;width:354.35pt;height:25.25pt;z-index:2581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9WulN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359BB9C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96BE5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33B0B1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B26094A" w14:textId="506DF963" w:rsidR="005721B8" w:rsidRDefault="00806DA4" w:rsidP="002841C0">
      <w:pPr>
        <w:pStyle w:val="berschrift3nummeriert"/>
      </w:pPr>
      <w:bookmarkStart w:id="186" w:name="_Toc118817831"/>
      <w:r w:rsidRPr="00806DA4">
        <w:lastRenderedPageBreak/>
        <w:t>FLT654: INFEED 3: WRONG POSITION PRODUCT</w:t>
      </w:r>
      <w:bookmarkEnd w:id="186"/>
    </w:p>
    <w:p w14:paraId="1D3F26B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A3E27A9" w14:textId="77777777" w:rsidTr="00806DA4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1ABDE5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734956F" w14:textId="77777777" w:rsidR="005721B8" w:rsidRDefault="00806DA4" w:rsidP="00190981">
            <w:pPr>
              <w:pStyle w:val="BulletTabtext"/>
            </w:pPr>
            <w:r w:rsidRPr="00806DA4">
              <w:t>Test whether correct fault message is displayed on control panel</w:t>
            </w:r>
          </w:p>
          <w:p w14:paraId="02239600" w14:textId="76C03816" w:rsidR="00806DA4" w:rsidRDefault="00806DA4" w:rsidP="00806DA4">
            <w:pPr>
              <w:pStyle w:val="Abstandshalter"/>
            </w:pPr>
          </w:p>
        </w:tc>
      </w:tr>
      <w:tr w:rsidR="005721B8" w14:paraId="12FEF0B8" w14:textId="77777777" w:rsidTr="00190981">
        <w:trPr>
          <w:trHeight w:val="170"/>
        </w:trPr>
        <w:tc>
          <w:tcPr>
            <w:tcW w:w="2154" w:type="dxa"/>
          </w:tcPr>
          <w:p w14:paraId="2D8457F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92E5EF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7BEEF3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965906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8614C7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F0DA6C1" w14:textId="77777777" w:rsidTr="00806DA4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77AD6C0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EBCBCC4" w14:textId="77777777" w:rsidR="005721B8" w:rsidRDefault="00806DA4" w:rsidP="00806DA4">
            <w:pPr>
              <w:pStyle w:val="BulletTabtext"/>
            </w:pPr>
            <w:r w:rsidRPr="00806DA4">
              <w:t>Machine is ready in automatic mode</w:t>
            </w:r>
          </w:p>
          <w:p w14:paraId="66B9C028" w14:textId="3160EEFA" w:rsidR="00806DA4" w:rsidRDefault="00806DA4" w:rsidP="00806DA4">
            <w:pPr>
              <w:pStyle w:val="Abstandshalter"/>
            </w:pPr>
          </w:p>
        </w:tc>
      </w:tr>
      <w:tr w:rsidR="005721B8" w14:paraId="29679F2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9C32D5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0229D7D" w14:textId="77777777" w:rsidR="00806DA4" w:rsidRDefault="00806DA4" w:rsidP="00806DA4">
            <w:pPr>
              <w:pStyle w:val="BulletTabtext"/>
            </w:pPr>
            <w:r>
              <w:t>Activate SWS 600 “Infeed 3“</w:t>
            </w:r>
          </w:p>
          <w:p w14:paraId="462BC7B6" w14:textId="77777777" w:rsidR="005721B8" w:rsidRDefault="00806DA4" w:rsidP="00806DA4">
            <w:pPr>
              <w:pStyle w:val="BulletTabtext"/>
            </w:pPr>
            <w:r>
              <w:t>Disconnect sensor “67B30“</w:t>
            </w:r>
          </w:p>
          <w:p w14:paraId="5A23C5C9" w14:textId="1110A237" w:rsidR="00806DA4" w:rsidRPr="0008089A" w:rsidRDefault="00806DA4" w:rsidP="00806DA4">
            <w:pPr>
              <w:pStyle w:val="Abstandshalter"/>
            </w:pPr>
          </w:p>
        </w:tc>
      </w:tr>
      <w:tr w:rsidR="005721B8" w14:paraId="1C6E5F1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750E9D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78CB3CB" w14:textId="77777777" w:rsidR="00806DA4" w:rsidRDefault="00806DA4" w:rsidP="00806DA4">
            <w:pPr>
              <w:pStyle w:val="BulletTabtext"/>
            </w:pPr>
            <w:r>
              <w:t>Fault message is displayed on control panel</w:t>
            </w:r>
          </w:p>
          <w:p w14:paraId="4D5161F5" w14:textId="77777777" w:rsidR="005721B8" w:rsidRDefault="00806DA4" w:rsidP="00806DA4">
            <w:pPr>
              <w:pStyle w:val="BulletTabtext"/>
            </w:pPr>
            <w:r>
              <w:t>Machine cannot be started as long as fault is active</w:t>
            </w:r>
          </w:p>
          <w:p w14:paraId="3A424C1A" w14:textId="3ED6B102" w:rsidR="00806DA4" w:rsidRDefault="00806DA4" w:rsidP="00806DA4">
            <w:pPr>
              <w:pStyle w:val="Abstandshalter"/>
            </w:pPr>
          </w:p>
        </w:tc>
      </w:tr>
      <w:tr w:rsidR="005721B8" w14:paraId="74D21C1D" w14:textId="77777777" w:rsidTr="00806DA4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51436A9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26E0B3E" w14:textId="77777777" w:rsidR="005721B8" w:rsidRDefault="00806DA4" w:rsidP="00806DA4">
            <w:pPr>
              <w:pStyle w:val="BulletTabtext"/>
            </w:pPr>
            <w:r w:rsidRPr="00806DA4">
              <w:t>Fault message is displayed on control panel after delay time</w:t>
            </w:r>
          </w:p>
          <w:p w14:paraId="6D05065D" w14:textId="33F2BDF4" w:rsidR="00806DA4" w:rsidRDefault="00806DA4" w:rsidP="00806DA4">
            <w:pPr>
              <w:pStyle w:val="Abstandshalter"/>
            </w:pPr>
          </w:p>
        </w:tc>
      </w:tr>
      <w:tr w:rsidR="005721B8" w14:paraId="1362F5AA" w14:textId="77777777" w:rsidTr="00806DA4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5AFE317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7BE6115" w14:textId="77777777" w:rsidR="005721B8" w:rsidRDefault="00806DA4" w:rsidP="00806DA4">
            <w:pPr>
              <w:pStyle w:val="BulletTabtext"/>
            </w:pPr>
            <w:r w:rsidRPr="00806DA4">
              <w:t>Press “Reset”</w:t>
            </w:r>
          </w:p>
          <w:p w14:paraId="4238AD73" w14:textId="0D274CEA" w:rsidR="00806DA4" w:rsidRDefault="00806DA4" w:rsidP="00806DA4">
            <w:pPr>
              <w:pStyle w:val="Abstandshalter"/>
            </w:pPr>
          </w:p>
        </w:tc>
      </w:tr>
    </w:tbl>
    <w:p w14:paraId="567728E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A1F767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4696EA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C6C7B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3E9C46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319BC8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411443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5720124" w14:textId="390D571C" w:rsidR="005721B8" w:rsidRDefault="00806DA4" w:rsidP="00190981">
            <w:pPr>
              <w:pStyle w:val="BulletTabtext"/>
            </w:pPr>
            <w:r w:rsidRPr="00806DA4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1A286C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63008" behindDoc="0" locked="0" layoutInCell="1" allowOverlap="1" wp14:anchorId="7776C34C" wp14:editId="222F43A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14" name="Rechteck: abgerundete Ecken 293276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3269D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76C34C" id="Rechteck: abgerundete Ecken 293276114" o:spid="_x0000_s3130" style="position:absolute;left:0;text-align:left;margin-left:-2.85pt;margin-top:2.85pt;width:64.65pt;height:25.25pt;z-index:2547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bdEQc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23269D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DC197F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D61D23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CCA8615" w14:textId="51AE534E" w:rsidR="005721B8" w:rsidRPr="005D1B93" w:rsidRDefault="00806DA4" w:rsidP="00190981">
            <w:pPr>
              <w:pStyle w:val="BulletTabtext"/>
            </w:pPr>
            <w:r w:rsidRPr="00806DA4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086C8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70176" behindDoc="0" locked="0" layoutInCell="1" allowOverlap="1" wp14:anchorId="0A434B97" wp14:editId="52B7A53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15" name="Rechteck: abgerundete Ecken 293276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1374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434B97" id="Rechteck: abgerundete Ecken 293276115" o:spid="_x0000_s3131" style="position:absolute;left:0;text-align:left;margin-left:-2.85pt;margin-top:2.85pt;width:64.65pt;height:25.25pt;z-index:2547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4ZdEr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31374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83C821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9239A9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5EE0B8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67104" behindDoc="0" locked="0" layoutInCell="1" allowOverlap="1" wp14:anchorId="11C03D57" wp14:editId="16FDE07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18" name="Rechteck: abgerundete Ecken 293276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7760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C03D57" id="Rechteck: abgerundete Ecken 293276118" o:spid="_x0000_s3132" style="position:absolute;left:0;text-align:left;margin-left:-.45pt;margin-top:5.7pt;width:354.35pt;height:74.25pt;z-index:2547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qDhUx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177760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456D271" w14:textId="535FD9C4" w:rsidR="005721B8" w:rsidRDefault="005721B8" w:rsidP="005721B8">
      <w:pPr>
        <w:pStyle w:val="Textkrper"/>
      </w:pPr>
    </w:p>
    <w:p w14:paraId="134292DF" w14:textId="6E621D47" w:rsidR="00806DA4" w:rsidRDefault="00806DA4" w:rsidP="005721B8">
      <w:pPr>
        <w:pStyle w:val="Textkrper"/>
      </w:pPr>
    </w:p>
    <w:p w14:paraId="450A1CA9" w14:textId="2B3D0E7B" w:rsidR="007006D7" w:rsidRDefault="007006D7" w:rsidP="005721B8">
      <w:pPr>
        <w:pStyle w:val="Textkrper"/>
      </w:pPr>
    </w:p>
    <w:p w14:paraId="6061578D" w14:textId="77777777" w:rsidR="007006D7" w:rsidRDefault="007006D7" w:rsidP="005721B8">
      <w:pPr>
        <w:pStyle w:val="Textkrper"/>
      </w:pPr>
    </w:p>
    <w:p w14:paraId="01D41418" w14:textId="77777777" w:rsidR="005721B8" w:rsidRDefault="005721B8" w:rsidP="005721B8">
      <w:pPr>
        <w:pStyle w:val="Textkrper"/>
      </w:pPr>
    </w:p>
    <w:p w14:paraId="4013846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C072B2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7CC542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4C4D44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E11650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2992" behindDoc="0" locked="0" layoutInCell="1" allowOverlap="1" wp14:anchorId="2498EF01" wp14:editId="1A15AE9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19" name="Rechteck: abgerundete Ecken 293276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F7466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98EF01" id="Rechteck: abgerundete Ecken 293276119" o:spid="_x0000_s3133" style="position:absolute;left:0;text-align:left;margin-left:.05pt;margin-top:2.85pt;width:64.65pt;height:25.25pt;z-index:2581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Dbr1gW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1EF7466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C5E0D0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F26513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4016" behindDoc="0" locked="0" layoutInCell="1" allowOverlap="1" wp14:anchorId="4CD6A2CD" wp14:editId="6130802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20" name="Rechteck: abgerundete Ecken 293276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55AEA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D6A2CD" id="Rechteck: abgerundete Ecken 293276120" o:spid="_x0000_s3134" style="position:absolute;left:0;text-align:left;margin-left:.15pt;margin-top:2.6pt;width:282.85pt;height:25.25pt;z-index:2581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/t1q&#10;H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F55AEA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87757B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A0F9EDC" w14:textId="391DAE0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44E250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5040" behindDoc="0" locked="0" layoutInCell="1" allowOverlap="1" wp14:anchorId="1CB1C877" wp14:editId="6B6444B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21" name="Rechteck: abgerundete Ecken 293276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1AC5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B1C877" id="Rechteck: abgerundete Ecken 293276121" o:spid="_x0000_s3135" style="position:absolute;left:0;text-align:left;margin-left:-.45pt;margin-top:19.85pt;width:354.35pt;height:25.25pt;z-index:2581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RuBxC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51AC5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4EF65D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56CF7A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06571EC" w14:textId="651FA34B" w:rsidR="005721B8" w:rsidRDefault="00806DA4" w:rsidP="002841C0">
      <w:pPr>
        <w:pStyle w:val="berschrift3nummeriert"/>
      </w:pPr>
      <w:bookmarkStart w:id="187" w:name="_Toc118817832"/>
      <w:r w:rsidRPr="00806DA4">
        <w:lastRenderedPageBreak/>
        <w:t>FLT 902: INSERTER: CONSECUTIVE FAULT CODE READER</w:t>
      </w:r>
      <w:bookmarkEnd w:id="187"/>
    </w:p>
    <w:p w14:paraId="5ED043A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766A81D" w14:textId="77777777" w:rsidTr="00806DA4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6C10EA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2AAAF93" w14:textId="77777777" w:rsidR="005721B8" w:rsidRDefault="00806DA4" w:rsidP="00190981">
            <w:pPr>
              <w:pStyle w:val="BulletTabtext"/>
            </w:pPr>
            <w:r w:rsidRPr="00806DA4">
              <w:t>Test whether correct fault message is displayed on control panel</w:t>
            </w:r>
          </w:p>
          <w:p w14:paraId="675AF49A" w14:textId="204DC5D1" w:rsidR="00806DA4" w:rsidRDefault="00806DA4" w:rsidP="00806DA4">
            <w:pPr>
              <w:pStyle w:val="Abstandshalter"/>
            </w:pPr>
          </w:p>
        </w:tc>
      </w:tr>
      <w:tr w:rsidR="005721B8" w14:paraId="289378F4" w14:textId="77777777" w:rsidTr="00190981">
        <w:trPr>
          <w:trHeight w:val="170"/>
        </w:trPr>
        <w:tc>
          <w:tcPr>
            <w:tcW w:w="2154" w:type="dxa"/>
          </w:tcPr>
          <w:p w14:paraId="284C372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EECAC1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ADF42E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C93E6C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1086A3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D67C0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347D1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44BFF7C" w14:textId="77777777" w:rsidR="00806DA4" w:rsidRDefault="00806DA4" w:rsidP="00806DA4">
            <w:pPr>
              <w:pStyle w:val="BulletTabtext"/>
            </w:pPr>
            <w:r>
              <w:t>Machine is ready in automatic mode with product</w:t>
            </w:r>
          </w:p>
          <w:p w14:paraId="7E8A4401" w14:textId="77777777" w:rsidR="005721B8" w:rsidRDefault="00806DA4" w:rsidP="00806DA4">
            <w:pPr>
              <w:pStyle w:val="BulletTabtext"/>
            </w:pPr>
            <w:r>
              <w:t>Counter 901 ”Inserter: consecutive fault code reader” is set to 3</w:t>
            </w:r>
          </w:p>
          <w:p w14:paraId="18FE74E0" w14:textId="7EA44223" w:rsidR="00806DA4" w:rsidRDefault="00806DA4" w:rsidP="00806DA4">
            <w:pPr>
              <w:pStyle w:val="Abstandshalter"/>
            </w:pPr>
          </w:p>
        </w:tc>
      </w:tr>
      <w:tr w:rsidR="005721B8" w14:paraId="115B7F6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36123C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1B14DAC" w14:textId="77777777" w:rsidR="00806DA4" w:rsidRDefault="00806DA4" w:rsidP="00806DA4">
            <w:pPr>
              <w:pStyle w:val="BulletTabtext"/>
            </w:pPr>
            <w:r>
              <w:t>Place 3 brochures without or with wrong code in the inserter</w:t>
            </w:r>
          </w:p>
          <w:p w14:paraId="2B9FF1C7" w14:textId="77777777" w:rsidR="005721B8" w:rsidRDefault="00806DA4" w:rsidP="00806DA4">
            <w:pPr>
              <w:pStyle w:val="BulletTabtext"/>
            </w:pPr>
            <w:r>
              <w:t>Press “Start”</w:t>
            </w:r>
          </w:p>
          <w:p w14:paraId="1D383BD1" w14:textId="40919222" w:rsidR="00806DA4" w:rsidRPr="0008089A" w:rsidRDefault="00806DA4" w:rsidP="00806DA4">
            <w:pPr>
              <w:pStyle w:val="Abstandshalter"/>
            </w:pPr>
          </w:p>
        </w:tc>
      </w:tr>
      <w:tr w:rsidR="005721B8" w14:paraId="703CC79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E33F21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C10D622" w14:textId="77777777" w:rsidR="00806DA4" w:rsidRDefault="00806DA4" w:rsidP="00806DA4">
            <w:pPr>
              <w:pStyle w:val="BulletTabtext"/>
            </w:pPr>
            <w:r>
              <w:t>Machine stops</w:t>
            </w:r>
          </w:p>
          <w:p w14:paraId="4CF38EFF" w14:textId="7FEE0164" w:rsidR="00806DA4" w:rsidRDefault="00806DA4" w:rsidP="00806DA4">
            <w:pPr>
              <w:pStyle w:val="BulletTabtext"/>
            </w:pPr>
            <w:r>
              <w:t>Fault message is displayed on control panel</w:t>
            </w:r>
          </w:p>
          <w:p w14:paraId="52975EC0" w14:textId="77777777" w:rsidR="005721B8" w:rsidRDefault="00806DA4" w:rsidP="00806DA4">
            <w:pPr>
              <w:pStyle w:val="BulletTabtext"/>
            </w:pPr>
            <w:r>
              <w:t>Machine cannot be started as long as fault is active</w:t>
            </w:r>
          </w:p>
          <w:p w14:paraId="4E8F7308" w14:textId="47A2FB81" w:rsidR="00806DA4" w:rsidRDefault="00806DA4" w:rsidP="00806DA4">
            <w:pPr>
              <w:pStyle w:val="Abstandshalter"/>
            </w:pPr>
          </w:p>
        </w:tc>
      </w:tr>
      <w:tr w:rsidR="005721B8" w14:paraId="48C6BCDB" w14:textId="77777777" w:rsidTr="00806DA4">
        <w:trPr>
          <w:trHeight w:val="131"/>
        </w:trPr>
        <w:tc>
          <w:tcPr>
            <w:tcW w:w="2154" w:type="dxa"/>
            <w:shd w:val="clear" w:color="auto" w:fill="F2F2F2" w:themeFill="background1" w:themeFillShade="F2"/>
          </w:tcPr>
          <w:p w14:paraId="66C26D0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BDCCE8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0ECD57B" w14:textId="77777777" w:rsidR="005721B8" w:rsidRDefault="005721B8" w:rsidP="00190981">
            <w:pPr>
              <w:pStyle w:val="Abstandshalter"/>
            </w:pPr>
          </w:p>
        </w:tc>
      </w:tr>
      <w:tr w:rsidR="005721B8" w14:paraId="15E9400F" w14:textId="77777777" w:rsidTr="00806DA4">
        <w:trPr>
          <w:trHeight w:val="139"/>
        </w:trPr>
        <w:tc>
          <w:tcPr>
            <w:tcW w:w="2154" w:type="dxa"/>
            <w:shd w:val="clear" w:color="auto" w:fill="F2F2F2" w:themeFill="background1" w:themeFillShade="F2"/>
          </w:tcPr>
          <w:p w14:paraId="1B611583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687369A" w14:textId="77777777" w:rsidR="005721B8" w:rsidRDefault="00806DA4" w:rsidP="00806DA4">
            <w:pPr>
              <w:pStyle w:val="BulletTabtext"/>
            </w:pPr>
            <w:r w:rsidRPr="00806DA4">
              <w:t>Press “Reset”</w:t>
            </w:r>
          </w:p>
          <w:p w14:paraId="70700E80" w14:textId="1F7A6BD3" w:rsidR="00806DA4" w:rsidRDefault="00806DA4" w:rsidP="00806DA4">
            <w:pPr>
              <w:pStyle w:val="Abstandshalter"/>
            </w:pPr>
          </w:p>
        </w:tc>
      </w:tr>
    </w:tbl>
    <w:p w14:paraId="304B472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8F962D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2F59CD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38F307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741F8F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9B000C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250B72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D8F3B19" w14:textId="451C4A2A" w:rsidR="005721B8" w:rsidRDefault="00806DA4" w:rsidP="00190981">
            <w:pPr>
              <w:pStyle w:val="BulletTabtext"/>
            </w:pPr>
            <w:r w:rsidRPr="00806DA4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1ADADF2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71200" behindDoc="0" locked="0" layoutInCell="1" allowOverlap="1" wp14:anchorId="00ACDEE6" wp14:editId="02EFDCE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22" name="Rechteck: abgerundete Ecken 293276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1BFCA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ACDEE6" id="Rechteck: abgerundete Ecken 293276122" o:spid="_x0000_s3136" style="position:absolute;left:0;text-align:left;margin-left:-2.85pt;margin-top:2.85pt;width:64.65pt;height:25.25pt;z-index:2547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D7W+M0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4F1BFCA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90D6D6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019FCA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FFE54E8" w14:textId="688847D9" w:rsidR="005721B8" w:rsidRPr="005D1B93" w:rsidRDefault="00806DA4" w:rsidP="00190981">
            <w:pPr>
              <w:pStyle w:val="BulletTabtext"/>
            </w:pPr>
            <w:r w:rsidRPr="00806DA4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B0C11A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78368" behindDoc="0" locked="0" layoutInCell="1" allowOverlap="1" wp14:anchorId="46F91D25" wp14:editId="5DDFFA6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23" name="Rechteck: abgerundete Ecken 293276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B8DD6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F91D25" id="Rechteck: abgerundete Ecken 293276123" o:spid="_x0000_s3137" style="position:absolute;left:0;text-align:left;margin-left:-2.85pt;margin-top:2.85pt;width:64.65pt;height:25.25pt;z-index:2547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x236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FB8DD6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8D6D04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32A3A4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60A3198" w14:textId="6699B20F" w:rsidR="005721B8" w:rsidRPr="005D1B93" w:rsidRDefault="00806DA4" w:rsidP="00190981">
            <w:pPr>
              <w:pStyle w:val="BulletTabtext"/>
            </w:pPr>
            <w:r w:rsidRPr="00806DA4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01D8DD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77344" behindDoc="0" locked="0" layoutInCell="1" allowOverlap="1" wp14:anchorId="749535F9" wp14:editId="1B44906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24" name="Rechteck: abgerundete Ecken 293276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1366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9535F9" id="Rechteck: abgerundete Ecken 293276124" o:spid="_x0000_s3138" style="position:absolute;left:0;text-align:left;margin-left:-2.85pt;margin-top:2.85pt;width:64.65pt;height:25.25pt;z-index:2547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0c7w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21366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A2CCAC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794897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86AF45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75296" behindDoc="0" locked="0" layoutInCell="1" allowOverlap="1" wp14:anchorId="0F169C3D" wp14:editId="71748BC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26" name="Rechteck: abgerundete Ecken 293276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F1EBA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169C3D" id="Rechteck: abgerundete Ecken 293276126" o:spid="_x0000_s3139" style="position:absolute;left:0;text-align:left;margin-left:-.45pt;margin-top:5.7pt;width:354.35pt;height:74.25pt;z-index:2547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Bs2YH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AF1EBA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2D0971E" w14:textId="2291F9CA" w:rsidR="005721B8" w:rsidRDefault="005721B8" w:rsidP="005721B8">
      <w:pPr>
        <w:pStyle w:val="Textkrper"/>
      </w:pPr>
    </w:p>
    <w:p w14:paraId="55287F77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11164F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742117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CA6066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851C43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7088" behindDoc="0" locked="0" layoutInCell="1" allowOverlap="1" wp14:anchorId="1F2427CB" wp14:editId="4917550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27" name="Rechteck: abgerundete Ecken 293276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EA4DB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2427CB" id="Rechteck: abgerundete Ecken 293276127" o:spid="_x0000_s3140" style="position:absolute;left:0;text-align:left;margin-left:.05pt;margin-top:2.85pt;width:64.65pt;height:25.25pt;z-index:2581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BNpzK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DEA4DB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3E231E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7A21BC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8112" behindDoc="0" locked="0" layoutInCell="1" allowOverlap="1" wp14:anchorId="1F252BC2" wp14:editId="700C78E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28" name="Rechteck: abgerundete Ecken 293276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B557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252BC2" id="Rechteck: abgerundete Ecken 293276128" o:spid="_x0000_s3141" style="position:absolute;left:0;text-align:left;margin-left:.15pt;margin-top:2.6pt;width:282.85pt;height:25.25pt;z-index:2581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+XwA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8LEP&#10;l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0B557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A696E4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35BE565" w14:textId="0F275A4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77C495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39136" behindDoc="0" locked="0" layoutInCell="1" allowOverlap="1" wp14:anchorId="298653EA" wp14:editId="214DFB5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29" name="Rechteck: abgerundete Ecken 293276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E3FB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8653EA" id="Rechteck: abgerundete Ecken 293276129" o:spid="_x0000_s3142" style="position:absolute;left:0;text-align:left;margin-left:-.45pt;margin-top:19.85pt;width:354.35pt;height:25.25pt;z-index:2581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pU/1Q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7E3FB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615FC3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9B7F11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0A980D0" w14:textId="18312309" w:rsidR="005721B8" w:rsidRDefault="00806DA4" w:rsidP="002841C0">
      <w:pPr>
        <w:pStyle w:val="berschrift3nummeriert"/>
      </w:pPr>
      <w:bookmarkStart w:id="188" w:name="_Toc118817833"/>
      <w:r w:rsidRPr="00806DA4">
        <w:lastRenderedPageBreak/>
        <w:t>FLT 903: INSERTER: CONSECUTIVE FAULT CROSS CHECK</w:t>
      </w:r>
      <w:bookmarkEnd w:id="188"/>
    </w:p>
    <w:p w14:paraId="51BF638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44AB2F7" w14:textId="77777777" w:rsidTr="00806DA4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65A4C8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E525504" w14:textId="77777777" w:rsidR="005721B8" w:rsidRDefault="00806DA4" w:rsidP="00190981">
            <w:pPr>
              <w:pStyle w:val="BulletTabtext"/>
            </w:pPr>
            <w:r w:rsidRPr="00806DA4">
              <w:t>Test whether correct fault message is displayed on control panel</w:t>
            </w:r>
          </w:p>
          <w:p w14:paraId="41375F2A" w14:textId="0A724F21" w:rsidR="00806DA4" w:rsidRDefault="00806DA4" w:rsidP="00806DA4">
            <w:pPr>
              <w:pStyle w:val="Abstandshalter"/>
            </w:pPr>
          </w:p>
        </w:tc>
      </w:tr>
      <w:tr w:rsidR="005721B8" w14:paraId="55CA797D" w14:textId="77777777" w:rsidTr="00190981">
        <w:trPr>
          <w:trHeight w:val="170"/>
        </w:trPr>
        <w:tc>
          <w:tcPr>
            <w:tcW w:w="2154" w:type="dxa"/>
          </w:tcPr>
          <w:p w14:paraId="40C0660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015F7A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76F991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3A3969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5D5D595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10A1D1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EBF61F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A662294" w14:textId="77777777" w:rsidR="00806DA4" w:rsidRDefault="00806DA4" w:rsidP="00806DA4">
            <w:pPr>
              <w:pStyle w:val="BulletTabtext"/>
            </w:pPr>
            <w:r>
              <w:t>Machine is ready in automatic mode with product</w:t>
            </w:r>
          </w:p>
          <w:p w14:paraId="5010F56D" w14:textId="77777777" w:rsidR="005721B8" w:rsidRDefault="00806DA4" w:rsidP="00806DA4">
            <w:pPr>
              <w:pStyle w:val="BulletTabtext"/>
            </w:pPr>
            <w:r>
              <w:t>SWS 901 “Inserter: Code reader” is activated</w:t>
            </w:r>
          </w:p>
          <w:p w14:paraId="1C79A05F" w14:textId="250F1E7A" w:rsidR="00806DA4" w:rsidRDefault="00806DA4" w:rsidP="00806DA4">
            <w:pPr>
              <w:pStyle w:val="Abstandshalter"/>
            </w:pPr>
          </w:p>
        </w:tc>
      </w:tr>
      <w:tr w:rsidR="005721B8" w14:paraId="5E1DCCD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C0B37F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EBB2755" w14:textId="77777777" w:rsidR="00806DA4" w:rsidRDefault="00806DA4" w:rsidP="00806DA4">
            <w:pPr>
              <w:pStyle w:val="BulletTabtext"/>
            </w:pPr>
            <w:r>
              <w:t>Set counter 920 “Inserter: Consecutive fault cross check” to 3</w:t>
            </w:r>
          </w:p>
          <w:p w14:paraId="0CE09D62" w14:textId="49CBE30B" w:rsidR="00806DA4" w:rsidRDefault="00806DA4" w:rsidP="00806DA4">
            <w:pPr>
              <w:pStyle w:val="BulletTabtext"/>
            </w:pPr>
            <w:r>
              <w:t>Disconnect sensor “12B7” of inserter</w:t>
            </w:r>
          </w:p>
          <w:p w14:paraId="210A0964" w14:textId="77777777" w:rsidR="005721B8" w:rsidRDefault="00806DA4" w:rsidP="00806DA4">
            <w:pPr>
              <w:pStyle w:val="BulletTabtext"/>
            </w:pPr>
            <w:r>
              <w:t>Press “Start”</w:t>
            </w:r>
          </w:p>
          <w:p w14:paraId="7C54D935" w14:textId="62FD0DDF" w:rsidR="00806DA4" w:rsidRPr="0008089A" w:rsidRDefault="00806DA4" w:rsidP="00806DA4">
            <w:pPr>
              <w:pStyle w:val="Abstandshalter"/>
            </w:pPr>
          </w:p>
        </w:tc>
      </w:tr>
      <w:tr w:rsidR="005721B8" w14:paraId="7F24D25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8479D2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5A075D9" w14:textId="77777777" w:rsidR="00806DA4" w:rsidRDefault="00806DA4" w:rsidP="00806DA4">
            <w:pPr>
              <w:pStyle w:val="BulletTabtext"/>
            </w:pPr>
            <w:r>
              <w:t>Machine stops</w:t>
            </w:r>
          </w:p>
          <w:p w14:paraId="67D5DDCC" w14:textId="650A5E15" w:rsidR="00806DA4" w:rsidRDefault="00806DA4" w:rsidP="00806DA4">
            <w:pPr>
              <w:pStyle w:val="BulletTabtext"/>
            </w:pPr>
            <w:r>
              <w:t>Fault message is displayed on control panel</w:t>
            </w:r>
          </w:p>
          <w:p w14:paraId="25BC614A" w14:textId="77777777" w:rsidR="005721B8" w:rsidRDefault="00806DA4" w:rsidP="00806DA4">
            <w:pPr>
              <w:pStyle w:val="BulletTabtext"/>
            </w:pPr>
            <w:r>
              <w:t>Machine cannot be started as long as fault is active</w:t>
            </w:r>
          </w:p>
          <w:p w14:paraId="2603E995" w14:textId="26B91737" w:rsidR="00806DA4" w:rsidRDefault="00806DA4" w:rsidP="00806DA4">
            <w:pPr>
              <w:pStyle w:val="Abstandshalter"/>
            </w:pPr>
          </w:p>
        </w:tc>
      </w:tr>
      <w:tr w:rsidR="005721B8" w14:paraId="00CC6C00" w14:textId="77777777" w:rsidTr="003316CD">
        <w:trPr>
          <w:trHeight w:val="462"/>
        </w:trPr>
        <w:tc>
          <w:tcPr>
            <w:tcW w:w="2154" w:type="dxa"/>
            <w:shd w:val="clear" w:color="auto" w:fill="F2F2F2" w:themeFill="background1" w:themeFillShade="F2"/>
          </w:tcPr>
          <w:p w14:paraId="42A746C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653FA9E" w14:textId="1B226C8E" w:rsidR="005721B8" w:rsidRDefault="005721B8" w:rsidP="00190981">
            <w:pPr>
              <w:pStyle w:val="BulletTabtext"/>
            </w:pPr>
            <w:r>
              <w:t>None</w:t>
            </w:r>
          </w:p>
          <w:p w14:paraId="7EC2588F" w14:textId="77777777" w:rsidR="005721B8" w:rsidRDefault="005721B8" w:rsidP="003316CD">
            <w:pPr>
              <w:pStyle w:val="Abstandshalter"/>
            </w:pPr>
          </w:p>
        </w:tc>
      </w:tr>
      <w:tr w:rsidR="005721B8" w14:paraId="357EE3C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325F01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17F22BA" w14:textId="77777777" w:rsidR="003316CD" w:rsidRDefault="003316CD" w:rsidP="003316CD">
            <w:pPr>
              <w:pStyle w:val="BulletTabtext"/>
            </w:pPr>
            <w:r>
              <w:t>Reconnect sensor “12B7”</w:t>
            </w:r>
          </w:p>
          <w:p w14:paraId="30D1EA9D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519AAA2A" w14:textId="7FF338AB" w:rsidR="003316CD" w:rsidRDefault="003316CD" w:rsidP="003316CD">
            <w:pPr>
              <w:pStyle w:val="Abstandshalter"/>
            </w:pPr>
          </w:p>
        </w:tc>
      </w:tr>
    </w:tbl>
    <w:p w14:paraId="5FF60171" w14:textId="77777777" w:rsidR="005721B8" w:rsidRDefault="005721B8" w:rsidP="005721B8">
      <w:pPr>
        <w:pStyle w:val="Abstandshalter"/>
      </w:pPr>
    </w:p>
    <w:p w14:paraId="53A54EAF" w14:textId="77777777" w:rsidR="003316CD" w:rsidRDefault="003316C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FF8C34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BA2414F" w14:textId="290583FD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B07E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FE504DE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4F07F5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567E30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D7DE096" w14:textId="105A0272" w:rsidR="005721B8" w:rsidRDefault="003316CD" w:rsidP="00190981">
            <w:pPr>
              <w:pStyle w:val="BulletTabtext"/>
            </w:pPr>
            <w:r w:rsidRPr="003316C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11D87D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79392" behindDoc="0" locked="0" layoutInCell="1" allowOverlap="1" wp14:anchorId="47B12A4D" wp14:editId="72B0AE0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30" name="Rechteck: abgerundete Ecken 293276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278F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B12A4D" id="Rechteck: abgerundete Ecken 293276130" o:spid="_x0000_s3143" style="position:absolute;left:0;text-align:left;margin-left:-2.85pt;margin-top:2.85pt;width:64.65pt;height:25.25pt;z-index:2547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ResD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0278F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FC9155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953318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7A110D0" w14:textId="3B6C4276" w:rsidR="005721B8" w:rsidRPr="005D1B93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90F01E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86560" behindDoc="0" locked="0" layoutInCell="1" allowOverlap="1" wp14:anchorId="7F122001" wp14:editId="7562CD2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31" name="Rechteck: abgerundete Ecken 293276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C22D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122001" id="Rechteck: abgerundete Ecken 293276131" o:spid="_x0000_s3144" style="position:absolute;left:0;text-align:left;margin-left:-2.85pt;margin-top:2.85pt;width:64.65pt;height:25.25pt;z-index:2547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7RDO/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8C22D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058F5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044B8B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77040D2" w14:textId="25FB8C13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8736C1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85536" behindDoc="0" locked="0" layoutInCell="1" allowOverlap="1" wp14:anchorId="6A656F0A" wp14:editId="5061C80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32" name="Rechteck: abgerundete Ecken 293276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672A5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656F0A" id="Rechteck: abgerundete Ecken 293276132" o:spid="_x0000_s3145" style="position:absolute;left:0;text-align:left;margin-left:-2.85pt;margin-top:2.85pt;width:64.65pt;height:25.25pt;z-index:2547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Ueoo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C672A5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972D21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FD1AEE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A2E9E1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83488" behindDoc="0" locked="0" layoutInCell="1" allowOverlap="1" wp14:anchorId="48426C95" wp14:editId="374C644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34" name="Rechteck: abgerundete Ecken 293276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778B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426C95" id="Rechteck: abgerundete Ecken 293276134" o:spid="_x0000_s3146" style="position:absolute;left:0;text-align:left;margin-left:-.45pt;margin-top:5.7pt;width:354.35pt;height:74.25pt;z-index:2547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xnvdL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C778B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0D9313C" w14:textId="376AC5AC" w:rsidR="005721B8" w:rsidRDefault="005721B8" w:rsidP="005721B8">
      <w:pPr>
        <w:pStyle w:val="Textkrper"/>
      </w:pPr>
    </w:p>
    <w:p w14:paraId="162E2A48" w14:textId="42BBDCC6" w:rsidR="003316CD" w:rsidRDefault="003316CD" w:rsidP="005721B8">
      <w:pPr>
        <w:pStyle w:val="Textkrper"/>
      </w:pPr>
    </w:p>
    <w:p w14:paraId="3C117C69" w14:textId="1736ABB5" w:rsidR="003316CD" w:rsidRDefault="003316CD" w:rsidP="005721B8">
      <w:pPr>
        <w:pStyle w:val="Textkrper"/>
      </w:pPr>
    </w:p>
    <w:p w14:paraId="27660F74" w14:textId="708995C1" w:rsidR="003316CD" w:rsidRDefault="003316CD" w:rsidP="005721B8">
      <w:pPr>
        <w:pStyle w:val="Textkrper"/>
      </w:pPr>
    </w:p>
    <w:p w14:paraId="694302D3" w14:textId="5FA639EA" w:rsidR="003316CD" w:rsidRDefault="003316CD" w:rsidP="005721B8">
      <w:pPr>
        <w:pStyle w:val="Textkrper"/>
      </w:pPr>
    </w:p>
    <w:p w14:paraId="0708ACE3" w14:textId="0DE939E0" w:rsidR="003316CD" w:rsidRDefault="003316CD" w:rsidP="005721B8">
      <w:pPr>
        <w:pStyle w:val="Textkrper"/>
      </w:pPr>
    </w:p>
    <w:p w14:paraId="475DFB33" w14:textId="6A7E12E5" w:rsidR="003316CD" w:rsidRDefault="003316CD" w:rsidP="005721B8">
      <w:pPr>
        <w:pStyle w:val="Textkrper"/>
      </w:pPr>
    </w:p>
    <w:p w14:paraId="01A7D58E" w14:textId="47411786" w:rsidR="003316CD" w:rsidRDefault="003316CD" w:rsidP="005721B8">
      <w:pPr>
        <w:pStyle w:val="Textkrper"/>
      </w:pPr>
    </w:p>
    <w:p w14:paraId="27305A9B" w14:textId="3D90D5B7" w:rsidR="003316CD" w:rsidRDefault="003316CD" w:rsidP="005721B8">
      <w:pPr>
        <w:pStyle w:val="Textkrper"/>
      </w:pPr>
    </w:p>
    <w:p w14:paraId="7863B481" w14:textId="3D97873F" w:rsidR="003316CD" w:rsidRDefault="003316CD" w:rsidP="005721B8">
      <w:pPr>
        <w:pStyle w:val="Textkrper"/>
      </w:pPr>
    </w:p>
    <w:p w14:paraId="792C5BDE" w14:textId="48ACABD7" w:rsidR="003316CD" w:rsidRDefault="003316CD" w:rsidP="005721B8">
      <w:pPr>
        <w:pStyle w:val="Textkrper"/>
      </w:pPr>
    </w:p>
    <w:p w14:paraId="23494148" w14:textId="02FC638A" w:rsidR="003316CD" w:rsidRDefault="003316CD" w:rsidP="005721B8">
      <w:pPr>
        <w:pStyle w:val="Textkrper"/>
      </w:pPr>
    </w:p>
    <w:p w14:paraId="27835850" w14:textId="77777777" w:rsidR="007006D7" w:rsidRDefault="007006D7" w:rsidP="005721B8">
      <w:pPr>
        <w:pStyle w:val="Textkrper"/>
      </w:pPr>
    </w:p>
    <w:p w14:paraId="15C5783F" w14:textId="68549F21" w:rsidR="003316CD" w:rsidRDefault="003316CD" w:rsidP="005721B8">
      <w:pPr>
        <w:pStyle w:val="Textkrper"/>
      </w:pPr>
    </w:p>
    <w:p w14:paraId="116999B2" w14:textId="6085705A" w:rsidR="003316CD" w:rsidRDefault="003316CD" w:rsidP="005721B8">
      <w:pPr>
        <w:pStyle w:val="Textkrper"/>
      </w:pPr>
    </w:p>
    <w:p w14:paraId="7A340508" w14:textId="0296A7EE" w:rsidR="003316CD" w:rsidRDefault="003316CD" w:rsidP="005721B8">
      <w:pPr>
        <w:pStyle w:val="Textkrper"/>
      </w:pPr>
    </w:p>
    <w:p w14:paraId="68B506E9" w14:textId="49D1367F" w:rsidR="003316CD" w:rsidRDefault="003316CD" w:rsidP="005721B8">
      <w:pPr>
        <w:pStyle w:val="Textkrper"/>
      </w:pPr>
    </w:p>
    <w:p w14:paraId="47CCD37A" w14:textId="77777777" w:rsidR="003316CD" w:rsidRDefault="003316CD" w:rsidP="005721B8">
      <w:pPr>
        <w:pStyle w:val="Textkrper"/>
      </w:pPr>
    </w:p>
    <w:p w14:paraId="474297F9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31B71E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0CD08B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4D5405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411D88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1184" behindDoc="0" locked="0" layoutInCell="1" allowOverlap="1" wp14:anchorId="08AFAA99" wp14:editId="563068E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35" name="Rechteck: abgerundete Ecken 293276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2506D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AFAA99" id="Rechteck: abgerundete Ecken 293276135" o:spid="_x0000_s3147" style="position:absolute;left:0;text-align:left;margin-left:.05pt;margin-top:2.85pt;width:64.65pt;height:25.25pt;z-index:2581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KEmJOW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12506D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BAC1F6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53DE8D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2208" behindDoc="0" locked="0" layoutInCell="1" allowOverlap="1" wp14:anchorId="1A353E09" wp14:editId="0799AA2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36" name="Rechteck: abgerundete Ecken 293276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8426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53E09" id="Rechteck: abgerundete Ecken 293276136" o:spid="_x0000_s3148" style="position:absolute;left:0;text-align:left;margin-left:.15pt;margin-top:2.6pt;width:282.85pt;height:25.25pt;z-index:2581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lrdI&#10;R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48426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48A66C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EEC876C" w14:textId="0AB552F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3142D8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3232" behindDoc="0" locked="0" layoutInCell="1" allowOverlap="1" wp14:anchorId="2D2052B6" wp14:editId="4C11D5B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37" name="Rechteck: abgerundete Ecken 293276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CA644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2052B6" id="Rechteck: abgerundete Ecken 293276137" o:spid="_x0000_s3149" style="position:absolute;left:0;text-align:left;margin-left:-.45pt;margin-top:19.85pt;width:354.35pt;height:25.25pt;z-index:2581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6KU1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CCA644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82442A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C96B0D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C0C3228" w14:textId="1F9A4B15" w:rsidR="005721B8" w:rsidRDefault="003316CD" w:rsidP="002841C0">
      <w:pPr>
        <w:pStyle w:val="berschrift3nummeriert"/>
      </w:pPr>
      <w:bookmarkStart w:id="189" w:name="_Toc118817834"/>
      <w:r w:rsidRPr="003316CD">
        <w:lastRenderedPageBreak/>
        <w:t>FLT 904: INSERTER: GUARD OPEN: HANDOVER</w:t>
      </w:r>
      <w:bookmarkEnd w:id="189"/>
    </w:p>
    <w:p w14:paraId="6AECE58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933C144" w14:textId="77777777" w:rsidTr="003316C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D2E19F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9B817B9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0CA74CA3" w14:textId="7CFF504A" w:rsidR="003316CD" w:rsidRDefault="003316CD" w:rsidP="003316CD">
            <w:pPr>
              <w:pStyle w:val="Abstandshalter"/>
            </w:pPr>
          </w:p>
        </w:tc>
      </w:tr>
      <w:tr w:rsidR="005721B8" w14:paraId="0AAC4F6E" w14:textId="77777777" w:rsidTr="00190981">
        <w:trPr>
          <w:trHeight w:val="170"/>
        </w:trPr>
        <w:tc>
          <w:tcPr>
            <w:tcW w:w="2154" w:type="dxa"/>
          </w:tcPr>
          <w:p w14:paraId="2189FC1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5989C2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3170EF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F6FE3B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27F922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84EF05B" w14:textId="77777777" w:rsidTr="003316C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29BE601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A4778D0" w14:textId="77777777" w:rsidR="005721B8" w:rsidRDefault="003316CD" w:rsidP="003316CD">
            <w:pPr>
              <w:pStyle w:val="BulletTabtext"/>
            </w:pPr>
            <w:r w:rsidRPr="003316CD">
              <w:t>Machine is ready in automatic mode</w:t>
            </w:r>
          </w:p>
          <w:p w14:paraId="67C3A99E" w14:textId="66411820" w:rsidR="003316CD" w:rsidRDefault="003316CD" w:rsidP="003316CD">
            <w:pPr>
              <w:pStyle w:val="Abstandshalter"/>
            </w:pPr>
          </w:p>
        </w:tc>
      </w:tr>
      <w:tr w:rsidR="005721B8" w14:paraId="53BB5BF6" w14:textId="77777777" w:rsidTr="003316CD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767CAB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CE52038" w14:textId="77777777" w:rsidR="005721B8" w:rsidRDefault="003316CD" w:rsidP="003316CD">
            <w:pPr>
              <w:pStyle w:val="BulletTabtext"/>
            </w:pPr>
            <w:r w:rsidRPr="003316CD">
              <w:t>Open guard door at transfer section of inserter</w:t>
            </w:r>
          </w:p>
          <w:p w14:paraId="34A5B271" w14:textId="7B0E411E" w:rsidR="003316CD" w:rsidRPr="0008089A" w:rsidRDefault="003316CD" w:rsidP="003316CD">
            <w:pPr>
              <w:pStyle w:val="Abstandshalter"/>
            </w:pPr>
          </w:p>
        </w:tc>
      </w:tr>
      <w:tr w:rsidR="005721B8" w14:paraId="7B00C8B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5C3CE1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2040030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1385A8F9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29D567ED" w14:textId="33886B35" w:rsidR="003316CD" w:rsidRDefault="003316CD" w:rsidP="003316CD">
            <w:pPr>
              <w:pStyle w:val="Abstandshalter"/>
            </w:pPr>
          </w:p>
        </w:tc>
      </w:tr>
      <w:tr w:rsidR="005721B8" w14:paraId="4D34CE6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820D13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F64546E" w14:textId="77777777" w:rsidR="005721B8" w:rsidRDefault="003316CD" w:rsidP="003316CD">
            <w:pPr>
              <w:pStyle w:val="BulletTabtext"/>
            </w:pPr>
            <w:r>
              <w:t>Test can only be performed at standstill, because guard is locked while running</w:t>
            </w:r>
          </w:p>
          <w:p w14:paraId="2E1A978D" w14:textId="0C316E62" w:rsidR="003316CD" w:rsidRDefault="003316CD" w:rsidP="003316CD">
            <w:pPr>
              <w:pStyle w:val="Abstandshalter"/>
            </w:pPr>
          </w:p>
        </w:tc>
      </w:tr>
      <w:tr w:rsidR="005721B8" w14:paraId="463A03E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C19316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65DB4AC" w14:textId="77777777" w:rsidR="003316CD" w:rsidRDefault="003316CD" w:rsidP="003316CD">
            <w:pPr>
              <w:pStyle w:val="BulletTabtext"/>
            </w:pPr>
            <w:r>
              <w:t>Close guard door at transfer section of inserter</w:t>
            </w:r>
          </w:p>
          <w:p w14:paraId="450D3F9F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6F55B628" w14:textId="0ABB0DCE" w:rsidR="003316CD" w:rsidRDefault="003316CD" w:rsidP="003316CD">
            <w:pPr>
              <w:pStyle w:val="Abstandshalter"/>
            </w:pPr>
          </w:p>
        </w:tc>
      </w:tr>
    </w:tbl>
    <w:p w14:paraId="3AB5B4C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5D21D0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7E4FEA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70AF8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DEF10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1709B1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8B0237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84DF747" w14:textId="46BF5424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214579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87584" behindDoc="0" locked="0" layoutInCell="1" allowOverlap="1" wp14:anchorId="63411098" wp14:editId="522670C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38" name="Rechteck: abgerundete Ecken 293276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769CD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411098" id="Rechteck: abgerundete Ecken 293276138" o:spid="_x0000_s3150" style="position:absolute;left:0;text-align:left;margin-left:-2.85pt;margin-top:2.85pt;width:64.65pt;height:25.25pt;z-index:2547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xesQ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B769CD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0C14B5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7FB72E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4744A82" w14:textId="5C57AE58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C5B2C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94752" behindDoc="0" locked="0" layoutInCell="1" allowOverlap="1" wp14:anchorId="27C09EA4" wp14:editId="2392BD1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39" name="Rechteck: abgerundete Ecken 293276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6BA6C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C09EA4" id="Rechteck: abgerundete Ecken 293276139" o:spid="_x0000_s3151" style="position:absolute;left:0;text-align:left;margin-left:-2.85pt;margin-top:2.85pt;width:64.65pt;height:25.25pt;z-index:2547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AY5d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06BA6C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A06A7D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BED957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48C6B8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91680" behindDoc="0" locked="0" layoutInCell="1" allowOverlap="1" wp14:anchorId="363C60F2" wp14:editId="455FEFA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42" name="Rechteck: abgerundete Ecken 293276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0632A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3C60F2" id="Rechteck: abgerundete Ecken 293276142" o:spid="_x0000_s3152" style="position:absolute;left:0;text-align:left;margin-left:-.45pt;margin-top:5.7pt;width:354.35pt;height:74.25pt;z-index:2547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ZBvrx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00632A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C628023" w14:textId="77777777" w:rsidR="005721B8" w:rsidRDefault="005721B8" w:rsidP="005721B8">
      <w:pPr>
        <w:pStyle w:val="Textkrper"/>
      </w:pPr>
    </w:p>
    <w:p w14:paraId="39DA70B1" w14:textId="2D672DE3" w:rsidR="005721B8" w:rsidRDefault="005721B8" w:rsidP="005721B8">
      <w:pPr>
        <w:pStyle w:val="Textkrper"/>
      </w:pPr>
    </w:p>
    <w:p w14:paraId="617A807B" w14:textId="77777777" w:rsidR="007006D7" w:rsidRDefault="007006D7" w:rsidP="005721B8">
      <w:pPr>
        <w:pStyle w:val="Textkrper"/>
      </w:pPr>
    </w:p>
    <w:p w14:paraId="3BCCCC0D" w14:textId="77777777" w:rsidR="003316CD" w:rsidRDefault="003316CD" w:rsidP="005721B8">
      <w:pPr>
        <w:pStyle w:val="Textkrper"/>
      </w:pPr>
    </w:p>
    <w:p w14:paraId="0C22161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65F27F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2B51C8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9147A8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1AC6C5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5280" behindDoc="0" locked="0" layoutInCell="1" allowOverlap="1" wp14:anchorId="0C7A3F1A" wp14:editId="48D382F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43" name="Rechteck: abgerundete Ecken 293276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D2CA3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7A3F1A" id="Rechteck: abgerundete Ecken 293276143" o:spid="_x0000_s3153" style="position:absolute;left:0;text-align:left;margin-left:.05pt;margin-top:2.85pt;width:64.65pt;height:25.25pt;z-index:2581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iSShO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8D2CA3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EC46E3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0C5FBF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6304" behindDoc="0" locked="0" layoutInCell="1" allowOverlap="1" wp14:anchorId="7554123F" wp14:editId="354CF6E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44" name="Rechteck: abgerundete Ecken 293276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A5C3F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54123F" id="Rechteck: abgerundete Ecken 293276144" o:spid="_x0000_s3154" style="position:absolute;left:0;text-align:left;margin-left:.15pt;margin-top:2.6pt;width:282.85pt;height:25.25pt;z-index:2581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LFQ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KDSx&#10;U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9A5C3F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FFF6C9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B8CF948" w14:textId="4349404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A44351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7328" behindDoc="0" locked="0" layoutInCell="1" allowOverlap="1" wp14:anchorId="64A87A58" wp14:editId="2E6A62E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45" name="Rechteck: abgerundete Ecken 293276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5B45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A87A58" id="Rechteck: abgerundete Ecken 293276145" o:spid="_x0000_s3155" style="position:absolute;left:0;text-align:left;margin-left:-.45pt;margin-top:19.85pt;width:354.35pt;height:25.25pt;z-index:2581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JAJqkW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75B45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5B5AF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4F6CB4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AE05EFE" w14:textId="3674BD38" w:rsidR="005721B8" w:rsidRDefault="003316CD" w:rsidP="002841C0">
      <w:pPr>
        <w:pStyle w:val="berschrift3nummeriert"/>
      </w:pPr>
      <w:bookmarkStart w:id="190" w:name="_Toc118817835"/>
      <w:r w:rsidRPr="003316CD">
        <w:lastRenderedPageBreak/>
        <w:t>FLT 907: INSERTER: NOT OPERATIONAL</w:t>
      </w:r>
      <w:bookmarkEnd w:id="190"/>
    </w:p>
    <w:p w14:paraId="3CA92312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0637778" w14:textId="77777777" w:rsidTr="003316C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3FB3397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1C84413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59B142FB" w14:textId="08A8E0E4" w:rsidR="003316CD" w:rsidRDefault="003316CD" w:rsidP="003316CD">
            <w:pPr>
              <w:pStyle w:val="Abstandshalter"/>
            </w:pPr>
          </w:p>
        </w:tc>
      </w:tr>
      <w:tr w:rsidR="005721B8" w14:paraId="14002088" w14:textId="77777777" w:rsidTr="00190981">
        <w:trPr>
          <w:trHeight w:val="170"/>
        </w:trPr>
        <w:tc>
          <w:tcPr>
            <w:tcW w:w="2154" w:type="dxa"/>
          </w:tcPr>
          <w:p w14:paraId="02EAF9B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B7B4B3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29EECC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3ECCC8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E6EFAF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34B94F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F14B75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64F9DD4" w14:textId="0FD180A9" w:rsidR="003316CD" w:rsidRDefault="003316CD" w:rsidP="003316CD">
            <w:pPr>
              <w:pStyle w:val="BulletTabtext"/>
            </w:pPr>
            <w:r>
              <w:t>Machine is ready in automatic mode</w:t>
            </w:r>
          </w:p>
          <w:p w14:paraId="080C1A29" w14:textId="131DD50E" w:rsidR="005721B8" w:rsidRDefault="003316CD" w:rsidP="003316CD">
            <w:pPr>
              <w:pStyle w:val="BulletTabtext"/>
            </w:pPr>
            <w:r>
              <w:t>SWS 900 “Inserter” is activated</w:t>
            </w:r>
          </w:p>
          <w:p w14:paraId="53544799" w14:textId="77777777" w:rsidR="005721B8" w:rsidRDefault="005721B8" w:rsidP="00190981">
            <w:pPr>
              <w:pStyle w:val="Abstandshalter"/>
            </w:pPr>
          </w:p>
        </w:tc>
      </w:tr>
      <w:tr w:rsidR="005721B8" w14:paraId="4D8F62D2" w14:textId="77777777" w:rsidTr="003316CD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659EC68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372D7CA" w14:textId="77777777" w:rsidR="005721B8" w:rsidRDefault="003316CD" w:rsidP="003316CD">
            <w:pPr>
              <w:pStyle w:val="BulletTabtext"/>
            </w:pPr>
            <w:r w:rsidRPr="003316CD">
              <w:t>Disconnect input “=.X261-KI00:3”</w:t>
            </w:r>
          </w:p>
          <w:p w14:paraId="4009A86E" w14:textId="17333B33" w:rsidR="003316CD" w:rsidRPr="0008089A" w:rsidRDefault="003316CD" w:rsidP="003316CD">
            <w:pPr>
              <w:pStyle w:val="Abstandshalter"/>
            </w:pPr>
          </w:p>
        </w:tc>
      </w:tr>
      <w:tr w:rsidR="005721B8" w14:paraId="3514BA6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0CEEA7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546C708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4FA1BCFE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3555BBDC" w14:textId="5CB96698" w:rsidR="003316CD" w:rsidRDefault="003316CD" w:rsidP="003316CD">
            <w:pPr>
              <w:pStyle w:val="Abstandshalter"/>
            </w:pPr>
          </w:p>
        </w:tc>
      </w:tr>
      <w:tr w:rsidR="005721B8" w14:paraId="5E4CA088" w14:textId="77777777" w:rsidTr="003316CD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773F758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88BB44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28FB62D" w14:textId="77777777" w:rsidR="005721B8" w:rsidRDefault="005721B8" w:rsidP="00190981">
            <w:pPr>
              <w:pStyle w:val="Abstandshalter"/>
            </w:pPr>
          </w:p>
        </w:tc>
      </w:tr>
      <w:tr w:rsidR="005721B8" w14:paraId="3A4726B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97AA0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A54075F" w14:textId="77777777" w:rsidR="003316CD" w:rsidRDefault="003316CD" w:rsidP="003316CD">
            <w:pPr>
              <w:pStyle w:val="BulletTabtext"/>
            </w:pPr>
            <w:r>
              <w:t>Reconnect input “=.X261-KI00:3”</w:t>
            </w:r>
          </w:p>
          <w:p w14:paraId="71AB353A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2352CB1F" w14:textId="6319D91E" w:rsidR="003316CD" w:rsidRDefault="003316CD" w:rsidP="003316CD">
            <w:pPr>
              <w:pStyle w:val="Abstandshalter"/>
            </w:pPr>
          </w:p>
        </w:tc>
      </w:tr>
    </w:tbl>
    <w:p w14:paraId="56A5657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5F6004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32736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48202D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AB3FCC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483E30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975089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9D78B87" w14:textId="4BB11B25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D10B1D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95776" behindDoc="0" locked="0" layoutInCell="1" allowOverlap="1" wp14:anchorId="4261F996" wp14:editId="43B0C10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46" name="Rechteck: abgerundete Ecken 293276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78B70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61F996" id="Rechteck: abgerundete Ecken 293276146" o:spid="_x0000_s3156" style="position:absolute;left:0;text-align:left;margin-left:-2.85pt;margin-top:2.85pt;width:64.65pt;height:25.25pt;z-index:2547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8mUT9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378B70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7B35FC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2A9F79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D8C0020" w14:textId="60D2AB7B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EED7BC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02944" behindDoc="0" locked="0" layoutInCell="1" allowOverlap="1" wp14:anchorId="6EE981E7" wp14:editId="0F2977C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47" name="Rechteck: abgerundete Ecken 293276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120A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E981E7" id="Rechteck: abgerundete Ecken 293276147" o:spid="_x0000_s3157" style="position:absolute;left:0;text-align:left;margin-left:-2.85pt;margin-top:2.85pt;width:64.65pt;height:25.25pt;z-index:2548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fiNHK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9120A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C6F7EF3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F9B1E6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CEB5D8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799872" behindDoc="0" locked="0" layoutInCell="1" allowOverlap="1" wp14:anchorId="3E8A8086" wp14:editId="6271670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50" name="Rechteck: abgerundete Ecken 293276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AB64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8A8086" id="Rechteck: abgerundete Ecken 293276150" o:spid="_x0000_s3158" style="position:absolute;left:0;text-align:left;margin-left:-.45pt;margin-top:5.7pt;width:354.35pt;height:74.25pt;z-index:2547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" filled="f" strokecolor="black [3213]" strokeweight=".5pt">
                      <v:textbox>
                        <w:txbxContent>
                          <w:p w14:paraId="591AB64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C65FCA2" w14:textId="77777777" w:rsidR="005721B8" w:rsidRDefault="005721B8" w:rsidP="005721B8">
      <w:pPr>
        <w:pStyle w:val="Textkrper"/>
      </w:pPr>
    </w:p>
    <w:p w14:paraId="0F9989DA" w14:textId="7A3629DD" w:rsidR="005721B8" w:rsidRDefault="005721B8" w:rsidP="005721B8">
      <w:pPr>
        <w:pStyle w:val="Textkrper"/>
      </w:pPr>
    </w:p>
    <w:p w14:paraId="0AF0F45B" w14:textId="14DA253A" w:rsidR="007006D7" w:rsidRDefault="007006D7" w:rsidP="005721B8">
      <w:pPr>
        <w:pStyle w:val="Textkrper"/>
      </w:pPr>
    </w:p>
    <w:p w14:paraId="0FD2DC98" w14:textId="77777777" w:rsidR="007006D7" w:rsidRDefault="007006D7" w:rsidP="005721B8">
      <w:pPr>
        <w:pStyle w:val="Textkrper"/>
      </w:pPr>
    </w:p>
    <w:p w14:paraId="104A301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7DCDDA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2479B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75D34C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DBE4F9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49376" behindDoc="0" locked="0" layoutInCell="1" allowOverlap="1" wp14:anchorId="338A42EC" wp14:editId="5A36273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51" name="Rechteck: abgerundete Ecken 293276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D024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8A42EC" id="Rechteck: abgerundete Ecken 293276151" o:spid="_x0000_s3159" style="position:absolute;left:0;text-align:left;margin-left:.05pt;margin-top:2.85pt;width:64.65pt;height:25.25pt;z-index:2581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MAbc1W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70D024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901495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168ADB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0400" behindDoc="0" locked="0" layoutInCell="1" allowOverlap="1" wp14:anchorId="6A8BF7EB" wp14:editId="16B2EB6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52" name="Rechteck: abgerundete Ecken 293276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219A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8BF7EB" id="Rechteck: abgerundete Ecken 293276152" o:spid="_x0000_s3160" style="position:absolute;left:0;text-align:left;margin-left:.15pt;margin-top:2.6pt;width:282.85pt;height:25.25pt;z-index:2581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s9yG&#10;I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C219A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5E139F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F314FC1" w14:textId="2A57AE3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1CD560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1424" behindDoc="0" locked="0" layoutInCell="1" allowOverlap="1" wp14:anchorId="68FCCF7D" wp14:editId="45B0D3C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53" name="Rechteck: abgerundete Ecken 293276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39B6F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FCCF7D" id="Rechteck: abgerundete Ecken 293276153" o:spid="_x0000_s3161" style="position:absolute;left:0;text-align:left;margin-left:-.45pt;margin-top:19.85pt;width:354.35pt;height:25.25pt;z-index:2581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vhnT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039B6F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D6A769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C790FE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B639E40" w14:textId="2D91E661" w:rsidR="005721B8" w:rsidRDefault="003316CD" w:rsidP="002841C0">
      <w:pPr>
        <w:pStyle w:val="berschrift3nummeriert"/>
      </w:pPr>
      <w:bookmarkStart w:id="191" w:name="_Toc118817836"/>
      <w:r w:rsidRPr="003316CD">
        <w:lastRenderedPageBreak/>
        <w:t>FLT 922: INSERTER: EMERGENCY STOP ACTUATED</w:t>
      </w:r>
      <w:bookmarkEnd w:id="191"/>
    </w:p>
    <w:p w14:paraId="37BB0A5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EFF1BA1" w14:textId="77777777" w:rsidTr="003316C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D8886A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3E08B5A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19A23605" w14:textId="7520516C" w:rsidR="003316CD" w:rsidRDefault="003316CD" w:rsidP="003316CD">
            <w:pPr>
              <w:pStyle w:val="Abstandshalter"/>
            </w:pPr>
          </w:p>
        </w:tc>
      </w:tr>
      <w:tr w:rsidR="005721B8" w14:paraId="229F660D" w14:textId="77777777" w:rsidTr="00190981">
        <w:trPr>
          <w:trHeight w:val="170"/>
        </w:trPr>
        <w:tc>
          <w:tcPr>
            <w:tcW w:w="2154" w:type="dxa"/>
          </w:tcPr>
          <w:p w14:paraId="1BD3EA1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2BC794A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9EF3DE2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81AB2D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34C1C88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A4F5AA6" w14:textId="77777777" w:rsidTr="003316C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13E18E7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1E7D3E6" w14:textId="77777777" w:rsidR="005721B8" w:rsidRDefault="003316CD" w:rsidP="003316CD">
            <w:pPr>
              <w:pStyle w:val="BulletTabtext"/>
            </w:pPr>
            <w:r w:rsidRPr="003316CD">
              <w:t>Machine is running with reduced speed</w:t>
            </w:r>
          </w:p>
          <w:p w14:paraId="48233905" w14:textId="059435FD" w:rsidR="003316CD" w:rsidRDefault="003316CD" w:rsidP="003316CD">
            <w:pPr>
              <w:pStyle w:val="Abstandshalter"/>
            </w:pPr>
          </w:p>
        </w:tc>
      </w:tr>
      <w:tr w:rsidR="005721B8" w14:paraId="51839861" w14:textId="77777777" w:rsidTr="003316CD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155400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CC36AFE" w14:textId="77777777" w:rsidR="005721B8" w:rsidRDefault="003316CD" w:rsidP="003316CD">
            <w:pPr>
              <w:pStyle w:val="BulletTabtext"/>
            </w:pPr>
            <w:r w:rsidRPr="003316CD">
              <w:t>Press “EMERGENCY STOP” strike button at inserter</w:t>
            </w:r>
          </w:p>
          <w:p w14:paraId="47BA4F5E" w14:textId="4E5C0F4A" w:rsidR="003316CD" w:rsidRPr="0008089A" w:rsidRDefault="003316CD" w:rsidP="003316CD">
            <w:pPr>
              <w:pStyle w:val="Abstandshalter"/>
            </w:pPr>
          </w:p>
        </w:tc>
      </w:tr>
      <w:tr w:rsidR="005721B8" w14:paraId="1DE7891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079A9E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3400228" w14:textId="77777777" w:rsidR="003316CD" w:rsidRDefault="003316CD" w:rsidP="003316CD">
            <w:pPr>
              <w:pStyle w:val="BulletTabtext"/>
            </w:pPr>
            <w:r>
              <w:t>Machine stops</w:t>
            </w:r>
          </w:p>
          <w:p w14:paraId="599F98E3" w14:textId="13E3132D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627F578C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6836EB23" w14:textId="7DD4A9B4" w:rsidR="003316CD" w:rsidRDefault="003316CD" w:rsidP="003316CD">
            <w:pPr>
              <w:pStyle w:val="Abstandshalter"/>
            </w:pPr>
          </w:p>
        </w:tc>
      </w:tr>
      <w:tr w:rsidR="005721B8" w14:paraId="432BE81F" w14:textId="77777777" w:rsidTr="003316CD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5682F5F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9240BC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6E4D0D1" w14:textId="77777777" w:rsidR="005721B8" w:rsidRDefault="005721B8" w:rsidP="00190981">
            <w:pPr>
              <w:pStyle w:val="Abstandshalter"/>
            </w:pPr>
          </w:p>
        </w:tc>
      </w:tr>
      <w:tr w:rsidR="005721B8" w14:paraId="1BBC5FC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FF538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B4AC8E9" w14:textId="77777777" w:rsidR="003316CD" w:rsidRDefault="003316CD" w:rsidP="003316CD">
            <w:pPr>
              <w:pStyle w:val="BulletTabtext"/>
            </w:pPr>
            <w:r>
              <w:t>Unlock “EMERGENCY STOP” strike button at inserter</w:t>
            </w:r>
          </w:p>
          <w:p w14:paraId="3611FA8C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4ED9FC99" w14:textId="42B50873" w:rsidR="003316CD" w:rsidRDefault="003316CD" w:rsidP="003316CD">
            <w:pPr>
              <w:pStyle w:val="Abstandshalter"/>
            </w:pPr>
          </w:p>
        </w:tc>
      </w:tr>
    </w:tbl>
    <w:p w14:paraId="24B3729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1499F8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3F08A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43AEE2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3CFADC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9E9FAD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07AC74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13BCD94" w14:textId="26F41E85" w:rsidR="005721B8" w:rsidRDefault="003316CD" w:rsidP="00190981">
            <w:pPr>
              <w:pStyle w:val="BulletTabtext"/>
            </w:pPr>
            <w:r w:rsidRPr="003316C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0E4A77F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03968" behindDoc="0" locked="0" layoutInCell="1" allowOverlap="1" wp14:anchorId="2BB9BD02" wp14:editId="0F94BA4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54" name="Rechteck: abgerundete Ecken 293276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2C58F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B9BD02" id="Rechteck: abgerundete Ecken 293276154" o:spid="_x0000_s3162" style="position:absolute;left:0;text-align:left;margin-left:-2.85pt;margin-top:2.85pt;width:64.65pt;height:25.25pt;z-index:2548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5LlE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12C58F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D30D8A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049642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A93CF50" w14:textId="4BF8642F" w:rsidR="005721B8" w:rsidRPr="005D1B93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384EAC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11136" behindDoc="0" locked="0" layoutInCell="1" allowOverlap="1" wp14:anchorId="57BB6413" wp14:editId="4AFB19C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55" name="Rechteck: abgerundete Ecken 293276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5E3A5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BB6413" id="Rechteck: abgerundete Ecken 293276155" o:spid="_x0000_s3163" style="position:absolute;left:0;text-align:left;margin-left:-2.85pt;margin-top:2.85pt;width:64.65pt;height:25.25pt;z-index:2548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INwJ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D5E3A5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ED3B2B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5F364D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5706978" w14:textId="0E11D116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48AE08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10112" behindDoc="0" locked="0" layoutInCell="1" allowOverlap="1" wp14:anchorId="1E1897D9" wp14:editId="30862E4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56" name="Rechteck: abgerundete Ecken 293276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F145C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1897D9" id="Rechteck: abgerundete Ecken 293276156" o:spid="_x0000_s3164" style="position:absolute;left:0;text-align:left;margin-left:-2.85pt;margin-top:2.85pt;width:64.65pt;height:25.25pt;z-index:2548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pCms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2F145C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0CB362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E7EF7A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7EF423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08064" behindDoc="0" locked="0" layoutInCell="1" allowOverlap="1" wp14:anchorId="494F1D24" wp14:editId="7B1DB80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58" name="Rechteck: abgerundete Ecken 293276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23D8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4F1D24" id="Rechteck: abgerundete Ecken 293276158" o:spid="_x0000_s3165" style="position:absolute;left:0;text-align:left;margin-left:-.45pt;margin-top:5.7pt;width:354.35pt;height:74.25pt;z-index:2548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05YA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B23D8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A251243" w14:textId="53D46929" w:rsidR="005721B8" w:rsidRDefault="005721B8" w:rsidP="005721B8">
      <w:pPr>
        <w:pStyle w:val="Textkrper"/>
      </w:pPr>
    </w:p>
    <w:p w14:paraId="16D31A25" w14:textId="77777777" w:rsidR="007006D7" w:rsidRDefault="007006D7" w:rsidP="005721B8">
      <w:pPr>
        <w:pStyle w:val="Textkrper"/>
      </w:pPr>
    </w:p>
    <w:p w14:paraId="0ADB7A76" w14:textId="77777777" w:rsidR="003316CD" w:rsidRDefault="003316CD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B4862A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B3A931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12ACCA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1F8F11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3472" behindDoc="0" locked="0" layoutInCell="1" allowOverlap="1" wp14:anchorId="3E29EF76" wp14:editId="69D452B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59" name="Rechteck: abgerundete Ecken 293276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2EAFE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29EF76" id="Rechteck: abgerundete Ecken 293276159" o:spid="_x0000_s3166" style="position:absolute;left:0;text-align:left;margin-left:.05pt;margin-top:2.85pt;width:64.65pt;height:25.25pt;z-index:2581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CCq6Te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492EAFE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645C67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DDB90A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4496" behindDoc="0" locked="0" layoutInCell="1" allowOverlap="1" wp14:anchorId="11760FF3" wp14:editId="794E8C1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60" name="Rechteck: abgerundete Ecken 293276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03E1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760FF3" id="Rechteck: abgerundete Ecken 293276160" o:spid="_x0000_s3167" style="position:absolute;left:0;text-align:left;margin-left:.15pt;margin-top:2.6pt;width:282.85pt;height:25.25pt;z-index:2581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BeTG1r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1F203E1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8C9655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2FE8028" w14:textId="50F46B1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8875B4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5520" behindDoc="0" locked="0" layoutInCell="1" allowOverlap="1" wp14:anchorId="5561D5CD" wp14:editId="25540C3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61" name="Rechteck: abgerundete Ecken 293276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FBB3A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61D5CD" id="Rechteck: abgerundete Ecken 293276161" o:spid="_x0000_s3168" style="position:absolute;left:0;text-align:left;margin-left:-.45pt;margin-top:19.85pt;width:354.35pt;height:25.25pt;z-index:2581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C7KXv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32FBB3A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BC6212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1427CB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EB79A2D" w14:textId="4E73019E" w:rsidR="005721B8" w:rsidRDefault="003316CD" w:rsidP="002841C0">
      <w:pPr>
        <w:pStyle w:val="berschrift3nummeriert"/>
      </w:pPr>
      <w:bookmarkStart w:id="192" w:name="_Toc118817837"/>
      <w:r w:rsidRPr="003316CD">
        <w:lastRenderedPageBreak/>
        <w:t>FLT 943: INSERTER: CABINET: VOLTAGE MONITORING</w:t>
      </w:r>
      <w:bookmarkEnd w:id="192"/>
    </w:p>
    <w:p w14:paraId="24A2897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DE44C83" w14:textId="77777777" w:rsidTr="003316CD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A7F666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CA356B8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548859A7" w14:textId="53D9912D" w:rsidR="003316CD" w:rsidRDefault="003316CD" w:rsidP="003316CD">
            <w:pPr>
              <w:pStyle w:val="Abstandshalter"/>
            </w:pPr>
          </w:p>
        </w:tc>
      </w:tr>
      <w:tr w:rsidR="005721B8" w14:paraId="0C1A0564" w14:textId="77777777" w:rsidTr="00190981">
        <w:trPr>
          <w:trHeight w:val="170"/>
        </w:trPr>
        <w:tc>
          <w:tcPr>
            <w:tcW w:w="2154" w:type="dxa"/>
          </w:tcPr>
          <w:p w14:paraId="0A58063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DF2866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F48BB4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D4D923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3EE128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58952C0" w14:textId="77777777" w:rsidTr="003316C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EE0203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42FE529" w14:textId="77777777" w:rsidR="005721B8" w:rsidRDefault="003316CD" w:rsidP="003316CD">
            <w:pPr>
              <w:pStyle w:val="BulletTabtext"/>
            </w:pPr>
            <w:r w:rsidRPr="003316CD">
              <w:t>Machine is running with reduced speed</w:t>
            </w:r>
          </w:p>
          <w:p w14:paraId="41FBD78F" w14:textId="5225EE32" w:rsidR="003316CD" w:rsidRDefault="003316CD" w:rsidP="003316CD">
            <w:pPr>
              <w:pStyle w:val="Abstandshalter"/>
            </w:pPr>
          </w:p>
        </w:tc>
      </w:tr>
      <w:tr w:rsidR="005721B8" w14:paraId="63971E24" w14:textId="77777777" w:rsidTr="003316CD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30388CB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17EC9A6" w14:textId="77777777" w:rsidR="005721B8" w:rsidRDefault="003316CD" w:rsidP="003316CD">
            <w:pPr>
              <w:pStyle w:val="BulletTabtext"/>
            </w:pPr>
            <w:r w:rsidRPr="003316CD">
              <w:t>Switch off fuse “=CAR1.X261-F15”</w:t>
            </w:r>
          </w:p>
          <w:p w14:paraId="2E1B2CEC" w14:textId="73926021" w:rsidR="003316CD" w:rsidRPr="0008089A" w:rsidRDefault="003316CD" w:rsidP="003316CD">
            <w:pPr>
              <w:pStyle w:val="Abstandshalter"/>
            </w:pPr>
          </w:p>
        </w:tc>
      </w:tr>
      <w:tr w:rsidR="005721B8" w14:paraId="18E1E8D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6C451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F86DE70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6EA16FA4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60B4F32D" w14:textId="447F9C71" w:rsidR="003316CD" w:rsidRDefault="003316CD" w:rsidP="003316CD">
            <w:pPr>
              <w:pStyle w:val="Abstandshalter"/>
            </w:pPr>
          </w:p>
        </w:tc>
      </w:tr>
      <w:tr w:rsidR="005721B8" w14:paraId="26945B7D" w14:textId="77777777" w:rsidTr="003316C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DAED56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73E957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6F881B2" w14:textId="77777777" w:rsidR="005721B8" w:rsidRDefault="005721B8" w:rsidP="00190981">
            <w:pPr>
              <w:pStyle w:val="Abstandshalter"/>
            </w:pPr>
          </w:p>
        </w:tc>
      </w:tr>
      <w:tr w:rsidR="005721B8" w14:paraId="3533176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728FDB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2361B91" w14:textId="77777777" w:rsidR="003316CD" w:rsidRDefault="003316CD" w:rsidP="003316CD">
            <w:pPr>
              <w:pStyle w:val="BulletTabtext"/>
            </w:pPr>
            <w:r>
              <w:t>Switch on fuse “=CAR1.X261-F15”</w:t>
            </w:r>
          </w:p>
          <w:p w14:paraId="64EBCF83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16AAE580" w14:textId="7C730DF8" w:rsidR="003316CD" w:rsidRDefault="003316CD" w:rsidP="003316CD">
            <w:pPr>
              <w:pStyle w:val="Abstandshalter"/>
            </w:pPr>
          </w:p>
        </w:tc>
      </w:tr>
    </w:tbl>
    <w:p w14:paraId="04156AD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F1189E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4B16CB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5A4667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EFB059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88578F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EE54BD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D9B9C3F" w14:textId="3C09FC1B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5C6039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12160" behindDoc="0" locked="0" layoutInCell="1" allowOverlap="1" wp14:anchorId="24646ACD" wp14:editId="3B61FA6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62" name="Rechteck: abgerundete Ecken 293276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27F4B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646ACD" id="Rechteck: abgerundete Ecken 293276162" o:spid="_x0000_s3169" style="position:absolute;left:0;text-align:left;margin-left:-2.85pt;margin-top:2.85pt;width:64.65pt;height:25.25pt;z-index:2548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UkUz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D27F4B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63954F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37FBC1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660402F" w14:textId="300F5308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58B25E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19328" behindDoc="0" locked="0" layoutInCell="1" allowOverlap="1" wp14:anchorId="38CF7F7B" wp14:editId="0B5A718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63" name="Rechteck: abgerundete Ecken 293276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E3212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CF7F7B" id="Rechteck: abgerundete Ecken 293276163" o:spid="_x0000_s3170" style="position:absolute;left:0;text-align:left;margin-left:-2.85pt;margin-top:2.85pt;width:64.65pt;height:25.25pt;z-index:2548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yBUd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0E3212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BA2878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8BD646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4C2AE3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16256" behindDoc="0" locked="0" layoutInCell="1" allowOverlap="1" wp14:anchorId="0210D094" wp14:editId="5A1E74B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66" name="Rechteck: abgerundete Ecken 293276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6E8E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10D094" id="Rechteck: abgerundete Ecken 293276166" o:spid="_x0000_s3171" style="position:absolute;left:0;text-align:left;margin-left:-.45pt;margin-top:5.7pt;width:354.35pt;height:74.25pt;z-index:2548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LS+or+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286E8E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5359F62" w14:textId="77777777" w:rsidR="005721B8" w:rsidRDefault="005721B8" w:rsidP="005721B8">
      <w:pPr>
        <w:pStyle w:val="Textkrper"/>
      </w:pPr>
    </w:p>
    <w:p w14:paraId="65303091" w14:textId="6674E52B" w:rsidR="005721B8" w:rsidRDefault="005721B8" w:rsidP="005721B8">
      <w:pPr>
        <w:pStyle w:val="Textkrper"/>
      </w:pPr>
    </w:p>
    <w:p w14:paraId="1A10B4F4" w14:textId="6B00B98F" w:rsidR="003316CD" w:rsidRDefault="003316CD" w:rsidP="005721B8">
      <w:pPr>
        <w:pStyle w:val="Textkrper"/>
      </w:pPr>
    </w:p>
    <w:p w14:paraId="15DB9465" w14:textId="77777777" w:rsidR="007006D7" w:rsidRDefault="007006D7" w:rsidP="005721B8">
      <w:pPr>
        <w:pStyle w:val="Textkrper"/>
      </w:pPr>
    </w:p>
    <w:p w14:paraId="4ACF4E52" w14:textId="77777777" w:rsidR="003316CD" w:rsidRDefault="003316CD" w:rsidP="005721B8">
      <w:pPr>
        <w:pStyle w:val="Textkrper"/>
      </w:pPr>
    </w:p>
    <w:p w14:paraId="04C40CD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D360A5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02D1F4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E15766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86B38A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7568" behindDoc="0" locked="0" layoutInCell="1" allowOverlap="1" wp14:anchorId="5D6F633F" wp14:editId="153F5A8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67" name="Rechteck: abgerundete Ecken 293276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4C9C7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6F633F" id="Rechteck: abgerundete Ecken 293276167" o:spid="_x0000_s3172" style="position:absolute;left:0;text-align:left;margin-left:.05pt;margin-top:2.85pt;width:64.65pt;height:25.25pt;z-index:2581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LdLQn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44C9C7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46A7C6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43415D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8592" behindDoc="0" locked="0" layoutInCell="1" allowOverlap="1" wp14:anchorId="3A80C370" wp14:editId="78D663B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68" name="Rechteck: abgerundete Ecken 293276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1A8C1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80C370" id="Rechteck: abgerundete Ecken 293276168" o:spid="_x0000_s3173" style="position:absolute;left:0;text-align:left;margin-left:.15pt;margin-top:2.6pt;width:282.85pt;height:25.25pt;z-index:2581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3j15&#10;d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A1A8C1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41D4BA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D382292" w14:textId="2B58949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D9308E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59616" behindDoc="0" locked="0" layoutInCell="1" allowOverlap="1" wp14:anchorId="53BC8759" wp14:editId="02A144C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69" name="Rechteck: abgerundete Ecken 293276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7CC87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BC8759" id="Rechteck: abgerundete Ecken 293276169" o:spid="_x0000_s3174" style="position:absolute;left:0;text-align:left;margin-left:-.45pt;margin-top:19.85pt;width:354.35pt;height:25.25pt;z-index:2581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ZBVE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77CC87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CC8E2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2EB264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228FE0A" w14:textId="3912BACB" w:rsidR="005721B8" w:rsidRDefault="003316CD" w:rsidP="002841C0">
      <w:pPr>
        <w:pStyle w:val="berschrift3nummeriert"/>
      </w:pPr>
      <w:bookmarkStart w:id="193" w:name="_Toc118817838"/>
      <w:r w:rsidRPr="003316CD">
        <w:lastRenderedPageBreak/>
        <w:t>FLT 947: INSERTER: SENSOR MONITORING CODE READER</w:t>
      </w:r>
      <w:bookmarkEnd w:id="193"/>
    </w:p>
    <w:p w14:paraId="79A6839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850ADB4" w14:textId="77777777" w:rsidTr="003316CD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41366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3B6DB21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77594FA0" w14:textId="58F9D6EB" w:rsidR="003316CD" w:rsidRDefault="003316CD" w:rsidP="003316CD">
            <w:pPr>
              <w:pStyle w:val="Abstandshalter"/>
            </w:pPr>
          </w:p>
        </w:tc>
      </w:tr>
      <w:tr w:rsidR="005721B8" w14:paraId="53E3CF41" w14:textId="77777777" w:rsidTr="00190981">
        <w:trPr>
          <w:trHeight w:val="170"/>
        </w:trPr>
        <w:tc>
          <w:tcPr>
            <w:tcW w:w="2154" w:type="dxa"/>
          </w:tcPr>
          <w:p w14:paraId="0A24A08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A2FB94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C93F63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592D11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C6D6A4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457025E" w14:textId="77777777" w:rsidTr="003316C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421DB5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5C71658" w14:textId="77777777" w:rsidR="005721B8" w:rsidRDefault="003316CD" w:rsidP="003316CD">
            <w:pPr>
              <w:pStyle w:val="BulletTabtext"/>
            </w:pPr>
            <w:r w:rsidRPr="003316CD">
              <w:t>Machine is ready in automatic mode</w:t>
            </w:r>
          </w:p>
          <w:p w14:paraId="20F2F969" w14:textId="3A20576F" w:rsidR="003316CD" w:rsidRDefault="003316CD" w:rsidP="003316CD">
            <w:pPr>
              <w:pStyle w:val="Abstandshalter"/>
            </w:pPr>
          </w:p>
        </w:tc>
      </w:tr>
      <w:tr w:rsidR="005721B8" w14:paraId="536D29E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02A61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788F0DE" w14:textId="771C07A9" w:rsidR="003316CD" w:rsidRDefault="003316CD" w:rsidP="003316CD">
            <w:pPr>
              <w:pStyle w:val="BulletTabtext"/>
            </w:pPr>
            <w:r>
              <w:t xml:space="preserve">Activate SWS 901: </w:t>
            </w:r>
            <w:r w:rsidR="00931088">
              <w:t>"</w:t>
            </w:r>
            <w:r>
              <w:t>Code reader“</w:t>
            </w:r>
          </w:p>
          <w:p w14:paraId="0B8D6D5D" w14:textId="2DE6D5BD" w:rsidR="003316CD" w:rsidRDefault="003316CD" w:rsidP="003316CD">
            <w:pPr>
              <w:pStyle w:val="BulletTabtext"/>
            </w:pPr>
            <w:r>
              <w:t>Switch off machine (main switch)</w:t>
            </w:r>
          </w:p>
          <w:p w14:paraId="4BA92DCD" w14:textId="10D8FD08" w:rsidR="003316CD" w:rsidRDefault="003316CD" w:rsidP="003316CD">
            <w:pPr>
              <w:pStyle w:val="BulletTabtext"/>
            </w:pPr>
            <w:r>
              <w:t>Disconnect sensor “=CAR1.B75-B05“</w:t>
            </w:r>
          </w:p>
          <w:p w14:paraId="104C1BD1" w14:textId="77777777" w:rsidR="005721B8" w:rsidRDefault="003316CD" w:rsidP="003316CD">
            <w:pPr>
              <w:pStyle w:val="BulletTabtext"/>
            </w:pPr>
            <w:r>
              <w:t>Switch on main switch</w:t>
            </w:r>
          </w:p>
          <w:p w14:paraId="2BD98918" w14:textId="75CE8EE0" w:rsidR="003316CD" w:rsidRPr="0008089A" w:rsidRDefault="003316CD" w:rsidP="003316CD">
            <w:pPr>
              <w:pStyle w:val="Abstandshalter"/>
            </w:pPr>
          </w:p>
        </w:tc>
      </w:tr>
      <w:tr w:rsidR="005721B8" w14:paraId="67C3D77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DEE122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B4690C4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2F97751D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18E0164A" w14:textId="0558829D" w:rsidR="003316CD" w:rsidRDefault="003316CD" w:rsidP="003316CD">
            <w:pPr>
              <w:pStyle w:val="Abstandshalter"/>
            </w:pPr>
          </w:p>
        </w:tc>
      </w:tr>
      <w:tr w:rsidR="005721B8" w14:paraId="3131D658" w14:textId="77777777" w:rsidTr="003316CD">
        <w:trPr>
          <w:trHeight w:val="272"/>
        </w:trPr>
        <w:tc>
          <w:tcPr>
            <w:tcW w:w="2154" w:type="dxa"/>
            <w:shd w:val="clear" w:color="auto" w:fill="F2F2F2" w:themeFill="background1" w:themeFillShade="F2"/>
          </w:tcPr>
          <w:p w14:paraId="5F2EE8F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5AC5706" w14:textId="5738C3EA" w:rsidR="005721B8" w:rsidRDefault="005721B8" w:rsidP="00190981">
            <w:pPr>
              <w:pStyle w:val="BulletTabtext"/>
            </w:pPr>
            <w:r>
              <w:t>None</w:t>
            </w:r>
          </w:p>
          <w:p w14:paraId="5F934E5B" w14:textId="77777777" w:rsidR="005721B8" w:rsidRDefault="005721B8" w:rsidP="00190981">
            <w:pPr>
              <w:pStyle w:val="Abstandshalter"/>
            </w:pPr>
          </w:p>
        </w:tc>
      </w:tr>
      <w:tr w:rsidR="005721B8" w14:paraId="11CFB63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374A96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4A7C716" w14:textId="77777777" w:rsidR="003316CD" w:rsidRDefault="003316CD" w:rsidP="003316CD">
            <w:pPr>
              <w:pStyle w:val="BulletTabtext"/>
            </w:pPr>
            <w:r>
              <w:t>Reconnect sensor “=CAR1.B75-B05“</w:t>
            </w:r>
          </w:p>
          <w:p w14:paraId="2EB72AEE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5EA59847" w14:textId="5976696C" w:rsidR="003316CD" w:rsidRDefault="003316CD" w:rsidP="003316CD">
            <w:pPr>
              <w:pStyle w:val="Abstandshalter"/>
            </w:pPr>
          </w:p>
        </w:tc>
      </w:tr>
    </w:tbl>
    <w:p w14:paraId="688ED87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D582B3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14123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C0AD96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74280E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CB6989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A7F664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4847915" w14:textId="7C63CEAB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925DDB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20352" behindDoc="0" locked="0" layoutInCell="1" allowOverlap="1" wp14:anchorId="7FD7C819" wp14:editId="1424706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70" name="Rechteck: abgerundete Ecken 293276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23AD1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D7C819" id="Rechteck: abgerundete Ecken 293276170" o:spid="_x0000_s3175" style="position:absolute;left:0;text-align:left;margin-left:-2.85pt;margin-top:2.85pt;width:64.65pt;height:25.25pt;z-index:2548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VIgDa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923AD1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B6E5E6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408585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F318461" w14:textId="4308C51A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9B04C5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27520" behindDoc="0" locked="0" layoutInCell="1" allowOverlap="1" wp14:anchorId="54F9F46A" wp14:editId="1422792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71" name="Rechteck: abgerundete Ecken 293276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B40AB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F9F46A" id="Rechteck: abgerundete Ecken 293276171" o:spid="_x0000_s3176" style="position:absolute;left:0;text-align:left;margin-left:-2.85pt;margin-top:2.85pt;width:64.65pt;height:25.25pt;z-index:2548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bXIPb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8B40AB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E1850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9711D8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386BBD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24448" behindDoc="0" locked="0" layoutInCell="1" allowOverlap="1" wp14:anchorId="71A70594" wp14:editId="2F8DF3C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74" name="Rechteck: abgerundete Ecken 293276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BC6E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A70594" id="Rechteck: abgerundete Ecken 293276174" o:spid="_x0000_s3177" style="position:absolute;left:0;text-align:left;margin-left:-.45pt;margin-top:5.7pt;width:354.35pt;height:74.25pt;z-index:2548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OLM0zq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52BC6E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351A5CE" w14:textId="57B881A5" w:rsidR="005721B8" w:rsidRDefault="005721B8" w:rsidP="005721B8">
      <w:pPr>
        <w:pStyle w:val="Textkrper"/>
      </w:pPr>
    </w:p>
    <w:p w14:paraId="714998A0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322A4F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E52A1D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31651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A32102F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1664" behindDoc="0" locked="0" layoutInCell="1" allowOverlap="1" wp14:anchorId="73CEF52F" wp14:editId="65A0F3A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75" name="Rechteck: abgerundete Ecken 293276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D4D15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CEF52F" id="Rechteck: abgerundete Ecken 293276175" o:spid="_x0000_s3178" style="position:absolute;left:0;text-align:left;margin-left:.05pt;margin-top:2.85pt;width:64.65pt;height:25.25pt;z-index:2581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pJu88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1D4D15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DA3CEB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03D1A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2688" behindDoc="0" locked="0" layoutInCell="1" allowOverlap="1" wp14:anchorId="6AAF1C29" wp14:editId="5AD8455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76" name="Rechteck: abgerundete Ecken 293276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6FBA3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AF1C29" id="Rechteck: abgerundete Ecken 293276176" o:spid="_x0000_s3179" style="position:absolute;left:0;text-align:left;margin-left:.15pt;margin-top:2.6pt;width:282.85pt;height:25.25pt;z-index:2581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heVs&#10;N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C6FBA3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942982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32059EC" w14:textId="76D6BF5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B268EA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3712" behindDoc="0" locked="0" layoutInCell="1" allowOverlap="1" wp14:anchorId="35E8B20F" wp14:editId="3B03BDA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77" name="Rechteck: abgerundete Ecken 293276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6BD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E8B20F" id="Rechteck: abgerundete Ecken 293276177" o:spid="_x0000_s3180" style="position:absolute;left:0;text-align:left;margin-left:-.45pt;margin-top:19.85pt;width:354.35pt;height:25.25pt;z-index:2581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uaJL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546BD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13C317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AD3C60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9615E7A" w14:textId="65A4F9A5" w:rsidR="005721B8" w:rsidRDefault="003316CD" w:rsidP="002841C0">
      <w:pPr>
        <w:pStyle w:val="berschrift3nummeriert"/>
      </w:pPr>
      <w:bookmarkStart w:id="194" w:name="_Toc118817839"/>
      <w:r>
        <w:lastRenderedPageBreak/>
        <w:t>FLT 1242: MOTION DRIVE CARTON ALIGNMENT: FAULT</w:t>
      </w:r>
      <w:r>
        <w:br/>
        <w:t>FLT 1243: MOTION DRIVE CARTON ALIGNMENT + VARIABLE</w:t>
      </w:r>
      <w:bookmarkEnd w:id="194"/>
    </w:p>
    <w:p w14:paraId="777236E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3039DD6" w14:textId="77777777" w:rsidTr="003316CD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73B1FC4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7925D29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0E295737" w14:textId="12BD69D9" w:rsidR="003316CD" w:rsidRDefault="003316CD" w:rsidP="003316CD">
            <w:pPr>
              <w:pStyle w:val="Abstandshalter"/>
            </w:pPr>
          </w:p>
        </w:tc>
      </w:tr>
      <w:tr w:rsidR="005721B8" w14:paraId="489210ED" w14:textId="77777777" w:rsidTr="00190981">
        <w:trPr>
          <w:trHeight w:val="170"/>
        </w:trPr>
        <w:tc>
          <w:tcPr>
            <w:tcW w:w="2154" w:type="dxa"/>
          </w:tcPr>
          <w:p w14:paraId="1CCB182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66B2C5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8E1F381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6A03AD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BFD8B9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6617C9D" w14:textId="77777777" w:rsidTr="003316CD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57FE595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33084B9" w14:textId="77777777" w:rsidR="005721B8" w:rsidRDefault="003316CD" w:rsidP="003316CD">
            <w:pPr>
              <w:pStyle w:val="BulletTabtext"/>
            </w:pPr>
            <w:r w:rsidRPr="003316CD">
              <w:t>Machine is ready in automatic mode</w:t>
            </w:r>
          </w:p>
          <w:p w14:paraId="4C5A1196" w14:textId="172CF7F1" w:rsidR="003316CD" w:rsidRDefault="003316CD" w:rsidP="003316CD">
            <w:pPr>
              <w:pStyle w:val="Abstandshalter"/>
            </w:pPr>
          </w:p>
        </w:tc>
      </w:tr>
      <w:tr w:rsidR="005721B8" w14:paraId="3580562B" w14:textId="77777777" w:rsidTr="003316CD">
        <w:trPr>
          <w:trHeight w:val="268"/>
        </w:trPr>
        <w:tc>
          <w:tcPr>
            <w:tcW w:w="2154" w:type="dxa"/>
            <w:shd w:val="clear" w:color="auto" w:fill="F2F2F2" w:themeFill="background1" w:themeFillShade="F2"/>
          </w:tcPr>
          <w:p w14:paraId="54F653B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55D20BA" w14:textId="77777777" w:rsidR="005721B8" w:rsidRDefault="003316CD" w:rsidP="003316CD">
            <w:pPr>
              <w:pStyle w:val="BulletTabtext"/>
            </w:pPr>
            <w:r w:rsidRPr="003316CD">
              <w:t>Disconnect pin 5 from plug X1 at motor control unit “30A2“</w:t>
            </w:r>
          </w:p>
          <w:p w14:paraId="577B6FE4" w14:textId="09ACCDBA" w:rsidR="003316CD" w:rsidRPr="0008089A" w:rsidRDefault="003316CD" w:rsidP="003316CD">
            <w:pPr>
              <w:pStyle w:val="Abstandshalter"/>
            </w:pPr>
          </w:p>
        </w:tc>
      </w:tr>
      <w:tr w:rsidR="005721B8" w14:paraId="7ECB782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7768F6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78E79F4" w14:textId="296EB6D0" w:rsidR="003316CD" w:rsidRDefault="003316CD" w:rsidP="003316CD">
            <w:pPr>
              <w:pStyle w:val="BulletTabtext"/>
            </w:pPr>
            <w:r>
              <w:t>Fault message is displayed on control panel “Motion drive carton alignment: fault“</w:t>
            </w:r>
          </w:p>
          <w:p w14:paraId="445A61E0" w14:textId="59F53459" w:rsidR="003316CD" w:rsidRDefault="003316CD" w:rsidP="003316CD">
            <w:pPr>
              <w:pStyle w:val="BulletTabtext"/>
            </w:pPr>
            <w:r>
              <w:t>Fault message is displayed on control panel “Motion drive carton alignment: 127: excess temperature motor warning“</w:t>
            </w:r>
          </w:p>
          <w:p w14:paraId="6F0210C1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3FB0DAEC" w14:textId="44E06150" w:rsidR="003316CD" w:rsidRDefault="003316CD" w:rsidP="003316CD">
            <w:pPr>
              <w:pStyle w:val="Abstandshalter"/>
            </w:pPr>
          </w:p>
        </w:tc>
      </w:tr>
      <w:tr w:rsidR="005721B8" w14:paraId="3A8A1B8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ECE84D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9D37C31" w14:textId="77777777" w:rsidR="003316CD" w:rsidRDefault="003316CD" w:rsidP="003316CD">
            <w:pPr>
              <w:pStyle w:val="BulletTabtext"/>
            </w:pPr>
            <w:r>
              <w:t>The variable contains further information about motion drive.</w:t>
            </w:r>
          </w:p>
          <w:p w14:paraId="271BE54F" w14:textId="77777777" w:rsidR="005721B8" w:rsidRDefault="003316CD" w:rsidP="003316CD">
            <w:pPr>
              <w:pStyle w:val="BulletTabtext"/>
            </w:pPr>
            <w:r>
              <w:t>In combination with this fault the variable “127: excess temperature motor warning“ is displayed on control panel. In combination with other faults the variable can be different.</w:t>
            </w:r>
          </w:p>
          <w:p w14:paraId="25EE1AE2" w14:textId="4B8ACE5F" w:rsidR="003316CD" w:rsidRDefault="003316CD" w:rsidP="003316CD">
            <w:pPr>
              <w:pStyle w:val="Abstandshalter"/>
            </w:pPr>
          </w:p>
        </w:tc>
      </w:tr>
      <w:tr w:rsidR="005721B8" w14:paraId="2A02372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459B2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10E66E9" w14:textId="77777777" w:rsidR="003316CD" w:rsidRDefault="003316CD" w:rsidP="003316CD">
            <w:pPr>
              <w:pStyle w:val="BulletTabtext"/>
            </w:pPr>
            <w:r>
              <w:t>Reconnect temperature sensor</w:t>
            </w:r>
          </w:p>
          <w:p w14:paraId="22D77FFF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4538AAEE" w14:textId="45BA9AF5" w:rsidR="003316CD" w:rsidRDefault="003316CD" w:rsidP="003316CD">
            <w:pPr>
              <w:pStyle w:val="Abstandshalter"/>
            </w:pPr>
          </w:p>
        </w:tc>
      </w:tr>
    </w:tbl>
    <w:p w14:paraId="320B23C5" w14:textId="77777777" w:rsidR="005721B8" w:rsidRDefault="005721B8" w:rsidP="005721B8">
      <w:pPr>
        <w:pStyle w:val="Abstandshalter"/>
      </w:pPr>
    </w:p>
    <w:p w14:paraId="34EE6D82" w14:textId="77777777" w:rsidR="003316CD" w:rsidRDefault="003316C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1C28AE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680A6A" w14:textId="42864AC0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2647A2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3AEBE2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4648E0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F58AA5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78BE2A9" w14:textId="0CFC9A18" w:rsidR="005721B8" w:rsidRDefault="003316CD" w:rsidP="003316CD">
            <w:pPr>
              <w:pStyle w:val="BulletTabtext"/>
            </w:pPr>
            <w:r>
              <w:t>Fault message is displayed on control panel “Motion drive carton alignment: fault“</w:t>
            </w:r>
          </w:p>
        </w:tc>
        <w:tc>
          <w:tcPr>
            <w:tcW w:w="1417" w:type="dxa"/>
            <w:tcBorders>
              <w:bottom w:val="nil"/>
            </w:tcBorders>
          </w:tcPr>
          <w:p w14:paraId="5C834E6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28544" behindDoc="0" locked="0" layoutInCell="1" allowOverlap="1" wp14:anchorId="19902942" wp14:editId="4A8B7E2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78" name="Rechteck: abgerundete Ecken 293276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E086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902942" id="Rechteck: abgerundete Ecken 293276178" o:spid="_x0000_s3181" style="position:absolute;left:0;text-align:left;margin-left:-2.85pt;margin-top:2.85pt;width:64.65pt;height:25.25pt;z-index:2548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mdmx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5E086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8560EA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0AA7C7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776933C" w14:textId="027BA587" w:rsidR="005721B8" w:rsidRPr="005D1B93" w:rsidRDefault="003316CD" w:rsidP="003316CD">
            <w:pPr>
              <w:pStyle w:val="BulletTabtext"/>
            </w:pPr>
            <w:r>
              <w:t>Fault message is displayed on control panel “Motion drive carton alignment: 127: excess temperature motor warning“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AFB5E1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35712" behindDoc="0" locked="0" layoutInCell="1" allowOverlap="1" wp14:anchorId="64745CD6" wp14:editId="5F1A6B7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79" name="Rechteck: abgerundete Ecken 293276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A5317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745CD6" id="Rechteck: abgerundete Ecken 293276179" o:spid="_x0000_s3182" style="position:absolute;left:0;text-align:left;margin-left:-2.85pt;margin-top:2.85pt;width:64.65pt;height:25.25pt;z-index:2548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gYLg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1A5317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E2541F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87CABC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1D7CBD6" w14:textId="215E0643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EB3ADF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34688" behindDoc="0" locked="0" layoutInCell="1" allowOverlap="1" wp14:anchorId="13987E88" wp14:editId="5C3AEEE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80" name="Rechteck: abgerundete Ecken 293276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67E7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987E88" id="Rechteck: abgerundete Ecken 293276180" o:spid="_x0000_s3183" style="position:absolute;left:0;text-align:left;margin-left:-2.85pt;margin-top:2.85pt;width:64.65pt;height:25.25pt;z-index:2548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bcpq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967E7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61DE8C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40687C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9928C5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32640" behindDoc="0" locked="0" layoutInCell="1" allowOverlap="1" wp14:anchorId="0F31B828" wp14:editId="01728EC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82" name="Rechteck: abgerundete Ecken 293276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E5CCB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31B828" id="Rechteck: abgerundete Ecken 293276182" o:spid="_x0000_s3184" style="position:absolute;left:0;text-align:left;margin-left:-.45pt;margin-top:5.7pt;width:354.35pt;height:74.25pt;z-index:2548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GZ3p2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AE5CCB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477DC9B" w14:textId="77777777" w:rsidR="005721B8" w:rsidRDefault="005721B8" w:rsidP="005721B8">
      <w:pPr>
        <w:pStyle w:val="Textkrper"/>
      </w:pPr>
    </w:p>
    <w:p w14:paraId="2556F6A2" w14:textId="7BBCBB0D" w:rsidR="005721B8" w:rsidRDefault="005721B8" w:rsidP="005721B8">
      <w:pPr>
        <w:pStyle w:val="Textkrper"/>
      </w:pPr>
    </w:p>
    <w:p w14:paraId="1260D86A" w14:textId="7CAB16E9" w:rsidR="003316CD" w:rsidRDefault="003316CD" w:rsidP="005721B8">
      <w:pPr>
        <w:pStyle w:val="Textkrper"/>
      </w:pPr>
    </w:p>
    <w:p w14:paraId="4A9AE301" w14:textId="2D433307" w:rsidR="003316CD" w:rsidRDefault="003316CD" w:rsidP="005721B8">
      <w:pPr>
        <w:pStyle w:val="Textkrper"/>
      </w:pPr>
    </w:p>
    <w:p w14:paraId="06096CB6" w14:textId="539A7334" w:rsidR="003316CD" w:rsidRDefault="003316CD" w:rsidP="005721B8">
      <w:pPr>
        <w:pStyle w:val="Textkrper"/>
      </w:pPr>
    </w:p>
    <w:p w14:paraId="6742667C" w14:textId="6BE444EC" w:rsidR="003316CD" w:rsidRDefault="003316CD" w:rsidP="005721B8">
      <w:pPr>
        <w:pStyle w:val="Textkrper"/>
      </w:pPr>
    </w:p>
    <w:p w14:paraId="2F35037A" w14:textId="20C6B706" w:rsidR="003316CD" w:rsidRDefault="003316CD" w:rsidP="005721B8">
      <w:pPr>
        <w:pStyle w:val="Textkrper"/>
      </w:pPr>
    </w:p>
    <w:p w14:paraId="02681DE0" w14:textId="5CDF10CA" w:rsidR="003316CD" w:rsidRDefault="003316CD" w:rsidP="005721B8">
      <w:pPr>
        <w:pStyle w:val="Textkrper"/>
      </w:pPr>
    </w:p>
    <w:p w14:paraId="7494046C" w14:textId="7475BBD2" w:rsidR="003316CD" w:rsidRDefault="003316CD" w:rsidP="005721B8">
      <w:pPr>
        <w:pStyle w:val="Textkrper"/>
      </w:pPr>
    </w:p>
    <w:p w14:paraId="63B35BE0" w14:textId="77777777" w:rsidR="007006D7" w:rsidRDefault="007006D7" w:rsidP="005721B8">
      <w:pPr>
        <w:pStyle w:val="Textkrper"/>
      </w:pPr>
    </w:p>
    <w:p w14:paraId="3D15066F" w14:textId="2612EBF0" w:rsidR="003316CD" w:rsidRDefault="003316CD" w:rsidP="005721B8">
      <w:pPr>
        <w:pStyle w:val="Textkrper"/>
      </w:pPr>
    </w:p>
    <w:p w14:paraId="3EF22FBA" w14:textId="6FC6B4DB" w:rsidR="003316CD" w:rsidRDefault="003316CD" w:rsidP="005721B8">
      <w:pPr>
        <w:pStyle w:val="Textkrper"/>
      </w:pPr>
    </w:p>
    <w:p w14:paraId="3515249A" w14:textId="0628D767" w:rsidR="003316CD" w:rsidRDefault="003316CD" w:rsidP="005721B8">
      <w:pPr>
        <w:pStyle w:val="Textkrper"/>
      </w:pPr>
    </w:p>
    <w:p w14:paraId="67DC3D5E" w14:textId="455ECCB7" w:rsidR="003316CD" w:rsidRDefault="003316CD" w:rsidP="005721B8">
      <w:pPr>
        <w:pStyle w:val="Textkrper"/>
      </w:pPr>
    </w:p>
    <w:p w14:paraId="60E053EE" w14:textId="0F495243" w:rsidR="003316CD" w:rsidRDefault="003316CD" w:rsidP="005721B8">
      <w:pPr>
        <w:pStyle w:val="Textkrper"/>
      </w:pPr>
    </w:p>
    <w:p w14:paraId="0AE58ECA" w14:textId="6E4E2833" w:rsidR="003316CD" w:rsidRDefault="003316CD" w:rsidP="005721B8">
      <w:pPr>
        <w:pStyle w:val="Textkrper"/>
      </w:pPr>
    </w:p>
    <w:p w14:paraId="47692157" w14:textId="7989E2A5" w:rsidR="003316CD" w:rsidRDefault="003316CD" w:rsidP="005721B8">
      <w:pPr>
        <w:pStyle w:val="Textkrper"/>
      </w:pPr>
    </w:p>
    <w:p w14:paraId="04C066BE" w14:textId="77777777" w:rsidR="003316CD" w:rsidRDefault="003316CD" w:rsidP="005721B8">
      <w:pPr>
        <w:pStyle w:val="Textkrper"/>
      </w:pPr>
    </w:p>
    <w:p w14:paraId="144073E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F5B012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7AB309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D74229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B5FDFD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5760" behindDoc="0" locked="0" layoutInCell="1" allowOverlap="1" wp14:anchorId="22DD3820" wp14:editId="1BBEDB7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83" name="Rechteck: abgerundete Ecken 293276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EC836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DD3820" id="Rechteck: abgerundete Ecken 293276183" o:spid="_x0000_s3185" style="position:absolute;left:0;text-align:left;margin-left:.05pt;margin-top:2.85pt;width:64.65pt;height:25.25pt;z-index:2581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nmrtx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CEC836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81BCF1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E3986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6784" behindDoc="0" locked="0" layoutInCell="1" allowOverlap="1" wp14:anchorId="03F5961F" wp14:editId="7F8CDC1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84" name="Rechteck: abgerundete Ecken 293276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79828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F5961F" id="Rechteck: abgerundete Ecken 293276184" o:spid="_x0000_s3186" style="position:absolute;left:0;text-align:left;margin-left:.15pt;margin-top:2.6pt;width:282.85pt;height:25.25pt;z-index:2581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RNck&#10;/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879828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9CE386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14855E3" w14:textId="0480037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F13D70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7808" behindDoc="0" locked="0" layoutInCell="1" allowOverlap="1" wp14:anchorId="59E46915" wp14:editId="2AA0437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85" name="Rechteck: abgerundete Ecken 293276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1177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E46915" id="Rechteck: abgerundete Ecken 293276185" o:spid="_x0000_s3187" style="position:absolute;left:0;text-align:left;margin-left:-.45pt;margin-top:19.85pt;width:354.35pt;height:25.25pt;z-index:2581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/Oo/6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3891177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72E1C0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7568F59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EC6318E" w14:textId="4030FB15" w:rsidR="005721B8" w:rsidRDefault="003316CD" w:rsidP="002841C0">
      <w:pPr>
        <w:pStyle w:val="berschrift3nummeriert"/>
      </w:pPr>
      <w:bookmarkStart w:id="195" w:name="_Toc118817840"/>
      <w:r w:rsidRPr="003316CD">
        <w:lastRenderedPageBreak/>
        <w:t>FLT 1246: CARTON: SENSOR MONITORING CHECK CODE</w:t>
      </w:r>
      <w:bookmarkEnd w:id="195"/>
    </w:p>
    <w:p w14:paraId="746807D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C622056" w14:textId="77777777" w:rsidTr="003316CD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5601116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EB97ACA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02067278" w14:textId="2366EDB2" w:rsidR="003316CD" w:rsidRDefault="003316CD" w:rsidP="003316CD">
            <w:pPr>
              <w:pStyle w:val="Abstandshalter"/>
            </w:pPr>
          </w:p>
        </w:tc>
      </w:tr>
      <w:tr w:rsidR="005721B8" w14:paraId="3CE0A4FE" w14:textId="77777777" w:rsidTr="00190981">
        <w:trPr>
          <w:trHeight w:val="170"/>
        </w:trPr>
        <w:tc>
          <w:tcPr>
            <w:tcW w:w="2154" w:type="dxa"/>
          </w:tcPr>
          <w:p w14:paraId="6B7F6CA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278BC6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D2B807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1267B7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C5C54B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D9BCA69" w14:textId="77777777" w:rsidTr="003316C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6C47A3A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1EEB480" w14:textId="77777777" w:rsidR="005721B8" w:rsidRDefault="003316CD" w:rsidP="003316CD">
            <w:pPr>
              <w:pStyle w:val="BulletTabtext"/>
            </w:pPr>
            <w:r w:rsidRPr="003316CD">
              <w:t>Machine is ready in automatic mode</w:t>
            </w:r>
          </w:p>
          <w:p w14:paraId="77C00C10" w14:textId="08FF3707" w:rsidR="003316CD" w:rsidRDefault="003316CD" w:rsidP="003316CD">
            <w:pPr>
              <w:pStyle w:val="Abstandshalter"/>
            </w:pPr>
          </w:p>
        </w:tc>
      </w:tr>
      <w:tr w:rsidR="005721B8" w14:paraId="5DC86A0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CB0D6B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D4A5C7D" w14:textId="4A38DDD9" w:rsidR="003316CD" w:rsidRDefault="003316CD" w:rsidP="003316CD">
            <w:pPr>
              <w:pStyle w:val="BulletTabtext"/>
            </w:pPr>
            <w:r>
              <w:t>Activate SWS 200:</w:t>
            </w:r>
            <w:r w:rsidR="00173DD2">
              <w:t xml:space="preserve"> </w:t>
            </w:r>
            <w:r w:rsidR="00632C9E">
              <w:t>”</w:t>
            </w:r>
            <w:r>
              <w:t>Code reader carton“</w:t>
            </w:r>
          </w:p>
          <w:p w14:paraId="417B471C" w14:textId="77777777" w:rsidR="005721B8" w:rsidRDefault="003316CD" w:rsidP="003316CD">
            <w:pPr>
              <w:pStyle w:val="BulletTabtext"/>
            </w:pPr>
            <w:r>
              <w:t>Connect +24 V to camera</w:t>
            </w:r>
          </w:p>
          <w:p w14:paraId="41D32F3F" w14:textId="13EE8BF1" w:rsidR="003316CD" w:rsidRPr="0008089A" w:rsidRDefault="003316CD" w:rsidP="003316CD">
            <w:pPr>
              <w:pStyle w:val="Abstandshalter"/>
            </w:pPr>
          </w:p>
        </w:tc>
      </w:tr>
      <w:tr w:rsidR="005721B8" w14:paraId="12E498C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C97E50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0573F7D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3DE21B5A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11EB81F0" w14:textId="37A13103" w:rsidR="003316CD" w:rsidRDefault="003316CD" w:rsidP="003316CD">
            <w:pPr>
              <w:pStyle w:val="Abstandshalter"/>
            </w:pPr>
          </w:p>
        </w:tc>
      </w:tr>
      <w:tr w:rsidR="005721B8" w14:paraId="20FC469F" w14:textId="77777777" w:rsidTr="003316CD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66C4B8F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3F7E26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7B62026" w14:textId="77777777" w:rsidR="005721B8" w:rsidRDefault="005721B8" w:rsidP="00190981">
            <w:pPr>
              <w:pStyle w:val="Abstandshalter"/>
            </w:pPr>
          </w:p>
        </w:tc>
      </w:tr>
      <w:tr w:rsidR="005721B8" w14:paraId="219AC23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41CB1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2530AE4" w14:textId="77777777" w:rsidR="003316CD" w:rsidRDefault="003316CD" w:rsidP="003316CD">
            <w:pPr>
              <w:pStyle w:val="BulletTabtext"/>
            </w:pPr>
            <w:r>
              <w:t>Disconnect +24 V</w:t>
            </w:r>
          </w:p>
          <w:p w14:paraId="1B5FC73D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62ACFE0A" w14:textId="451A41EC" w:rsidR="003316CD" w:rsidRDefault="003316CD" w:rsidP="003316CD">
            <w:pPr>
              <w:pStyle w:val="Abstandshalter"/>
            </w:pPr>
          </w:p>
        </w:tc>
      </w:tr>
    </w:tbl>
    <w:p w14:paraId="491A7A9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D35B89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7DF052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1D53F0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E08AB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9A3A76C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0F832B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CBF05A6" w14:textId="780ABA9E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748A9B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36736" behindDoc="0" locked="0" layoutInCell="1" allowOverlap="1" wp14:anchorId="6149EBB9" wp14:editId="6BE505D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86" name="Rechteck: abgerundete Ecken 293276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3CE5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49EBB9" id="Rechteck: abgerundete Ecken 293276186" o:spid="_x0000_s3188" style="position:absolute;left:0;text-align:left;margin-left:-2.85pt;margin-top:2.85pt;width:64.65pt;height:25.25pt;z-index:2548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xLLP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13CE5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3756B7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65AC13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2B217F2" w14:textId="6A64010B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54D59A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43904" behindDoc="0" locked="0" layoutInCell="1" allowOverlap="1" wp14:anchorId="4C1D65E4" wp14:editId="1EDAA79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87" name="Rechteck: abgerundete Ecken 293276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C3F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1D65E4" id="Rechteck: abgerundete Ecken 293276187" o:spid="_x0000_s3189" style="position:absolute;left:0;text-align:left;margin-left:-2.85pt;margin-top:2.85pt;width:64.65pt;height:25.25pt;z-index:2548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ANeC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83C3F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51B81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4224AA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297A99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40832" behindDoc="0" locked="0" layoutInCell="1" allowOverlap="1" wp14:anchorId="456095E7" wp14:editId="256398E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90" name="Rechteck: abgerundete Ecken 293276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D28D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6095E7" id="Rechteck: abgerundete Ecken 293276190" o:spid="_x0000_s3190" style="position:absolute;left:0;text-align:left;margin-left:-.45pt;margin-top:5.7pt;width:354.35pt;height:74.25pt;z-index:2548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gaRWY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9D28D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D0EE5C0" w14:textId="77777777" w:rsidR="005721B8" w:rsidRDefault="005721B8" w:rsidP="005721B8">
      <w:pPr>
        <w:pStyle w:val="Textkrper"/>
      </w:pPr>
    </w:p>
    <w:p w14:paraId="4F90E079" w14:textId="77777777" w:rsidR="005721B8" w:rsidRDefault="005721B8" w:rsidP="005721B8">
      <w:pPr>
        <w:pStyle w:val="Textkrper"/>
      </w:pPr>
    </w:p>
    <w:p w14:paraId="0400671D" w14:textId="72D2D92D" w:rsidR="005721B8" w:rsidRDefault="005721B8" w:rsidP="005721B8">
      <w:pPr>
        <w:pStyle w:val="Textkrper"/>
      </w:pPr>
    </w:p>
    <w:p w14:paraId="1DE281F2" w14:textId="10389D53" w:rsidR="007006D7" w:rsidRDefault="007006D7" w:rsidP="005721B8">
      <w:pPr>
        <w:pStyle w:val="Textkrper"/>
      </w:pPr>
    </w:p>
    <w:p w14:paraId="66F82BBA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4AB169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E807F4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29EB18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D0DB53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69856" behindDoc="0" locked="0" layoutInCell="1" allowOverlap="1" wp14:anchorId="78EDDBE3" wp14:editId="58198AF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91" name="Rechteck: abgerundete Ecken 293276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89EA0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EDDBE3" id="Rechteck: abgerundete Ecken 293276191" o:spid="_x0000_s3191" style="position:absolute;left:0;text-align:left;margin-left:.05pt;margin-top:2.85pt;width:64.65pt;height:25.25pt;z-index:2581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HW0/gG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D89EA0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1ED5CF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A1437B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0880" behindDoc="0" locked="0" layoutInCell="1" allowOverlap="1" wp14:anchorId="66F567DE" wp14:editId="6F9EA1B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192" name="Rechteck: abgerundete Ecken 293276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E388D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F567DE" id="Rechteck: abgerundete Ecken 293276192" o:spid="_x0000_s3192" style="position:absolute;left:0;text-align:left;margin-left:.15pt;margin-top:2.6pt;width:282.85pt;height:25.25pt;z-index:2581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h0Cq&#10;l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EE388D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F8A75A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8D8867" w14:textId="2741ECD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AB6951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1904" behindDoc="0" locked="0" layoutInCell="1" allowOverlap="1" wp14:anchorId="33ADC850" wp14:editId="2CEA63C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193" name="Rechteck: abgerundete Ecken 293276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05CE2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ADC850" id="Rechteck: abgerundete Ecken 293276193" o:spid="_x0000_s3193" style="position:absolute;left:0;text-align:left;margin-left:-.45pt;margin-top:19.85pt;width:354.35pt;height:25.25pt;z-index:2581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D99sY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A05CE2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982334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DD040D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9544248" w14:textId="3D268A64" w:rsidR="005721B8" w:rsidRDefault="003316CD" w:rsidP="002841C0">
      <w:pPr>
        <w:pStyle w:val="berschrift3nummeriert"/>
      </w:pPr>
      <w:bookmarkStart w:id="196" w:name="_Toc118817841"/>
      <w:r w:rsidRPr="003316CD">
        <w:lastRenderedPageBreak/>
        <w:t>FLT 1247: INSERTION: SENSOR MONITORING SAFETY SENSOR</w:t>
      </w:r>
      <w:bookmarkEnd w:id="196"/>
    </w:p>
    <w:p w14:paraId="307FBD9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75A290B" w14:textId="77777777" w:rsidTr="003316C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F9A1AC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57B6167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46034AD2" w14:textId="2E5C4979" w:rsidR="003316CD" w:rsidRDefault="003316CD" w:rsidP="003316CD">
            <w:pPr>
              <w:pStyle w:val="Abstandshalter"/>
            </w:pPr>
          </w:p>
        </w:tc>
      </w:tr>
      <w:tr w:rsidR="005721B8" w14:paraId="0EBEAA3D" w14:textId="77777777" w:rsidTr="00190981">
        <w:trPr>
          <w:trHeight w:val="170"/>
        </w:trPr>
        <w:tc>
          <w:tcPr>
            <w:tcW w:w="2154" w:type="dxa"/>
          </w:tcPr>
          <w:p w14:paraId="28E53AC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D0D9FF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722D89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395A20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E75C56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A13F887" w14:textId="77777777" w:rsidTr="003316C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61068A7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EC352E7" w14:textId="77777777" w:rsidR="005721B8" w:rsidRDefault="003316CD" w:rsidP="003316CD">
            <w:pPr>
              <w:pStyle w:val="BulletTabtext"/>
            </w:pPr>
            <w:r w:rsidRPr="003316CD">
              <w:t>Machine is ready in automatic mode</w:t>
            </w:r>
          </w:p>
          <w:p w14:paraId="50CD9683" w14:textId="2965BAFD" w:rsidR="003316CD" w:rsidRDefault="003316CD" w:rsidP="003316CD">
            <w:pPr>
              <w:pStyle w:val="Abstandshalter"/>
            </w:pPr>
          </w:p>
        </w:tc>
      </w:tr>
      <w:tr w:rsidR="005721B8" w14:paraId="2DAED3F8" w14:textId="77777777" w:rsidTr="003316C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6B32442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3250900" w14:textId="77777777" w:rsidR="005721B8" w:rsidRDefault="003316CD" w:rsidP="003316CD">
            <w:pPr>
              <w:pStyle w:val="BulletTabtext"/>
            </w:pPr>
            <w:r w:rsidRPr="003316CD">
              <w:t>Disconnect sensor “=CAR1.B36-B01”</w:t>
            </w:r>
          </w:p>
          <w:p w14:paraId="5F9D395F" w14:textId="5B72EE19" w:rsidR="003316CD" w:rsidRPr="0008089A" w:rsidRDefault="003316CD" w:rsidP="003316CD">
            <w:pPr>
              <w:pStyle w:val="Abstandshalter"/>
            </w:pPr>
          </w:p>
        </w:tc>
      </w:tr>
      <w:tr w:rsidR="005721B8" w14:paraId="1CA05D9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7069E7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98C5AD1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5B45981F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425A489C" w14:textId="5EA0D62E" w:rsidR="003316CD" w:rsidRDefault="003316CD" w:rsidP="003316CD">
            <w:pPr>
              <w:pStyle w:val="Abstandshalter"/>
            </w:pPr>
          </w:p>
        </w:tc>
      </w:tr>
      <w:tr w:rsidR="005721B8" w14:paraId="2B4FEA4B" w14:textId="77777777" w:rsidTr="003316C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4F3255C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9124FF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E91D2C7" w14:textId="77777777" w:rsidR="005721B8" w:rsidRDefault="005721B8" w:rsidP="00190981">
            <w:pPr>
              <w:pStyle w:val="Abstandshalter"/>
            </w:pPr>
          </w:p>
        </w:tc>
      </w:tr>
      <w:tr w:rsidR="005721B8" w14:paraId="229773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B92E05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5F04636" w14:textId="77777777" w:rsidR="003316CD" w:rsidRDefault="003316CD" w:rsidP="003316CD">
            <w:pPr>
              <w:pStyle w:val="BulletTabtext"/>
            </w:pPr>
            <w:r>
              <w:t>Reconnect sensor “=CAR1.B36-B01”</w:t>
            </w:r>
          </w:p>
          <w:p w14:paraId="6A79AD4B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17293308" w14:textId="4B8C8FE9" w:rsidR="003316CD" w:rsidRDefault="003316CD" w:rsidP="003316CD">
            <w:pPr>
              <w:pStyle w:val="Abstandshalter"/>
            </w:pPr>
          </w:p>
        </w:tc>
      </w:tr>
    </w:tbl>
    <w:p w14:paraId="2734EFC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AD75C2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4E049F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B824EF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11B2E9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594AFF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2F7236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E15FB17" w14:textId="079949E4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C4E5EB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44928" behindDoc="0" locked="0" layoutInCell="1" allowOverlap="1" wp14:anchorId="3702A468" wp14:editId="7B69FED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94" name="Rechteck: abgerundete Ecken 293276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2F94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02A468" id="Rechteck: abgerundete Ecken 293276194" o:spid="_x0000_s3194" style="position:absolute;left:0;text-align:left;margin-left:-2.85pt;margin-top:2.85pt;width:64.65pt;height:25.25pt;z-index:2548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3nfK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BC2F94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1460A4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43002D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0E96645" w14:textId="76348EC0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505241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52096" behindDoc="0" locked="0" layoutInCell="1" allowOverlap="1" wp14:anchorId="2C61C4B6" wp14:editId="3DC44ED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95" name="Rechteck: abgerundete Ecken 293276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E2C2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61C4B6" id="Rechteck: abgerundete Ecken 293276195" o:spid="_x0000_s3195" style="position:absolute;left:0;text-align:left;margin-left:-2.85pt;margin-top:2.85pt;width:64.65pt;height:25.25pt;z-index:2548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GhKH+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1E2C2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E7375F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AF6060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B52B19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49024" behindDoc="0" locked="0" layoutInCell="1" allowOverlap="1" wp14:anchorId="4421D52F" wp14:editId="60FC40A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198" name="Rechteck: abgerundete Ecken 293276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627C7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21D52F" id="Rechteck: abgerundete Ecken 293276198" o:spid="_x0000_s3196" style="position:absolute;left:0;text-align:left;margin-left:-.45pt;margin-top:5.7pt;width:354.35pt;height:74.25pt;z-index:2548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A5k3Sm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19627C7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E80B66F" w14:textId="77777777" w:rsidR="005721B8" w:rsidRDefault="005721B8" w:rsidP="005721B8">
      <w:pPr>
        <w:pStyle w:val="Textkrper"/>
      </w:pPr>
    </w:p>
    <w:p w14:paraId="7AE37AEA" w14:textId="77777777" w:rsidR="005721B8" w:rsidRDefault="005721B8" w:rsidP="005721B8">
      <w:pPr>
        <w:pStyle w:val="Textkrper"/>
      </w:pPr>
    </w:p>
    <w:p w14:paraId="03EF64DD" w14:textId="275523EF" w:rsidR="005721B8" w:rsidRDefault="005721B8" w:rsidP="005721B8">
      <w:pPr>
        <w:pStyle w:val="Textkrper"/>
      </w:pPr>
    </w:p>
    <w:p w14:paraId="41D662D6" w14:textId="74C246F9" w:rsidR="003316CD" w:rsidRDefault="003316CD" w:rsidP="005721B8">
      <w:pPr>
        <w:pStyle w:val="Textkrper"/>
      </w:pPr>
    </w:p>
    <w:p w14:paraId="5C29ABED" w14:textId="7D3B7790" w:rsidR="007006D7" w:rsidRDefault="007006D7" w:rsidP="005721B8">
      <w:pPr>
        <w:pStyle w:val="Textkrper"/>
      </w:pPr>
    </w:p>
    <w:p w14:paraId="6D66D761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E121E9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1FD1D8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66249B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3B3AA0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3952" behindDoc="0" locked="0" layoutInCell="1" allowOverlap="1" wp14:anchorId="4849BCBB" wp14:editId="4FDA3F4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199" name="Rechteck: abgerundete Ecken 293276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4D58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49BCBB" id="Rechteck: abgerundete Ecken 293276199" o:spid="_x0000_s3197" style="position:absolute;left:0;text-align:left;margin-left:.05pt;margin-top:2.85pt;width:64.65pt;height:25.25pt;z-index:2581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H6iA8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724D58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E8DDA1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2F50D7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4976" behindDoc="0" locked="0" layoutInCell="1" allowOverlap="1" wp14:anchorId="02B97AFB" wp14:editId="20AFA4E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00" name="Rechteck: abgerundete Ecken 293276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531C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B97AFB" id="Rechteck: abgerundete Ecken 293276200" o:spid="_x0000_s3198" style="position:absolute;left:0;text-align:left;margin-left:.15pt;margin-top:2.6pt;width:282.85pt;height:25.25pt;z-index:2581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DMnA7+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1C531C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A7D72A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82B6B15" w14:textId="20A3762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4B7C65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6000" behindDoc="0" locked="0" layoutInCell="1" allowOverlap="1" wp14:anchorId="0D563B31" wp14:editId="4029884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01" name="Rechteck: abgerundete Ecken 293276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8807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563B31" id="Rechteck: abgerundete Ecken 293276201" o:spid="_x0000_s3199" style="position:absolute;left:0;text-align:left;margin-left:-.45pt;margin-top:19.85pt;width:354.35pt;height:25.25pt;z-index:2581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" filled="f" strokecolor="black [3213]" strokeweight=".5pt">
                      <v:textbox>
                        <w:txbxContent>
                          <w:p w14:paraId="3B8807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940DCE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9A451D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FE4E24C" w14:textId="767837AB" w:rsidR="005721B8" w:rsidRDefault="003316CD" w:rsidP="002841C0">
      <w:pPr>
        <w:pStyle w:val="berschrift3nummeriert"/>
      </w:pPr>
      <w:bookmarkStart w:id="197" w:name="_Toc118817842"/>
      <w:r w:rsidRPr="003316CD">
        <w:lastRenderedPageBreak/>
        <w:t>FLT 1250: DISCHARGE BELT SLIDE IN: FAULT</w:t>
      </w:r>
      <w:bookmarkEnd w:id="197"/>
    </w:p>
    <w:p w14:paraId="3ACA701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54EDB8F" w14:textId="77777777" w:rsidTr="003316CD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33B5DE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CA5AB39" w14:textId="77777777" w:rsidR="005721B8" w:rsidRDefault="003316CD" w:rsidP="00190981">
            <w:pPr>
              <w:pStyle w:val="BulletTabtext"/>
            </w:pPr>
            <w:r w:rsidRPr="003316CD">
              <w:t>Test whether correct fault message is displayed on control panel</w:t>
            </w:r>
          </w:p>
          <w:p w14:paraId="178E3333" w14:textId="4CCE2D1E" w:rsidR="003316CD" w:rsidRDefault="003316CD" w:rsidP="003316CD">
            <w:pPr>
              <w:pStyle w:val="Abstandshalter"/>
            </w:pPr>
          </w:p>
        </w:tc>
      </w:tr>
      <w:tr w:rsidR="005721B8" w14:paraId="4F7DF1E0" w14:textId="77777777" w:rsidTr="00190981">
        <w:trPr>
          <w:trHeight w:val="170"/>
        </w:trPr>
        <w:tc>
          <w:tcPr>
            <w:tcW w:w="2154" w:type="dxa"/>
          </w:tcPr>
          <w:p w14:paraId="7D49D7F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4EFD2F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8BCF4E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DB5008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3E2394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B05BD73" w14:textId="77777777" w:rsidTr="003316C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2BE46D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F8ACDF7" w14:textId="77777777" w:rsidR="005721B8" w:rsidRDefault="003316CD" w:rsidP="003316CD">
            <w:pPr>
              <w:pStyle w:val="BulletTabtext"/>
            </w:pPr>
            <w:r w:rsidRPr="003316CD">
              <w:t>Machine is ready in automatic mode</w:t>
            </w:r>
          </w:p>
          <w:p w14:paraId="15132882" w14:textId="1923DABA" w:rsidR="003316CD" w:rsidRDefault="003316CD" w:rsidP="003316CD">
            <w:pPr>
              <w:pStyle w:val="Abstandshalter"/>
            </w:pPr>
          </w:p>
        </w:tc>
      </w:tr>
      <w:tr w:rsidR="005721B8" w14:paraId="69BEF98C" w14:textId="77777777" w:rsidTr="003316CD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46419D6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11FA2CC" w14:textId="77777777" w:rsidR="005721B8" w:rsidRDefault="003316CD" w:rsidP="003316CD">
            <w:pPr>
              <w:pStyle w:val="BulletTabtext"/>
            </w:pPr>
            <w:r w:rsidRPr="003316CD">
              <w:t>Disconnect input “I81M11“ connecting point “.3“ from plug “0A1E02“</w:t>
            </w:r>
          </w:p>
          <w:p w14:paraId="14A3C4BB" w14:textId="35E1C3C1" w:rsidR="003316CD" w:rsidRPr="0008089A" w:rsidRDefault="003316CD" w:rsidP="003316CD">
            <w:pPr>
              <w:pStyle w:val="Abstandshalter"/>
            </w:pPr>
          </w:p>
        </w:tc>
      </w:tr>
      <w:tr w:rsidR="005721B8" w14:paraId="508B320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E7851D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76CD641" w14:textId="77777777" w:rsidR="003316CD" w:rsidRDefault="003316CD" w:rsidP="003316CD">
            <w:pPr>
              <w:pStyle w:val="BulletTabtext"/>
            </w:pPr>
            <w:r>
              <w:t>Fault message is displayed on control panel</w:t>
            </w:r>
          </w:p>
          <w:p w14:paraId="6D95734E" w14:textId="77777777" w:rsidR="005721B8" w:rsidRDefault="003316CD" w:rsidP="003316CD">
            <w:pPr>
              <w:pStyle w:val="BulletTabtext"/>
            </w:pPr>
            <w:r>
              <w:t>Machine cannot be started as long as fault is active</w:t>
            </w:r>
          </w:p>
          <w:p w14:paraId="3221AA33" w14:textId="473594AC" w:rsidR="003316CD" w:rsidRDefault="003316CD" w:rsidP="003316CD">
            <w:pPr>
              <w:pStyle w:val="Abstandshalter"/>
            </w:pPr>
          </w:p>
        </w:tc>
      </w:tr>
      <w:tr w:rsidR="005721B8" w14:paraId="01A8FE0A" w14:textId="77777777" w:rsidTr="003316C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70C208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7487B8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2B916B5" w14:textId="77777777" w:rsidR="005721B8" w:rsidRDefault="005721B8" w:rsidP="00190981">
            <w:pPr>
              <w:pStyle w:val="Abstandshalter"/>
            </w:pPr>
          </w:p>
        </w:tc>
      </w:tr>
      <w:tr w:rsidR="005721B8" w14:paraId="4C2D7E3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4D1D139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99D2C54" w14:textId="77777777" w:rsidR="003316CD" w:rsidRDefault="003316CD" w:rsidP="003316CD">
            <w:pPr>
              <w:pStyle w:val="BulletTabtext"/>
            </w:pPr>
            <w:r>
              <w:t>Reconnect input</w:t>
            </w:r>
          </w:p>
          <w:p w14:paraId="2D7FA949" w14:textId="77777777" w:rsidR="005721B8" w:rsidRDefault="003316CD" w:rsidP="003316CD">
            <w:pPr>
              <w:pStyle w:val="BulletTabtext"/>
            </w:pPr>
            <w:r>
              <w:t>Press “Reset”</w:t>
            </w:r>
          </w:p>
          <w:p w14:paraId="74C8889A" w14:textId="6DCB5B6F" w:rsidR="003316CD" w:rsidRDefault="003316CD" w:rsidP="003316CD">
            <w:pPr>
              <w:pStyle w:val="Abstandshalter"/>
            </w:pPr>
          </w:p>
        </w:tc>
      </w:tr>
    </w:tbl>
    <w:p w14:paraId="08510BE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447F4E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843898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1FF87E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30DD24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D04C2D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78C4F3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CC6D786" w14:textId="0917F501" w:rsidR="005721B8" w:rsidRDefault="003316CD" w:rsidP="00190981">
            <w:pPr>
              <w:pStyle w:val="BulletTabtext"/>
            </w:pPr>
            <w:r w:rsidRPr="003316C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3472FE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53120" behindDoc="0" locked="0" layoutInCell="1" allowOverlap="1" wp14:anchorId="145E4F49" wp14:editId="0114532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02" name="Rechteck: abgerundete Ecken 293276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98A8A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5E4F49" id="Rechteck: abgerundete Ecken 293276202" o:spid="_x0000_s3200" style="position:absolute;left:0;text-align:left;margin-left:-2.85pt;margin-top:2.85pt;width:64.65pt;height:25.25pt;z-index:2548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Qxb9n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C98A8A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4F668C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AB3DF4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18904C7" w14:textId="50EB8F99" w:rsidR="005721B8" w:rsidRPr="005D1B93" w:rsidRDefault="003316CD" w:rsidP="00190981">
            <w:pPr>
              <w:pStyle w:val="BulletTabtext"/>
            </w:pPr>
            <w:r w:rsidRPr="003316C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0890E4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60288" behindDoc="0" locked="0" layoutInCell="1" allowOverlap="1" wp14:anchorId="03C7ACE8" wp14:editId="1E4105A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03" name="Rechteck: abgerundete Ecken 293276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8B56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C7ACE8" id="Rechteck: abgerundete Ecken 293276203" o:spid="_x0000_s3201" style="position:absolute;left:0;text-align:left;margin-left:-2.85pt;margin-top:2.85pt;width:64.65pt;height:25.25pt;z-index:2548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9QqU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78B56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1F1B22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B61D31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2EC65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57216" behindDoc="0" locked="0" layoutInCell="1" allowOverlap="1" wp14:anchorId="731A1FF1" wp14:editId="4C48449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06" name="Rechteck: abgerundete Ecken 293276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C7C87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1A1FF1" id="Rechteck: abgerundete Ecken 293276206" o:spid="_x0000_s3202" style="position:absolute;left:0;text-align:left;margin-left:-.45pt;margin-top:5.7pt;width:354.35pt;height:74.25pt;z-index:2548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mbsEq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0C7C87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04B8CE7" w14:textId="3BA99285" w:rsidR="005721B8" w:rsidRDefault="005721B8" w:rsidP="005721B8">
      <w:pPr>
        <w:pStyle w:val="Textkrper"/>
      </w:pPr>
    </w:p>
    <w:p w14:paraId="0DB309CE" w14:textId="12DF1CDF" w:rsidR="003316CD" w:rsidRDefault="003316CD" w:rsidP="005721B8">
      <w:pPr>
        <w:pStyle w:val="Textkrper"/>
      </w:pPr>
    </w:p>
    <w:p w14:paraId="14633FDA" w14:textId="387ADB17" w:rsidR="007006D7" w:rsidRDefault="007006D7" w:rsidP="005721B8">
      <w:pPr>
        <w:pStyle w:val="Textkrper"/>
      </w:pPr>
    </w:p>
    <w:p w14:paraId="5C33DE0A" w14:textId="77777777" w:rsidR="007006D7" w:rsidRDefault="007006D7" w:rsidP="005721B8">
      <w:pPr>
        <w:pStyle w:val="Textkrper"/>
      </w:pPr>
    </w:p>
    <w:p w14:paraId="4D696FEE" w14:textId="77777777" w:rsidR="005721B8" w:rsidRDefault="005721B8" w:rsidP="005721B8">
      <w:pPr>
        <w:pStyle w:val="Textkrper"/>
      </w:pPr>
    </w:p>
    <w:p w14:paraId="60F7DA8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678A52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F87111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BA73AA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98110D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8048" behindDoc="0" locked="0" layoutInCell="1" allowOverlap="1" wp14:anchorId="0B7BCE7D" wp14:editId="27AD5A6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07" name="Rechteck: abgerundete Ecken 293276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62B48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CE7D" id="Rechteck: abgerundete Ecken 293276207" o:spid="_x0000_s3203" style="position:absolute;left:0;text-align:left;margin-left:.05pt;margin-top:2.85pt;width:64.65pt;height:25.25pt;z-index:2581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LBEkR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B62B48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76F3C6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16E106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79072" behindDoc="0" locked="0" layoutInCell="1" allowOverlap="1" wp14:anchorId="40718505" wp14:editId="5E08F0B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08" name="Rechteck: abgerundete Ecken 293276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B39E1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718505" id="Rechteck: abgerundete Ecken 293276208" o:spid="_x0000_s3204" style="position:absolute;left:0;text-align:left;margin-left:.15pt;margin-top:2.6pt;width:282.85pt;height:25.25pt;z-index:2581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80P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OFv&#10;zQ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4B39E1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BBDC16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D647933" w14:textId="2739BFB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28A5D9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0096" behindDoc="0" locked="0" layoutInCell="1" allowOverlap="1" wp14:anchorId="1807D63B" wp14:editId="7FB253E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09" name="Rechteck: abgerundete Ecken 293276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C4C16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07D63B" id="Rechteck: abgerundete Ecken 293276209" o:spid="_x0000_s3205" style="position:absolute;left:0;text-align:left;margin-left:-.45pt;margin-top:19.85pt;width:354.35pt;height:25.25pt;z-index:2581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FlS1h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09C4C16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134347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9B2802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FEA9D1F" w14:textId="0E8955D1" w:rsidR="005721B8" w:rsidRDefault="008D145D" w:rsidP="002841C0">
      <w:pPr>
        <w:pStyle w:val="berschrift3nummeriert"/>
      </w:pPr>
      <w:bookmarkStart w:id="198" w:name="_Toc118817843"/>
      <w:r w:rsidRPr="008D145D">
        <w:lastRenderedPageBreak/>
        <w:t>FLT 1251: DISCHARGE BELT OPPOSITE SLIDE IN: FAULT</w:t>
      </w:r>
      <w:bookmarkEnd w:id="198"/>
    </w:p>
    <w:p w14:paraId="169AA95F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D95B808" w14:textId="77777777" w:rsidTr="008D145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466065C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3F070E9" w14:textId="77777777" w:rsidR="005721B8" w:rsidRDefault="008D145D" w:rsidP="00190981">
            <w:pPr>
              <w:pStyle w:val="BulletTabtext"/>
            </w:pPr>
            <w:r w:rsidRPr="008D145D">
              <w:t>Test whether correct fault message is displayed on control panel</w:t>
            </w:r>
          </w:p>
          <w:p w14:paraId="7B2D229C" w14:textId="4A1FE065" w:rsidR="008D145D" w:rsidRDefault="008D145D" w:rsidP="008D145D">
            <w:pPr>
              <w:pStyle w:val="Abstandshalter"/>
            </w:pPr>
          </w:p>
        </w:tc>
      </w:tr>
      <w:tr w:rsidR="005721B8" w14:paraId="0BAB642A" w14:textId="77777777" w:rsidTr="00190981">
        <w:trPr>
          <w:trHeight w:val="170"/>
        </w:trPr>
        <w:tc>
          <w:tcPr>
            <w:tcW w:w="2154" w:type="dxa"/>
          </w:tcPr>
          <w:p w14:paraId="43C1BA0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A0ACEC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F406F0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92E57D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1EC3F2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66F525D" w14:textId="77777777" w:rsidTr="008D145D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71C0E71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B04F3DA" w14:textId="77777777" w:rsidR="005721B8" w:rsidRDefault="008D145D" w:rsidP="008D145D">
            <w:pPr>
              <w:pStyle w:val="BulletTabtext"/>
            </w:pPr>
            <w:r w:rsidRPr="008D145D">
              <w:t>Machine is ready in automatic mode</w:t>
            </w:r>
          </w:p>
          <w:p w14:paraId="6852AACC" w14:textId="53ABA5D0" w:rsidR="008D145D" w:rsidRDefault="008D145D" w:rsidP="008D145D">
            <w:pPr>
              <w:pStyle w:val="Abstandshalter"/>
            </w:pPr>
          </w:p>
        </w:tc>
      </w:tr>
      <w:tr w:rsidR="005721B8" w14:paraId="547F37F7" w14:textId="77777777" w:rsidTr="008D145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37B7961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8FEFE9A" w14:textId="77777777" w:rsidR="005721B8" w:rsidRDefault="008D145D" w:rsidP="008D145D">
            <w:pPr>
              <w:pStyle w:val="BulletTabtext"/>
            </w:pPr>
            <w:r w:rsidRPr="008D145D">
              <w:t>Disconnect input “I81M10“ connecting point “.2“ from plug “0A1E02“</w:t>
            </w:r>
          </w:p>
          <w:p w14:paraId="0EA7C00C" w14:textId="1C3644ED" w:rsidR="008D145D" w:rsidRPr="0008089A" w:rsidRDefault="008D145D" w:rsidP="008D145D">
            <w:pPr>
              <w:pStyle w:val="Abstandshalter"/>
            </w:pPr>
          </w:p>
        </w:tc>
      </w:tr>
      <w:tr w:rsidR="005721B8" w14:paraId="118DC4F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F92F3FF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DEBA50A" w14:textId="77777777" w:rsidR="008D145D" w:rsidRDefault="008D145D" w:rsidP="008D145D">
            <w:pPr>
              <w:pStyle w:val="BulletTabtext"/>
            </w:pPr>
            <w:r>
              <w:t>Fault message is displayed on control panel</w:t>
            </w:r>
          </w:p>
          <w:p w14:paraId="7D2B288D" w14:textId="77777777" w:rsidR="005721B8" w:rsidRDefault="008D145D" w:rsidP="008D145D">
            <w:pPr>
              <w:pStyle w:val="BulletTabtext"/>
            </w:pPr>
            <w:r>
              <w:t>Machine cannot be started as long as fault is active</w:t>
            </w:r>
          </w:p>
          <w:p w14:paraId="0CAE30AB" w14:textId="7FA5228B" w:rsidR="008D145D" w:rsidRDefault="008D145D" w:rsidP="008D145D">
            <w:pPr>
              <w:pStyle w:val="Abstandshalter"/>
            </w:pPr>
          </w:p>
        </w:tc>
      </w:tr>
      <w:tr w:rsidR="005721B8" w14:paraId="0DB2B267" w14:textId="77777777" w:rsidTr="008D145D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06C953E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4A5870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D3A393E" w14:textId="77777777" w:rsidR="005721B8" w:rsidRDefault="005721B8" w:rsidP="00190981">
            <w:pPr>
              <w:pStyle w:val="Abstandshalter"/>
            </w:pPr>
          </w:p>
        </w:tc>
      </w:tr>
      <w:tr w:rsidR="005721B8" w14:paraId="4CA247B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80019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A28E88D" w14:textId="77777777" w:rsidR="008D145D" w:rsidRDefault="008D145D" w:rsidP="008D145D">
            <w:pPr>
              <w:pStyle w:val="BulletTabtext"/>
            </w:pPr>
            <w:r>
              <w:t>Reconnect input</w:t>
            </w:r>
          </w:p>
          <w:p w14:paraId="3C11C8C2" w14:textId="77777777" w:rsidR="005721B8" w:rsidRDefault="008D145D" w:rsidP="008D145D">
            <w:pPr>
              <w:pStyle w:val="BulletTabtext"/>
            </w:pPr>
            <w:r>
              <w:t>Press “Reset”</w:t>
            </w:r>
          </w:p>
          <w:p w14:paraId="23609E36" w14:textId="72D3A299" w:rsidR="008D145D" w:rsidRDefault="008D145D" w:rsidP="008D145D">
            <w:pPr>
              <w:pStyle w:val="Abstandshalter"/>
            </w:pPr>
          </w:p>
        </w:tc>
      </w:tr>
    </w:tbl>
    <w:p w14:paraId="08A65056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A89B5B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F64BBB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6818E4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33D1CE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A964AC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00CD60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77B3B8F" w14:textId="51168A97" w:rsidR="005721B8" w:rsidRDefault="008D145D" w:rsidP="00190981">
            <w:pPr>
              <w:pStyle w:val="BulletTabtext"/>
            </w:pPr>
            <w:r w:rsidRPr="008D145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DA8AA3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61312" behindDoc="0" locked="0" layoutInCell="1" allowOverlap="1" wp14:anchorId="774A714D" wp14:editId="7DE99ED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10" name="Rechteck: abgerundete Ecken 293276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3C7F9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4A714D" id="Rechteck: abgerundete Ecken 293276210" o:spid="_x0000_s3206" style="position:absolute;left:0;text-align:left;margin-left:-2.85pt;margin-top:2.85pt;width:64.65pt;height:25.25pt;z-index:2548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DwM1Xy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5C3C7F9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CF99DB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2BFB5D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FAFFB7B" w14:textId="15A1EDD8" w:rsidR="005721B8" w:rsidRPr="005D1B93" w:rsidRDefault="008D145D" w:rsidP="00190981">
            <w:pPr>
              <w:pStyle w:val="BulletTabtext"/>
            </w:pPr>
            <w:r w:rsidRPr="008D145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D4F799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68480" behindDoc="0" locked="0" layoutInCell="1" allowOverlap="1" wp14:anchorId="067E9DE8" wp14:editId="427C890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11" name="Rechteck: abgerundete Ecken 293276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F757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7E9DE8" id="Rechteck: abgerundete Ecken 293276211" o:spid="_x0000_s3207" style="position:absolute;left:0;text-align:left;margin-left:-2.85pt;margin-top:2.85pt;width:64.65pt;height:25.25pt;z-index:2548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B8dQEt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17F757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87920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5FE2E0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338E3C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65408" behindDoc="0" locked="0" layoutInCell="1" allowOverlap="1" wp14:anchorId="3AFA6051" wp14:editId="324DCC2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14" name="Rechteck: abgerundete Ecken 293276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64B3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FA6051" id="Rechteck: abgerundete Ecken 293276214" o:spid="_x0000_s3208" style="position:absolute;left:0;text-align:left;margin-left:-.45pt;margin-top:5.7pt;width:354.35pt;height:74.25pt;z-index:2548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ha0PZ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464B3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3F9E1B2" w14:textId="7906F08F" w:rsidR="005721B8" w:rsidRDefault="005721B8" w:rsidP="005721B8">
      <w:pPr>
        <w:pStyle w:val="Textkrper"/>
      </w:pPr>
    </w:p>
    <w:p w14:paraId="443C60DC" w14:textId="34D4995B" w:rsidR="008D145D" w:rsidRDefault="008D145D" w:rsidP="005721B8">
      <w:pPr>
        <w:pStyle w:val="Textkrper"/>
      </w:pPr>
    </w:p>
    <w:p w14:paraId="5B0C036F" w14:textId="1844E5CA" w:rsidR="008D145D" w:rsidRDefault="008D145D" w:rsidP="005721B8">
      <w:pPr>
        <w:pStyle w:val="Textkrper"/>
      </w:pPr>
    </w:p>
    <w:p w14:paraId="26303EB1" w14:textId="77777777" w:rsidR="007006D7" w:rsidRDefault="007006D7" w:rsidP="005721B8">
      <w:pPr>
        <w:pStyle w:val="Textkrper"/>
      </w:pPr>
    </w:p>
    <w:p w14:paraId="14544AA0" w14:textId="77777777" w:rsidR="005721B8" w:rsidRDefault="005721B8" w:rsidP="005721B8">
      <w:pPr>
        <w:pStyle w:val="Textkrper"/>
      </w:pPr>
    </w:p>
    <w:p w14:paraId="00BF9141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0E20A9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03415C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934186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E98498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2144" behindDoc="0" locked="0" layoutInCell="1" allowOverlap="1" wp14:anchorId="6D9EFFDD" wp14:editId="07CAA47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15" name="Rechteck: abgerundete Ecken 293276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3F6E7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9EFFDD" id="Rechteck: abgerundete Ecken 293276215" o:spid="_x0000_s3209" style="position:absolute;left:0;text-align:left;margin-left:.05pt;margin-top:2.85pt;width:64.65pt;height:25.25pt;z-index:2581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4IeF8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63F6E7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349CFD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1B6E7A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3168" behindDoc="0" locked="0" layoutInCell="1" allowOverlap="1" wp14:anchorId="04153C23" wp14:editId="3DB0AD5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16" name="Rechteck: abgerundete Ecken 293276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7E58E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153C23" id="Rechteck: abgerundete Ecken 293276216" o:spid="_x0000_s3210" style="position:absolute;left:0;text-align:left;margin-left:.15pt;margin-top:2.6pt;width:282.85pt;height:25.25pt;z-index:2581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F3D&#10;To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A7E58E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492A35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ABD5F01" w14:textId="691B540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DF297E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4192" behindDoc="0" locked="0" layoutInCell="1" allowOverlap="1" wp14:anchorId="3DF66C92" wp14:editId="31AFFCF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17" name="Rechteck: abgerundete Ecken 293276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253EE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F66C92" id="Rechteck: abgerundete Ecken 293276217" o:spid="_x0000_s3211" style="position:absolute;left:0;text-align:left;margin-left:-.45pt;margin-top:19.85pt;width:354.35pt;height:25.25pt;z-index:2581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OX+VZq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C253EE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EB98FD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8905DC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56A5EBB" w14:textId="4A0092AF" w:rsidR="005721B8" w:rsidRDefault="008D145D" w:rsidP="002841C0">
      <w:pPr>
        <w:pStyle w:val="berschrift3nummeriert"/>
      </w:pPr>
      <w:bookmarkStart w:id="199" w:name="_Toc118817844"/>
      <w:r w:rsidRPr="008D145D">
        <w:lastRenderedPageBreak/>
        <w:t>FLT 1443: ROBOT: CABINET: VOLTAGE MONITORING</w:t>
      </w:r>
      <w:bookmarkEnd w:id="199"/>
    </w:p>
    <w:p w14:paraId="5CC0F1B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8C31234" w14:textId="77777777" w:rsidTr="008D145D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104F14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7705001" w14:textId="77777777" w:rsidR="005721B8" w:rsidRDefault="008D145D" w:rsidP="00190981">
            <w:pPr>
              <w:pStyle w:val="BulletTabtext"/>
            </w:pPr>
            <w:r w:rsidRPr="008D145D">
              <w:t>Test whether correct fault message is displayed on control panel</w:t>
            </w:r>
          </w:p>
          <w:p w14:paraId="65A868A3" w14:textId="018F099C" w:rsidR="008D145D" w:rsidRDefault="008D145D" w:rsidP="008D145D">
            <w:pPr>
              <w:pStyle w:val="Abstandshalter"/>
            </w:pPr>
          </w:p>
        </w:tc>
      </w:tr>
      <w:tr w:rsidR="005721B8" w14:paraId="00CE9F65" w14:textId="77777777" w:rsidTr="00190981">
        <w:trPr>
          <w:trHeight w:val="170"/>
        </w:trPr>
        <w:tc>
          <w:tcPr>
            <w:tcW w:w="2154" w:type="dxa"/>
          </w:tcPr>
          <w:p w14:paraId="3E9E185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218144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EC8729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1C590A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34A2709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1F8EC33" w14:textId="77777777" w:rsidTr="008D145D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37C2A71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39DF578" w14:textId="77777777" w:rsidR="005721B8" w:rsidRDefault="008D145D" w:rsidP="008D145D">
            <w:pPr>
              <w:pStyle w:val="BulletTabtext"/>
            </w:pPr>
            <w:r w:rsidRPr="008D145D">
              <w:t>Machine is ready in automatic mode</w:t>
            </w:r>
          </w:p>
          <w:p w14:paraId="3E342840" w14:textId="2BB90267" w:rsidR="008D145D" w:rsidRDefault="008D145D" w:rsidP="008D145D">
            <w:pPr>
              <w:pStyle w:val="Abstandshalter"/>
            </w:pPr>
          </w:p>
        </w:tc>
      </w:tr>
      <w:tr w:rsidR="005721B8" w14:paraId="6B9FE3B3" w14:textId="77777777" w:rsidTr="008D145D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758A4F45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858147B" w14:textId="77777777" w:rsidR="005721B8" w:rsidRDefault="008D145D" w:rsidP="008D145D">
            <w:pPr>
              <w:pStyle w:val="BulletTabtext"/>
            </w:pPr>
            <w:r w:rsidRPr="008D145D">
              <w:t>Switch off fuse “=CAR1.W150-F10”</w:t>
            </w:r>
          </w:p>
          <w:p w14:paraId="3315EFDE" w14:textId="062F1C29" w:rsidR="008D145D" w:rsidRPr="0008089A" w:rsidRDefault="008D145D" w:rsidP="008D145D">
            <w:pPr>
              <w:pStyle w:val="Abstandshalter"/>
            </w:pPr>
          </w:p>
        </w:tc>
      </w:tr>
      <w:tr w:rsidR="005721B8" w14:paraId="411B456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FEF31E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FB2CA93" w14:textId="77777777" w:rsidR="008D145D" w:rsidRDefault="008D145D" w:rsidP="008D145D">
            <w:pPr>
              <w:pStyle w:val="BulletTabtext"/>
            </w:pPr>
            <w:r>
              <w:t>Fault message is displayed on control panel</w:t>
            </w:r>
          </w:p>
          <w:p w14:paraId="752FC68B" w14:textId="77777777" w:rsidR="005721B8" w:rsidRDefault="008D145D" w:rsidP="008D145D">
            <w:pPr>
              <w:pStyle w:val="BulletTabtext"/>
            </w:pPr>
            <w:r>
              <w:t>Machine cannot be started as long as fault is active</w:t>
            </w:r>
          </w:p>
          <w:p w14:paraId="1726A882" w14:textId="4591607F" w:rsidR="008D145D" w:rsidRDefault="008D145D" w:rsidP="008D145D">
            <w:pPr>
              <w:pStyle w:val="Abstandshalter"/>
            </w:pPr>
          </w:p>
        </w:tc>
      </w:tr>
      <w:tr w:rsidR="005721B8" w14:paraId="5E3347F9" w14:textId="77777777" w:rsidTr="008D145D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4E41CFB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DCA76C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B3B54DB" w14:textId="77777777" w:rsidR="005721B8" w:rsidRDefault="005721B8" w:rsidP="00190981">
            <w:pPr>
              <w:pStyle w:val="Abstandshalter"/>
            </w:pPr>
          </w:p>
        </w:tc>
      </w:tr>
      <w:tr w:rsidR="005721B8" w14:paraId="514738A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188C8E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7749186" w14:textId="77777777" w:rsidR="008D145D" w:rsidRDefault="008D145D" w:rsidP="008D145D">
            <w:pPr>
              <w:pStyle w:val="BulletTabtext"/>
            </w:pPr>
            <w:r>
              <w:t>Switch on fuse “=CAR1.W150-F10”</w:t>
            </w:r>
          </w:p>
          <w:p w14:paraId="3EF805CD" w14:textId="77777777" w:rsidR="005721B8" w:rsidRDefault="008D145D" w:rsidP="008D145D">
            <w:pPr>
              <w:pStyle w:val="BulletTabtext"/>
            </w:pPr>
            <w:r>
              <w:t>Press “Reset”</w:t>
            </w:r>
          </w:p>
          <w:p w14:paraId="05ACCD28" w14:textId="773ECAD3" w:rsidR="008D145D" w:rsidRDefault="008D145D" w:rsidP="008D145D">
            <w:pPr>
              <w:pStyle w:val="Abstandshalter"/>
            </w:pPr>
          </w:p>
        </w:tc>
      </w:tr>
    </w:tbl>
    <w:p w14:paraId="3454E5DD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5E3CED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803138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11A78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555567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A40E32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F82778D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B314294" w14:textId="4743E3A4" w:rsidR="005721B8" w:rsidRDefault="008D145D" w:rsidP="00190981">
            <w:pPr>
              <w:pStyle w:val="BulletTabtext"/>
            </w:pPr>
            <w:r w:rsidRPr="008D145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BD3DFE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69504" behindDoc="0" locked="0" layoutInCell="1" allowOverlap="1" wp14:anchorId="4787BCEF" wp14:editId="3D6801A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18" name="Rechteck: abgerundete Ecken 293276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EB0B8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87BCEF" id="Rechteck: abgerundete Ecken 293276218" o:spid="_x0000_s3212" style="position:absolute;left:0;text-align:left;margin-left:-2.85pt;margin-top:2.85pt;width:64.65pt;height:25.25pt;z-index:2548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VZdJ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BEB0B8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67A99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6581BC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D2E6062" w14:textId="7DEBC71E" w:rsidR="005721B8" w:rsidRPr="005D1B93" w:rsidRDefault="008D145D" w:rsidP="00190981">
            <w:pPr>
              <w:pStyle w:val="BulletTabtext"/>
            </w:pPr>
            <w:r w:rsidRPr="008D145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734673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76672" behindDoc="0" locked="0" layoutInCell="1" allowOverlap="1" wp14:anchorId="5A15366B" wp14:editId="7AD5884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19" name="Rechteck: abgerundete Ecken 293276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26B55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15366B" id="Rechteck: abgerundete Ecken 293276219" o:spid="_x0000_s3213" style="position:absolute;left:0;text-align:left;margin-left:-2.85pt;margin-top:2.85pt;width:64.65pt;height:25.25pt;z-index:2548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kfIE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326B55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EB9F021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ADC7CA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7A70D6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73600" behindDoc="0" locked="0" layoutInCell="1" allowOverlap="1" wp14:anchorId="132BC517" wp14:editId="1134BAF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22" name="Rechteck: abgerundete Ecken 293276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2153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2BC517" id="Rechteck: abgerundete Ecken 293276222" o:spid="_x0000_s3214" style="position:absolute;left:0;text-align:left;margin-left:-.45pt;margin-top:5.7pt;width:354.35pt;height:74.25pt;z-index:2548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pebSm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42153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E3DCEF3" w14:textId="49A9FA26" w:rsidR="005721B8" w:rsidRDefault="005721B8" w:rsidP="005721B8">
      <w:pPr>
        <w:pStyle w:val="Textkrper"/>
      </w:pPr>
    </w:p>
    <w:p w14:paraId="18EE546E" w14:textId="36A92530" w:rsidR="008D145D" w:rsidRDefault="008D145D" w:rsidP="005721B8">
      <w:pPr>
        <w:pStyle w:val="Textkrper"/>
      </w:pPr>
    </w:p>
    <w:p w14:paraId="12048379" w14:textId="6A3EEEF6" w:rsidR="008D145D" w:rsidRDefault="008D145D" w:rsidP="005721B8">
      <w:pPr>
        <w:pStyle w:val="Textkrper"/>
      </w:pPr>
    </w:p>
    <w:p w14:paraId="0B6237ED" w14:textId="77777777" w:rsidR="007006D7" w:rsidRDefault="007006D7" w:rsidP="005721B8">
      <w:pPr>
        <w:pStyle w:val="Textkrper"/>
      </w:pPr>
    </w:p>
    <w:p w14:paraId="7438F327" w14:textId="77777777" w:rsidR="005721B8" w:rsidRDefault="005721B8" w:rsidP="005721B8">
      <w:pPr>
        <w:pStyle w:val="Textkrper"/>
      </w:pPr>
    </w:p>
    <w:p w14:paraId="47D505D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5EA438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4D1D6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36F047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50C0F1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6240" behindDoc="0" locked="0" layoutInCell="1" allowOverlap="1" wp14:anchorId="2EF4F3F0" wp14:editId="063F1B1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23" name="Rechteck: abgerundete Ecken 293276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9F706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F4F3F0" id="Rechteck: abgerundete Ecken 293276223" o:spid="_x0000_s3215" style="position:absolute;left:0;text-align:left;margin-left:.05pt;margin-top:2.85pt;width:64.65pt;height:25.25pt;z-index:2581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l6vgIAAMgFAAAOAAAAZHJzL2Uyb0RvYy54bWysVN9P2zAQfp+0/8Hy+0iaF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tVRl6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D9F706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AABE3E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F53337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7264" behindDoc="0" locked="0" layoutInCell="1" allowOverlap="1" wp14:anchorId="3DFF70EA" wp14:editId="0B9B8AE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24" name="Rechteck: abgerundete Ecken 293276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A78C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FF70EA" id="Rechteck: abgerundete Ecken 293276224" o:spid="_x0000_s3216" style="position:absolute;left:0;text-align:left;margin-left:.15pt;margin-top:2.6pt;width:282.85pt;height:25.25pt;z-index:2581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AttpHy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38A78C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7ABFE2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72E8B01" w14:textId="61AAA1E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F979F3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88288" behindDoc="0" locked="0" layoutInCell="1" allowOverlap="1" wp14:anchorId="692C040C" wp14:editId="58A43B8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25" name="Rechteck: abgerundete Ecken 293276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CA262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2C040C" id="Rechteck: abgerundete Ecken 293276225" o:spid="_x0000_s3217" style="position:absolute;left:0;text-align:left;margin-left:-.45pt;margin-top:19.85pt;width:354.35pt;height:25.25pt;z-index:2581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lYuK5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0ECA262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6C328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C41987A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B833B4B" w14:textId="1614D24D" w:rsidR="005721B8" w:rsidRDefault="008D145D" w:rsidP="002841C0">
      <w:pPr>
        <w:pStyle w:val="berschrift3nummeriert"/>
      </w:pPr>
      <w:bookmarkStart w:id="200" w:name="_Toc118817845"/>
      <w:r w:rsidRPr="008D145D">
        <w:lastRenderedPageBreak/>
        <w:t>FLT 1515: INFEED: BELT 2: PRODUCT JAM (FLOWPACK)</w:t>
      </w:r>
      <w:bookmarkEnd w:id="200"/>
    </w:p>
    <w:p w14:paraId="14865DD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69CCD25" w14:textId="77777777" w:rsidTr="008D145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1CB311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FFE39E1" w14:textId="77777777" w:rsidR="005721B8" w:rsidRDefault="008D145D" w:rsidP="00190981">
            <w:pPr>
              <w:pStyle w:val="BulletTabtext"/>
            </w:pPr>
            <w:r w:rsidRPr="008D145D">
              <w:t>Test whether correct fault message is displayed on control panel</w:t>
            </w:r>
          </w:p>
          <w:p w14:paraId="6B27F2DC" w14:textId="3F8943E3" w:rsidR="008D145D" w:rsidRDefault="008D145D" w:rsidP="008D145D">
            <w:pPr>
              <w:pStyle w:val="Abstandshalter"/>
            </w:pPr>
          </w:p>
        </w:tc>
      </w:tr>
      <w:tr w:rsidR="005721B8" w14:paraId="3B42C9D5" w14:textId="77777777" w:rsidTr="00190981">
        <w:trPr>
          <w:trHeight w:val="170"/>
        </w:trPr>
        <w:tc>
          <w:tcPr>
            <w:tcW w:w="2154" w:type="dxa"/>
          </w:tcPr>
          <w:p w14:paraId="7876F28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6425EF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15C55F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C45B38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9049F3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E9D864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2C322A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44F2B69" w14:textId="77777777" w:rsidR="008D145D" w:rsidRDefault="008D145D" w:rsidP="008D145D">
            <w:pPr>
              <w:pStyle w:val="BulletTabtext"/>
            </w:pPr>
            <w:r>
              <w:t>Machine is ready in automatic mode</w:t>
            </w:r>
          </w:p>
          <w:p w14:paraId="1C415A4D" w14:textId="7DF1FDB4" w:rsidR="008D145D" w:rsidRDefault="008D145D" w:rsidP="008D145D">
            <w:pPr>
              <w:pStyle w:val="BulletTabtext"/>
            </w:pPr>
            <w:r>
              <w:t>SWS 500 “Infeed” is activated</w:t>
            </w:r>
          </w:p>
          <w:p w14:paraId="20CCBBD6" w14:textId="77777777" w:rsidR="005721B8" w:rsidRDefault="008D145D" w:rsidP="008D145D">
            <w:pPr>
              <w:pStyle w:val="BulletTabtext"/>
            </w:pPr>
            <w:r>
              <w:t>Flowpack is selected as product</w:t>
            </w:r>
          </w:p>
          <w:p w14:paraId="4C8B7F40" w14:textId="6DCE5CD8" w:rsidR="008D145D" w:rsidRDefault="008D145D" w:rsidP="008D145D">
            <w:pPr>
              <w:pStyle w:val="Abstandshalter"/>
            </w:pPr>
          </w:p>
        </w:tc>
      </w:tr>
      <w:tr w:rsidR="005721B8" w14:paraId="44D1E22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361FD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1190F86" w14:textId="77777777" w:rsidR="008D145D" w:rsidRDefault="008D145D" w:rsidP="008D145D">
            <w:pPr>
              <w:pStyle w:val="BulletTabtext"/>
            </w:pPr>
            <w:r>
              <w:t>Cover sensor “W257-B65” (e.g. with a tape)</w:t>
            </w:r>
          </w:p>
          <w:p w14:paraId="66B18672" w14:textId="77777777" w:rsidR="005721B8" w:rsidRDefault="008D145D" w:rsidP="008D145D">
            <w:pPr>
              <w:pStyle w:val="BulletTabtext"/>
            </w:pPr>
            <w:r>
              <w:t>Press “Start”</w:t>
            </w:r>
          </w:p>
          <w:p w14:paraId="7E921238" w14:textId="3261A2DB" w:rsidR="008D145D" w:rsidRPr="0008089A" w:rsidRDefault="008D145D" w:rsidP="008D145D">
            <w:pPr>
              <w:pStyle w:val="Abstandshalter"/>
            </w:pPr>
          </w:p>
        </w:tc>
      </w:tr>
      <w:tr w:rsidR="005721B8" w14:paraId="51680BA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DEF80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6FB0321" w14:textId="77777777" w:rsidR="008D145D" w:rsidRDefault="008D145D" w:rsidP="008D145D">
            <w:pPr>
              <w:pStyle w:val="BulletTabtext"/>
            </w:pPr>
            <w:r>
              <w:t>Machine stops</w:t>
            </w:r>
          </w:p>
          <w:p w14:paraId="06B3D545" w14:textId="14DD3FC3" w:rsidR="008D145D" w:rsidRDefault="008D145D" w:rsidP="008D145D">
            <w:pPr>
              <w:pStyle w:val="BulletTabtext"/>
            </w:pPr>
            <w:r>
              <w:t>Fault message is displayed on control panel</w:t>
            </w:r>
          </w:p>
          <w:p w14:paraId="2370907D" w14:textId="04FAD224" w:rsidR="005721B8" w:rsidRDefault="008D145D" w:rsidP="008D145D">
            <w:pPr>
              <w:pStyle w:val="BulletTabtext"/>
            </w:pPr>
            <w:r>
              <w:t>Machine cannot be started as long as fault is active</w:t>
            </w:r>
          </w:p>
          <w:p w14:paraId="3F203397" w14:textId="13A7B251" w:rsidR="008D145D" w:rsidRDefault="008D145D" w:rsidP="008D145D">
            <w:pPr>
              <w:pStyle w:val="Abstandshalter"/>
            </w:pPr>
          </w:p>
        </w:tc>
      </w:tr>
      <w:tr w:rsidR="005721B8" w14:paraId="1FBC3319" w14:textId="77777777" w:rsidTr="008D145D">
        <w:trPr>
          <w:trHeight w:val="320"/>
        </w:trPr>
        <w:tc>
          <w:tcPr>
            <w:tcW w:w="2154" w:type="dxa"/>
            <w:shd w:val="clear" w:color="auto" w:fill="F2F2F2" w:themeFill="background1" w:themeFillShade="F2"/>
          </w:tcPr>
          <w:p w14:paraId="1F942A2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2214F1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2E3FF0C" w14:textId="77777777" w:rsidR="005721B8" w:rsidRDefault="005721B8" w:rsidP="00190981">
            <w:pPr>
              <w:pStyle w:val="Abstandshalter"/>
            </w:pPr>
          </w:p>
        </w:tc>
      </w:tr>
      <w:tr w:rsidR="005721B8" w14:paraId="2558F47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14A0E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4E7F4D4" w14:textId="77777777" w:rsidR="008D145D" w:rsidRDefault="008D145D" w:rsidP="008D145D">
            <w:pPr>
              <w:pStyle w:val="BulletTabtext"/>
            </w:pPr>
            <w:r>
              <w:t>Uncover sensor “W257-B65”</w:t>
            </w:r>
          </w:p>
          <w:p w14:paraId="699D725C" w14:textId="40FB9C7F" w:rsidR="005721B8" w:rsidRDefault="008D145D" w:rsidP="008D145D">
            <w:pPr>
              <w:pStyle w:val="BulletTabtext"/>
            </w:pPr>
            <w:r>
              <w:t>Press “Reset”</w:t>
            </w:r>
          </w:p>
          <w:p w14:paraId="583932A6" w14:textId="77777777" w:rsidR="005721B8" w:rsidRDefault="005721B8" w:rsidP="008D145D">
            <w:pPr>
              <w:pStyle w:val="Abstandshalter"/>
            </w:pPr>
          </w:p>
        </w:tc>
      </w:tr>
    </w:tbl>
    <w:p w14:paraId="60A7D4EB" w14:textId="77777777" w:rsidR="005721B8" w:rsidRDefault="005721B8" w:rsidP="005721B8">
      <w:pPr>
        <w:pStyle w:val="Abstandshalter"/>
      </w:pPr>
    </w:p>
    <w:p w14:paraId="495F1781" w14:textId="77777777" w:rsidR="008D145D" w:rsidRDefault="008D145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56D50D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1A02B17" w14:textId="52BA1FB4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8A1E48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5C8DA5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17ED26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DC4018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37B90AD" w14:textId="375A975D" w:rsidR="005721B8" w:rsidRDefault="008D145D" w:rsidP="00190981">
            <w:pPr>
              <w:pStyle w:val="BulletTabtext"/>
            </w:pPr>
            <w:r w:rsidRPr="008D145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66A279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77696" behindDoc="0" locked="0" layoutInCell="1" allowOverlap="1" wp14:anchorId="2F8D0EA7" wp14:editId="5177D74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26" name="Rechteck: abgerundete Ecken 293276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27363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8D0EA7" id="Rechteck: abgerundete Ecken 293276226" o:spid="_x0000_s3218" style="position:absolute;left:0;text-align:left;margin-left:-2.85pt;margin-top:2.85pt;width:64.65pt;height:25.25pt;z-index:2548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D79S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C27363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2346C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959C85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467FADC" w14:textId="655C5BCE" w:rsidR="005721B8" w:rsidRPr="005D1B93" w:rsidRDefault="008D145D" w:rsidP="00190981">
            <w:pPr>
              <w:pStyle w:val="BulletTabtext"/>
            </w:pPr>
            <w:r w:rsidRPr="008D145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40FC5C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84864" behindDoc="0" locked="0" layoutInCell="1" allowOverlap="1" wp14:anchorId="7D8A00D3" wp14:editId="324E968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27" name="Rechteck: abgerundete Ecken 293276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5863E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8A00D3" id="Rechteck: abgerundete Ecken 293276227" o:spid="_x0000_s3219" style="position:absolute;left:0;text-align:left;margin-left:-2.85pt;margin-top:2.85pt;width:64.65pt;height:25.25pt;z-index:2548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HxvgIAAMgFAAAOAAAAZHJzL2Uyb0RvYy54bWysVN9P2zAQfp+0/8Hy+0iaF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y9of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75863E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144D5F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05FE25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97B028B" w14:textId="021B04ED" w:rsidR="005721B8" w:rsidRPr="005D1B93" w:rsidRDefault="008D145D" w:rsidP="00190981">
            <w:pPr>
              <w:pStyle w:val="BulletTabtext"/>
            </w:pPr>
            <w:r w:rsidRPr="008D145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F1D474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83840" behindDoc="0" locked="0" layoutInCell="1" allowOverlap="1" wp14:anchorId="0BF1F797" wp14:editId="5CB40BF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28" name="Rechteck: abgerundete Ecken 293276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FC7EA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F1F797" id="Rechteck: abgerundete Ecken 293276228" o:spid="_x0000_s3220" style="position:absolute;left:0;text-align:left;margin-left:-2.85pt;margin-top:2.85pt;width:64.65pt;height:25.25pt;z-index:2548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6E7te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4FC7EA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77015A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067148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D8B636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81792" behindDoc="0" locked="0" layoutInCell="1" allowOverlap="1" wp14:anchorId="5C50D723" wp14:editId="245A417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30" name="Rechteck: abgerundete Ecken 293276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0E738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50D723" id="Rechteck: abgerundete Ecken 293276230" o:spid="_x0000_s3221" style="position:absolute;left:0;text-align:left;margin-left:-.45pt;margin-top:5.7pt;width:354.35pt;height:74.25pt;z-index:2548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F9qaBu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7F0E738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1FC1902" w14:textId="77777777" w:rsidR="005721B8" w:rsidRDefault="005721B8" w:rsidP="005721B8">
      <w:pPr>
        <w:pStyle w:val="Textkrper"/>
      </w:pPr>
    </w:p>
    <w:p w14:paraId="6F586466" w14:textId="2FE32EB9" w:rsidR="005721B8" w:rsidRDefault="005721B8" w:rsidP="005721B8">
      <w:pPr>
        <w:pStyle w:val="Textkrper"/>
      </w:pPr>
    </w:p>
    <w:p w14:paraId="39843C62" w14:textId="673E8F00" w:rsidR="008D145D" w:rsidRDefault="008D145D" w:rsidP="005721B8">
      <w:pPr>
        <w:pStyle w:val="Textkrper"/>
      </w:pPr>
    </w:p>
    <w:p w14:paraId="6600F1DA" w14:textId="057E91A3" w:rsidR="008D145D" w:rsidRDefault="008D145D" w:rsidP="005721B8">
      <w:pPr>
        <w:pStyle w:val="Textkrper"/>
      </w:pPr>
    </w:p>
    <w:p w14:paraId="63A5CCB7" w14:textId="7BBD2A2C" w:rsidR="008D145D" w:rsidRDefault="008D145D" w:rsidP="005721B8">
      <w:pPr>
        <w:pStyle w:val="Textkrper"/>
      </w:pPr>
    </w:p>
    <w:p w14:paraId="2307C56F" w14:textId="2DEA8E25" w:rsidR="008D145D" w:rsidRDefault="008D145D" w:rsidP="005721B8">
      <w:pPr>
        <w:pStyle w:val="Textkrper"/>
      </w:pPr>
    </w:p>
    <w:p w14:paraId="1A5BF0F1" w14:textId="2206A34E" w:rsidR="008D145D" w:rsidRDefault="008D145D" w:rsidP="005721B8">
      <w:pPr>
        <w:pStyle w:val="Textkrper"/>
      </w:pPr>
    </w:p>
    <w:p w14:paraId="73B3AF0A" w14:textId="65562280" w:rsidR="008D145D" w:rsidRDefault="008D145D" w:rsidP="005721B8">
      <w:pPr>
        <w:pStyle w:val="Textkrper"/>
      </w:pPr>
    </w:p>
    <w:p w14:paraId="34766C88" w14:textId="198B4903" w:rsidR="008D145D" w:rsidRDefault="008D145D" w:rsidP="005721B8">
      <w:pPr>
        <w:pStyle w:val="Textkrper"/>
      </w:pPr>
    </w:p>
    <w:p w14:paraId="0F7CAEB7" w14:textId="4BD18C7B" w:rsidR="008D145D" w:rsidRDefault="008D145D" w:rsidP="005721B8">
      <w:pPr>
        <w:pStyle w:val="Textkrper"/>
      </w:pPr>
    </w:p>
    <w:p w14:paraId="41072F03" w14:textId="670F6A39" w:rsidR="008D145D" w:rsidRDefault="008D145D" w:rsidP="005721B8">
      <w:pPr>
        <w:pStyle w:val="Textkrper"/>
      </w:pPr>
    </w:p>
    <w:p w14:paraId="1D260BAD" w14:textId="77777777" w:rsidR="007006D7" w:rsidRDefault="007006D7" w:rsidP="005721B8">
      <w:pPr>
        <w:pStyle w:val="Textkrper"/>
      </w:pPr>
    </w:p>
    <w:p w14:paraId="0308BD2B" w14:textId="5C4F49AA" w:rsidR="008D145D" w:rsidRDefault="008D145D" w:rsidP="005721B8">
      <w:pPr>
        <w:pStyle w:val="Textkrper"/>
      </w:pPr>
    </w:p>
    <w:p w14:paraId="68C9D573" w14:textId="3327F924" w:rsidR="008D145D" w:rsidRDefault="008D145D" w:rsidP="005721B8">
      <w:pPr>
        <w:pStyle w:val="Textkrper"/>
      </w:pPr>
    </w:p>
    <w:p w14:paraId="1F8DAF46" w14:textId="7B354437" w:rsidR="008D145D" w:rsidRDefault="008D145D" w:rsidP="005721B8">
      <w:pPr>
        <w:pStyle w:val="Textkrper"/>
      </w:pPr>
    </w:p>
    <w:p w14:paraId="4586FC1C" w14:textId="4C01A30B" w:rsidR="008D145D" w:rsidRDefault="008D145D" w:rsidP="005721B8">
      <w:pPr>
        <w:pStyle w:val="Textkrper"/>
      </w:pPr>
    </w:p>
    <w:p w14:paraId="75D8AF31" w14:textId="44CDCBD4" w:rsidR="008D145D" w:rsidRDefault="008D145D" w:rsidP="005721B8">
      <w:pPr>
        <w:pStyle w:val="Textkrper"/>
      </w:pPr>
    </w:p>
    <w:p w14:paraId="383503D2" w14:textId="77777777" w:rsidR="008D145D" w:rsidRDefault="008D145D" w:rsidP="005721B8">
      <w:pPr>
        <w:pStyle w:val="Textkrper"/>
      </w:pPr>
    </w:p>
    <w:p w14:paraId="2D1094D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36CD5B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02BCD3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B6C4BC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4A5313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0336" behindDoc="0" locked="0" layoutInCell="1" allowOverlap="1" wp14:anchorId="358F4834" wp14:editId="54D1CD0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31" name="Rechteck: abgerundete Ecken 293276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722B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8F4834" id="Rechteck: abgerundete Ecken 293276231" o:spid="_x0000_s3222" style="position:absolute;left:0;text-align:left;margin-left:.05pt;margin-top:2.85pt;width:64.65pt;height:25.25pt;z-index:2581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IKlDpm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68722B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05E163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48668B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1360" behindDoc="0" locked="0" layoutInCell="1" allowOverlap="1" wp14:anchorId="0FB37317" wp14:editId="7253024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32" name="Rechteck: abgerundete Ecken 293276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044ED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B37317" id="Rechteck: abgerundete Ecken 293276232" o:spid="_x0000_s3223" style="position:absolute;left:0;text-align:left;margin-left:.15pt;margin-top:2.6pt;width:282.85pt;height:25.25pt;z-index:2581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DhD&#10;1x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F044ED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F9AE4F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14F3954" w14:textId="5539B3D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757045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2384" behindDoc="0" locked="0" layoutInCell="1" allowOverlap="1" wp14:anchorId="758A9410" wp14:editId="605F0DD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33" name="Rechteck: abgerundete Ecken 293276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50965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8A9410" id="Rechteck: abgerundete Ecken 293276233" o:spid="_x0000_s3224" style="position:absolute;left:0;text-align:left;margin-left:-.45pt;margin-top:19.85pt;width:354.35pt;height:25.25pt;z-index:2581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A/+i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350965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04D3EC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44E694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F291C83" w14:textId="21B7E846" w:rsidR="005721B8" w:rsidRDefault="008D145D" w:rsidP="002841C0">
      <w:pPr>
        <w:pStyle w:val="berschrift3nummeriert"/>
      </w:pPr>
      <w:bookmarkStart w:id="201" w:name="_Toc118817846"/>
      <w:r w:rsidRPr="008D145D">
        <w:lastRenderedPageBreak/>
        <w:t>FLT 1516: INFEED: BELT 1: PRODUCT REJECT (INHALER): BIN OVERFILL</w:t>
      </w:r>
      <w:bookmarkEnd w:id="201"/>
    </w:p>
    <w:p w14:paraId="37379A0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E5F5C9B" w14:textId="77777777" w:rsidTr="008D145D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6B1C6FC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A756D4" w14:textId="77777777" w:rsidR="005721B8" w:rsidRDefault="008D145D" w:rsidP="00190981">
            <w:pPr>
              <w:pStyle w:val="BulletTabtext"/>
            </w:pPr>
            <w:r w:rsidRPr="008D145D">
              <w:t>Test whether correct fault message is displayed on control panel</w:t>
            </w:r>
          </w:p>
          <w:p w14:paraId="3CF92DD0" w14:textId="7C0BF448" w:rsidR="008D145D" w:rsidRDefault="008D145D" w:rsidP="008D145D">
            <w:pPr>
              <w:pStyle w:val="Abstandshalter"/>
            </w:pPr>
          </w:p>
        </w:tc>
      </w:tr>
      <w:tr w:rsidR="005721B8" w14:paraId="638806D2" w14:textId="77777777" w:rsidTr="00190981">
        <w:trPr>
          <w:trHeight w:val="170"/>
        </w:trPr>
        <w:tc>
          <w:tcPr>
            <w:tcW w:w="2154" w:type="dxa"/>
          </w:tcPr>
          <w:p w14:paraId="6B706A3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2A6C95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8B43CE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47A80C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AAC228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E47122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B64F43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28FB14B" w14:textId="77777777" w:rsidR="008D145D" w:rsidRDefault="008D145D" w:rsidP="008D145D">
            <w:pPr>
              <w:pStyle w:val="BulletTabtext"/>
            </w:pPr>
            <w:r>
              <w:t>Machine is ready in automatic mode</w:t>
            </w:r>
          </w:p>
          <w:p w14:paraId="6D915B8A" w14:textId="4E6D859B" w:rsidR="008D145D" w:rsidRDefault="008D145D" w:rsidP="008D145D">
            <w:pPr>
              <w:pStyle w:val="BulletTabtext"/>
            </w:pPr>
            <w:r>
              <w:t>SWS 500 “Infeed” is activated</w:t>
            </w:r>
          </w:p>
          <w:p w14:paraId="6BBC2E91" w14:textId="77777777" w:rsidR="005721B8" w:rsidRDefault="008D145D" w:rsidP="008D145D">
            <w:pPr>
              <w:pStyle w:val="BulletTabtext"/>
            </w:pPr>
            <w:r>
              <w:t>Inhaler is selected as product</w:t>
            </w:r>
          </w:p>
          <w:p w14:paraId="4AF75A11" w14:textId="2D352AEA" w:rsidR="008D145D" w:rsidRDefault="008D145D" w:rsidP="008D145D">
            <w:pPr>
              <w:pStyle w:val="Abstandshalter"/>
            </w:pPr>
          </w:p>
        </w:tc>
      </w:tr>
      <w:tr w:rsidR="005721B8" w14:paraId="4400522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790ED3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3959221" w14:textId="77777777" w:rsidR="008D145D" w:rsidRDefault="008D145D" w:rsidP="008D145D">
            <w:pPr>
              <w:pStyle w:val="BulletTabtext"/>
            </w:pPr>
            <w:r>
              <w:t>Cover sensor “W257-B62” (e.g. with a tape)</w:t>
            </w:r>
          </w:p>
          <w:p w14:paraId="200C4D3F" w14:textId="77777777" w:rsidR="005721B8" w:rsidRDefault="008D145D" w:rsidP="008D145D">
            <w:pPr>
              <w:pStyle w:val="BulletTabtext"/>
            </w:pPr>
            <w:r>
              <w:t>Press “Start”</w:t>
            </w:r>
          </w:p>
          <w:p w14:paraId="5A95E85E" w14:textId="5F000D55" w:rsidR="008D145D" w:rsidRPr="0008089A" w:rsidRDefault="008D145D" w:rsidP="008D145D">
            <w:pPr>
              <w:pStyle w:val="Abstandshalter"/>
            </w:pPr>
          </w:p>
        </w:tc>
      </w:tr>
      <w:tr w:rsidR="005721B8" w14:paraId="790FAC7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B5BE97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B0B7988" w14:textId="77777777" w:rsidR="008D145D" w:rsidRDefault="008D145D" w:rsidP="008D145D">
            <w:pPr>
              <w:pStyle w:val="BulletTabtext"/>
            </w:pPr>
            <w:r>
              <w:t>Machine stops</w:t>
            </w:r>
          </w:p>
          <w:p w14:paraId="224203AA" w14:textId="153849A1" w:rsidR="008D145D" w:rsidRDefault="008D145D" w:rsidP="008D145D">
            <w:pPr>
              <w:pStyle w:val="BulletTabtext"/>
            </w:pPr>
            <w:r>
              <w:t>Fault message is displayed on control panel</w:t>
            </w:r>
          </w:p>
          <w:p w14:paraId="3C2B91E2" w14:textId="77777777" w:rsidR="005721B8" w:rsidRDefault="008D145D" w:rsidP="008D145D">
            <w:pPr>
              <w:pStyle w:val="BulletTabtext"/>
            </w:pPr>
            <w:r>
              <w:t>Machine cannot be started as long as fault is active</w:t>
            </w:r>
          </w:p>
          <w:p w14:paraId="7A6E6B1A" w14:textId="5A4FA2F6" w:rsidR="008D145D" w:rsidRDefault="008D145D" w:rsidP="008D145D">
            <w:pPr>
              <w:pStyle w:val="Abstandshalter"/>
            </w:pPr>
          </w:p>
        </w:tc>
      </w:tr>
      <w:tr w:rsidR="005721B8" w14:paraId="576951ED" w14:textId="77777777" w:rsidTr="008D145D">
        <w:trPr>
          <w:trHeight w:val="168"/>
        </w:trPr>
        <w:tc>
          <w:tcPr>
            <w:tcW w:w="2154" w:type="dxa"/>
            <w:shd w:val="clear" w:color="auto" w:fill="F2F2F2" w:themeFill="background1" w:themeFillShade="F2"/>
          </w:tcPr>
          <w:p w14:paraId="69576FB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A66E69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8A97138" w14:textId="77777777" w:rsidR="005721B8" w:rsidRDefault="005721B8" w:rsidP="00190981">
            <w:pPr>
              <w:pStyle w:val="Abstandshalter"/>
            </w:pPr>
          </w:p>
        </w:tc>
      </w:tr>
      <w:tr w:rsidR="005721B8" w14:paraId="3AC1986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B822B7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DF20C2D" w14:textId="77777777" w:rsidR="008D145D" w:rsidRDefault="008D145D" w:rsidP="008D145D">
            <w:pPr>
              <w:pStyle w:val="BulletTabtext"/>
            </w:pPr>
            <w:r>
              <w:t>Uncover sensor “W257-B62”</w:t>
            </w:r>
          </w:p>
          <w:p w14:paraId="3637A39B" w14:textId="77777777" w:rsidR="005721B8" w:rsidRDefault="008D145D" w:rsidP="008D145D">
            <w:pPr>
              <w:pStyle w:val="BulletTabtext"/>
            </w:pPr>
            <w:r>
              <w:t>Press “Reset”</w:t>
            </w:r>
          </w:p>
          <w:p w14:paraId="238B86DD" w14:textId="41F02E93" w:rsidR="008D145D" w:rsidRDefault="008D145D" w:rsidP="008D145D">
            <w:pPr>
              <w:pStyle w:val="Abstandshalter"/>
            </w:pPr>
          </w:p>
        </w:tc>
      </w:tr>
    </w:tbl>
    <w:p w14:paraId="3000E2F7" w14:textId="77777777" w:rsidR="005721B8" w:rsidRDefault="005721B8" w:rsidP="005721B8">
      <w:pPr>
        <w:pStyle w:val="Abstandshalter"/>
      </w:pPr>
    </w:p>
    <w:p w14:paraId="63FD5A39" w14:textId="77777777" w:rsidR="008D145D" w:rsidRDefault="008D145D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1486CC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0FEA02" w14:textId="01E5B27F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91251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949DA4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290474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280E51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5E2111A" w14:textId="4E7F57C5" w:rsidR="005721B8" w:rsidRDefault="008D145D" w:rsidP="00190981">
            <w:pPr>
              <w:pStyle w:val="BulletTabtext"/>
            </w:pPr>
            <w:r w:rsidRPr="008D145D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7CB6F98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85888" behindDoc="0" locked="0" layoutInCell="1" allowOverlap="1" wp14:anchorId="39A2DDD4" wp14:editId="3824D6F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34" name="Rechteck: abgerundete Ecken 293276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A58A7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A2DDD4" id="Rechteck: abgerundete Ecken 293276234" o:spid="_x0000_s3225" style="position:absolute;left:0;text-align:left;margin-left:-2.85pt;margin-top:2.85pt;width:64.65pt;height:25.25pt;z-index:2548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c1bf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5A58A7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CD8E33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40C2DE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24A34CA" w14:textId="00439E2F" w:rsidR="005721B8" w:rsidRPr="005D1B93" w:rsidRDefault="008D145D" w:rsidP="00190981">
            <w:pPr>
              <w:pStyle w:val="BulletTabtext"/>
            </w:pPr>
            <w:r w:rsidRPr="008D145D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3D7E78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93056" behindDoc="0" locked="0" layoutInCell="1" allowOverlap="1" wp14:anchorId="7858CB53" wp14:editId="017D356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35" name="Rechteck: abgerundete Ecken 293276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BDA37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58CB53" id="Rechteck: abgerundete Ecken 293276235" o:spid="_x0000_s3226" style="position:absolute;left:0;text-align:left;margin-left:-2.85pt;margin-top:2.85pt;width:64.65pt;height:25.25pt;z-index:2548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qw4Nr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ABDA37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4A6196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7921E1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B98E8B2" w14:textId="2671040B" w:rsidR="005721B8" w:rsidRPr="005D1B93" w:rsidRDefault="008D145D" w:rsidP="00190981">
            <w:pPr>
              <w:pStyle w:val="BulletTabtext"/>
            </w:pPr>
            <w:r w:rsidRPr="008D145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42398B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92032" behindDoc="0" locked="0" layoutInCell="1" allowOverlap="1" wp14:anchorId="3B775D41" wp14:editId="6D416B7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36" name="Rechteck: abgerundete Ecken 293276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33DFF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775D41" id="Rechteck: abgerundete Ecken 293276236" o:spid="_x0000_s3227" style="position:absolute;left:0;text-align:left;margin-left:-2.85pt;margin-top:2.85pt;width:64.65pt;height:25.25pt;z-index:2548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wBh1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833DFF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418F8B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BED13F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122EE3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89984" behindDoc="0" locked="0" layoutInCell="1" allowOverlap="1" wp14:anchorId="4857D4B0" wp14:editId="6C873E8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38" name="Rechteck: abgerundete Ecken 293276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83957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57D4B0" id="Rechteck: abgerundete Ecken 293276238" o:spid="_x0000_s3228" style="position:absolute;left:0;text-align:left;margin-left:-.45pt;margin-top:5.7pt;width:354.35pt;height:74.25pt;z-index:2548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H8H5bW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3883957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A579D33" w14:textId="61B87454" w:rsidR="008D145D" w:rsidRDefault="008D145D" w:rsidP="007006D7">
      <w:pPr>
        <w:pStyle w:val="Textkrper"/>
      </w:pPr>
    </w:p>
    <w:p w14:paraId="60D836BA" w14:textId="5864873A" w:rsidR="005721B8" w:rsidRDefault="005721B8" w:rsidP="007006D7">
      <w:pPr>
        <w:pStyle w:val="Textkrper"/>
      </w:pPr>
    </w:p>
    <w:p w14:paraId="23A4996F" w14:textId="676EF616" w:rsidR="008D145D" w:rsidRDefault="008D145D" w:rsidP="007006D7">
      <w:pPr>
        <w:pStyle w:val="Textkrper"/>
      </w:pPr>
    </w:p>
    <w:p w14:paraId="26E38974" w14:textId="472EBD78" w:rsidR="008D145D" w:rsidRDefault="008D145D" w:rsidP="007006D7">
      <w:pPr>
        <w:pStyle w:val="Textkrper"/>
      </w:pPr>
    </w:p>
    <w:p w14:paraId="67277C2F" w14:textId="285545ED" w:rsidR="008D145D" w:rsidRDefault="008D145D" w:rsidP="007006D7">
      <w:pPr>
        <w:pStyle w:val="Textkrper"/>
      </w:pPr>
    </w:p>
    <w:p w14:paraId="6A686917" w14:textId="28702E51" w:rsidR="008D145D" w:rsidRDefault="008D145D" w:rsidP="007006D7">
      <w:pPr>
        <w:pStyle w:val="Textkrper"/>
      </w:pPr>
    </w:p>
    <w:p w14:paraId="72AD912B" w14:textId="6C06DFE9" w:rsidR="008D145D" w:rsidRDefault="008D145D" w:rsidP="007006D7">
      <w:pPr>
        <w:pStyle w:val="Textkrper"/>
      </w:pPr>
    </w:p>
    <w:p w14:paraId="032A1DE7" w14:textId="5313BBFC" w:rsidR="008D145D" w:rsidRDefault="008D145D" w:rsidP="007006D7">
      <w:pPr>
        <w:pStyle w:val="Textkrper"/>
      </w:pPr>
    </w:p>
    <w:p w14:paraId="77F2B79D" w14:textId="77777777" w:rsidR="007006D7" w:rsidRDefault="007006D7" w:rsidP="007006D7">
      <w:pPr>
        <w:pStyle w:val="Textkrper"/>
      </w:pPr>
    </w:p>
    <w:p w14:paraId="2799229A" w14:textId="3EDC9CA2" w:rsidR="008D145D" w:rsidRDefault="008D145D" w:rsidP="007006D7">
      <w:pPr>
        <w:pStyle w:val="Textkrper"/>
      </w:pPr>
    </w:p>
    <w:p w14:paraId="3071CBDE" w14:textId="1488E823" w:rsidR="008D145D" w:rsidRDefault="008D145D" w:rsidP="007006D7">
      <w:pPr>
        <w:pStyle w:val="Textkrper"/>
      </w:pPr>
    </w:p>
    <w:p w14:paraId="633E53AA" w14:textId="4DB806CD" w:rsidR="008D145D" w:rsidRDefault="008D145D" w:rsidP="007006D7">
      <w:pPr>
        <w:pStyle w:val="Textkrper"/>
      </w:pPr>
    </w:p>
    <w:p w14:paraId="27E9B73F" w14:textId="36CB62EF" w:rsidR="008D145D" w:rsidRDefault="008D145D" w:rsidP="007006D7">
      <w:pPr>
        <w:pStyle w:val="Textkrper"/>
      </w:pPr>
    </w:p>
    <w:p w14:paraId="339F3B13" w14:textId="771984B2" w:rsidR="008D145D" w:rsidRDefault="008D145D" w:rsidP="007006D7">
      <w:pPr>
        <w:pStyle w:val="Textkrper"/>
      </w:pPr>
    </w:p>
    <w:p w14:paraId="29048991" w14:textId="4E129D45" w:rsidR="008D145D" w:rsidRDefault="008D145D" w:rsidP="007006D7">
      <w:pPr>
        <w:pStyle w:val="Textkrper"/>
      </w:pPr>
    </w:p>
    <w:p w14:paraId="3B284FB6" w14:textId="0D621F26" w:rsidR="008D145D" w:rsidRDefault="008D145D" w:rsidP="005721B8">
      <w:pPr>
        <w:pStyle w:val="Textkrper"/>
      </w:pPr>
    </w:p>
    <w:p w14:paraId="4DD6DA62" w14:textId="2B6873B4" w:rsidR="008D145D" w:rsidRDefault="008D145D" w:rsidP="005721B8">
      <w:pPr>
        <w:pStyle w:val="Textkrper"/>
      </w:pPr>
    </w:p>
    <w:p w14:paraId="612B9522" w14:textId="5E1AC2D8" w:rsidR="008D145D" w:rsidRDefault="008D145D" w:rsidP="005721B8">
      <w:pPr>
        <w:pStyle w:val="Textkrper"/>
      </w:pPr>
    </w:p>
    <w:p w14:paraId="700849ED" w14:textId="77777777" w:rsidR="008D145D" w:rsidRDefault="008D145D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4884FF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E366CF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900205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4E5A22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4432" behindDoc="0" locked="0" layoutInCell="1" allowOverlap="1" wp14:anchorId="1B768BAD" wp14:editId="2DD91C0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39" name="Rechteck: abgerundete Ecken 293276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09E4A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768BAD" id="Rechteck: abgerundete Ecken 293276239" o:spid="_x0000_s3229" style="position:absolute;left:0;text-align:left;margin-left:.05pt;margin-top:2.85pt;width:64.65pt;height:25.25pt;z-index:2581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eKvg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qEFeK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B09E4A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88B091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8E7828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5456" behindDoc="0" locked="0" layoutInCell="1" allowOverlap="1" wp14:anchorId="7D150A83" wp14:editId="2B4138D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40" name="Rechteck: abgerundete Ecken 293276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9690A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150A83" id="Rechteck: abgerundete Ecken 293276240" o:spid="_x0000_s3230" style="position:absolute;left:0;text-align:left;margin-left:.15pt;margin-top:2.6pt;width:282.85pt;height:25.25pt;z-index:2581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AQ39IF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359690A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200F86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C706A0F" w14:textId="2A00D79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FA1854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6480" behindDoc="0" locked="0" layoutInCell="1" allowOverlap="1" wp14:anchorId="002EE761" wp14:editId="226F22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41" name="Rechteck: abgerundete Ecken 293276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37F4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2EE761" id="Rechteck: abgerundete Ecken 293276241" o:spid="_x0000_s3231" style="position:absolute;left:0;text-align:left;margin-left:-.45pt;margin-top:19.85pt;width:354.35pt;height:25.25pt;z-index:2581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OLJE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C37F4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2821D9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A4785C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4E3F9D7" w14:textId="31840627" w:rsidR="005721B8" w:rsidRDefault="00F57848" w:rsidP="002841C0">
      <w:pPr>
        <w:pStyle w:val="berschrift3nummeriert"/>
      </w:pPr>
      <w:bookmarkStart w:id="202" w:name="_Toc118817847"/>
      <w:r w:rsidRPr="00F57848">
        <w:lastRenderedPageBreak/>
        <w:t>FLT 1517: INFEED: BELT 2: PRODUCT REJECT (FLOWPACK): BIN OVERFILL</w:t>
      </w:r>
      <w:bookmarkEnd w:id="202"/>
    </w:p>
    <w:p w14:paraId="08F458B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AE9A139" w14:textId="77777777" w:rsidTr="00F57848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20FC336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91B998B" w14:textId="77777777" w:rsidR="005721B8" w:rsidRDefault="00F57848" w:rsidP="00190981">
            <w:pPr>
              <w:pStyle w:val="BulletTabtext"/>
            </w:pPr>
            <w:r w:rsidRPr="00F57848">
              <w:t>Test whether correct fault message is displayed on control panel</w:t>
            </w:r>
          </w:p>
          <w:p w14:paraId="064BF459" w14:textId="4A71C190" w:rsidR="00F57848" w:rsidRDefault="00F57848" w:rsidP="00F57848">
            <w:pPr>
              <w:pStyle w:val="Abstandshalter"/>
            </w:pPr>
          </w:p>
        </w:tc>
      </w:tr>
      <w:tr w:rsidR="005721B8" w14:paraId="080FB695" w14:textId="77777777" w:rsidTr="00190981">
        <w:trPr>
          <w:trHeight w:val="170"/>
        </w:trPr>
        <w:tc>
          <w:tcPr>
            <w:tcW w:w="2154" w:type="dxa"/>
          </w:tcPr>
          <w:p w14:paraId="5FDAC59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6DB59C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4CA178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DDC27B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1EBF95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E46949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8ACA8B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E6417A2" w14:textId="77777777" w:rsidR="00F57848" w:rsidRDefault="00F57848" w:rsidP="00F57848">
            <w:pPr>
              <w:pStyle w:val="BulletTabtext"/>
            </w:pPr>
            <w:r>
              <w:t>Machine is ready in automatic mode</w:t>
            </w:r>
          </w:p>
          <w:p w14:paraId="00EB74F4" w14:textId="7E100F29" w:rsidR="00F57848" w:rsidRDefault="00F57848" w:rsidP="00F57848">
            <w:pPr>
              <w:pStyle w:val="BulletTabtext"/>
            </w:pPr>
            <w:r>
              <w:t>SWS 500 “Infeed” is activated</w:t>
            </w:r>
          </w:p>
          <w:p w14:paraId="5C4A5BAE" w14:textId="77777777" w:rsidR="005721B8" w:rsidRDefault="00F57848" w:rsidP="00F57848">
            <w:pPr>
              <w:pStyle w:val="BulletTabtext"/>
            </w:pPr>
            <w:r>
              <w:t>Flowpack is selected as product</w:t>
            </w:r>
          </w:p>
          <w:p w14:paraId="79E416AB" w14:textId="491C4330" w:rsidR="00F57848" w:rsidRDefault="00F57848" w:rsidP="00F57848">
            <w:pPr>
              <w:pStyle w:val="Abstandshalter"/>
            </w:pPr>
          </w:p>
        </w:tc>
      </w:tr>
      <w:tr w:rsidR="005721B8" w14:paraId="1235B75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4BEF8B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8518B50" w14:textId="77777777" w:rsidR="00F57848" w:rsidRDefault="00F57848" w:rsidP="00F57848">
            <w:pPr>
              <w:pStyle w:val="BulletTabtext"/>
            </w:pPr>
            <w:r>
              <w:t>Cover sensor “W257-B67” (e.g. with a tape)</w:t>
            </w:r>
          </w:p>
          <w:p w14:paraId="5F7336D3" w14:textId="77777777" w:rsidR="005721B8" w:rsidRDefault="00F57848" w:rsidP="00F57848">
            <w:pPr>
              <w:pStyle w:val="BulletTabtext"/>
            </w:pPr>
            <w:r>
              <w:t>Press “Start”</w:t>
            </w:r>
          </w:p>
          <w:p w14:paraId="4E579D2D" w14:textId="12CD0CDD" w:rsidR="00F57848" w:rsidRPr="0008089A" w:rsidRDefault="00F57848" w:rsidP="00F57848">
            <w:pPr>
              <w:pStyle w:val="Abstandshalter"/>
            </w:pPr>
          </w:p>
        </w:tc>
      </w:tr>
      <w:tr w:rsidR="005721B8" w14:paraId="103ECAC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1C859D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A29DC50" w14:textId="77777777" w:rsidR="00F57848" w:rsidRDefault="00F57848" w:rsidP="00F57848">
            <w:pPr>
              <w:pStyle w:val="BulletTabtext"/>
            </w:pPr>
            <w:r>
              <w:t>Machine stops</w:t>
            </w:r>
          </w:p>
          <w:p w14:paraId="52F5B4F7" w14:textId="0C7C845C" w:rsidR="00F57848" w:rsidRDefault="00F57848" w:rsidP="00F57848">
            <w:pPr>
              <w:pStyle w:val="BulletTabtext"/>
            </w:pPr>
            <w:r>
              <w:t>Fault message is displayed on control panel</w:t>
            </w:r>
          </w:p>
          <w:p w14:paraId="11EDE8C3" w14:textId="77777777" w:rsidR="005721B8" w:rsidRDefault="00F57848" w:rsidP="00F57848">
            <w:pPr>
              <w:pStyle w:val="BulletTabtext"/>
            </w:pPr>
            <w:r>
              <w:t>Machine cannot be started as long as fault is active</w:t>
            </w:r>
          </w:p>
          <w:p w14:paraId="79F03C1B" w14:textId="3AD17E7A" w:rsidR="00F57848" w:rsidRDefault="00F57848" w:rsidP="00F57848">
            <w:pPr>
              <w:pStyle w:val="Abstandshalter"/>
            </w:pPr>
          </w:p>
        </w:tc>
      </w:tr>
      <w:tr w:rsidR="005721B8" w14:paraId="5907745C" w14:textId="77777777" w:rsidTr="00F57848">
        <w:trPr>
          <w:trHeight w:val="310"/>
        </w:trPr>
        <w:tc>
          <w:tcPr>
            <w:tcW w:w="2154" w:type="dxa"/>
            <w:shd w:val="clear" w:color="auto" w:fill="F2F2F2" w:themeFill="background1" w:themeFillShade="F2"/>
          </w:tcPr>
          <w:p w14:paraId="53F50AB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AA97FB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396BE18" w14:textId="77777777" w:rsidR="005721B8" w:rsidRDefault="005721B8" w:rsidP="00190981">
            <w:pPr>
              <w:pStyle w:val="Abstandshalter"/>
            </w:pPr>
          </w:p>
        </w:tc>
      </w:tr>
      <w:tr w:rsidR="005721B8" w14:paraId="1AAC0AD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AB12AF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8F42E8B" w14:textId="77777777" w:rsidR="00F57848" w:rsidRDefault="00F57848" w:rsidP="00F57848">
            <w:pPr>
              <w:pStyle w:val="BulletTabtext"/>
            </w:pPr>
            <w:r>
              <w:t>Uncover sensor “W257-B67”</w:t>
            </w:r>
          </w:p>
          <w:p w14:paraId="624A3822" w14:textId="77777777" w:rsidR="005721B8" w:rsidRDefault="00F57848" w:rsidP="00F57848">
            <w:pPr>
              <w:pStyle w:val="BulletTabtext"/>
            </w:pPr>
            <w:r>
              <w:t>Press “Reset”</w:t>
            </w:r>
          </w:p>
          <w:p w14:paraId="79891308" w14:textId="4D91828D" w:rsidR="00F57848" w:rsidRDefault="00F57848" w:rsidP="00F57848">
            <w:pPr>
              <w:pStyle w:val="Abstandshalter"/>
            </w:pPr>
          </w:p>
        </w:tc>
      </w:tr>
    </w:tbl>
    <w:p w14:paraId="5528104D" w14:textId="77777777" w:rsidR="005721B8" w:rsidRDefault="005721B8" w:rsidP="005721B8">
      <w:pPr>
        <w:pStyle w:val="Abstandshalter"/>
      </w:pPr>
    </w:p>
    <w:p w14:paraId="04DCF1A8" w14:textId="77777777" w:rsidR="00F57848" w:rsidRDefault="00F5784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20B175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D063708" w14:textId="5881C12E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27A1EA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F7948F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818C37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E8AC22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C46A3A3" w14:textId="34EC2740" w:rsidR="005721B8" w:rsidRDefault="00F57848" w:rsidP="00190981">
            <w:pPr>
              <w:pStyle w:val="BulletTabtext"/>
            </w:pPr>
            <w:r w:rsidRPr="00F57848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4D0085C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94080" behindDoc="0" locked="0" layoutInCell="1" allowOverlap="1" wp14:anchorId="1C7BD2DB" wp14:editId="5554DF2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42" name="Rechteck: abgerundete Ecken 293276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BC83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7BD2DB" id="Rechteck: abgerundete Ecken 293276242" o:spid="_x0000_s3232" style="position:absolute;left:0;text-align:left;margin-left:-2.85pt;margin-top:2.85pt;width:64.65pt;height:25.25pt;z-index:2548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8kWdV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9BC83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00BDB5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90E769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AE8E6C3" w14:textId="03A5BA9D" w:rsidR="005721B8" w:rsidRPr="005D1B93" w:rsidRDefault="00F57848" w:rsidP="00190981">
            <w:pPr>
              <w:pStyle w:val="BulletTabtext"/>
            </w:pPr>
            <w:r w:rsidRPr="00F57848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3E9812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01248" behindDoc="0" locked="0" layoutInCell="1" allowOverlap="1" wp14:anchorId="34016223" wp14:editId="341EAE6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43" name="Rechteck: abgerundete Ecken 293276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15C5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16223" id="Rechteck: abgerundete Ecken 293276243" o:spid="_x0000_s3233" style="position:absolute;left:0;text-align:left;margin-left:-2.85pt;margin-top:2.85pt;width:64.65pt;height:25.25pt;z-index:2549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8mJvgIAAMgFAAAOAAAAZHJzL2Uyb0RvYy54bWysVN9P2zAQfp+0/8Hy+0iaF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4DyY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015C5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609C6A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1EA079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A324981" w14:textId="147E880A" w:rsidR="005721B8" w:rsidRPr="005D1B93" w:rsidRDefault="00F57848" w:rsidP="00190981">
            <w:pPr>
              <w:pStyle w:val="BulletTabtext"/>
            </w:pPr>
            <w:r w:rsidRPr="00F5784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63ABA4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00224" behindDoc="0" locked="0" layoutInCell="1" allowOverlap="1" wp14:anchorId="1816AA60" wp14:editId="3892D46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44" name="Rechteck: abgerundete Ecken 293276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578C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16AA60" id="Rechteck: abgerundete Ecken 293276244" o:spid="_x0000_s3234" style="position:absolute;left:0;text-align:left;margin-left:-2.85pt;margin-top:2.85pt;width:64.65pt;height:25.25pt;z-index:2549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L9uST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E578C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33AFD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536EDE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750B4C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898176" behindDoc="0" locked="0" layoutInCell="1" allowOverlap="1" wp14:anchorId="05732A9D" wp14:editId="2E368F9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46" name="Rechteck: abgerundete Ecken 293276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6DEE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732A9D" id="Rechteck: abgerundete Ecken 293276246" o:spid="_x0000_s3235" style="position:absolute;left:0;text-align:left;margin-left:-.45pt;margin-top:5.7pt;width:354.35pt;height:74.25pt;z-index:2548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aTLDp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916DEE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FEE005B" w14:textId="77777777" w:rsidR="005721B8" w:rsidRDefault="005721B8" w:rsidP="005721B8">
      <w:pPr>
        <w:pStyle w:val="Textkrper"/>
      </w:pPr>
    </w:p>
    <w:p w14:paraId="78908BE1" w14:textId="6878D470" w:rsidR="005721B8" w:rsidRDefault="005721B8" w:rsidP="005721B8">
      <w:pPr>
        <w:pStyle w:val="Textkrper"/>
      </w:pPr>
    </w:p>
    <w:p w14:paraId="7E7AAADE" w14:textId="1C3C325F" w:rsidR="00F57848" w:rsidRDefault="00F57848" w:rsidP="005721B8">
      <w:pPr>
        <w:pStyle w:val="Textkrper"/>
      </w:pPr>
    </w:p>
    <w:p w14:paraId="4C652BE5" w14:textId="175505A0" w:rsidR="00F57848" w:rsidRDefault="00F57848" w:rsidP="005721B8">
      <w:pPr>
        <w:pStyle w:val="Textkrper"/>
      </w:pPr>
    </w:p>
    <w:p w14:paraId="33C58712" w14:textId="1F5912B6" w:rsidR="00F57848" w:rsidRDefault="00F57848" w:rsidP="005721B8">
      <w:pPr>
        <w:pStyle w:val="Textkrper"/>
      </w:pPr>
    </w:p>
    <w:p w14:paraId="372F93EE" w14:textId="77269108" w:rsidR="00F57848" w:rsidRDefault="00F57848" w:rsidP="005721B8">
      <w:pPr>
        <w:pStyle w:val="Textkrper"/>
      </w:pPr>
    </w:p>
    <w:p w14:paraId="1D96CB22" w14:textId="69C2203C" w:rsidR="00F57848" w:rsidRDefault="00F57848" w:rsidP="005721B8">
      <w:pPr>
        <w:pStyle w:val="Textkrper"/>
      </w:pPr>
    </w:p>
    <w:p w14:paraId="575B7C6E" w14:textId="5C07FF4B" w:rsidR="00F57848" w:rsidRDefault="00F57848" w:rsidP="005721B8">
      <w:pPr>
        <w:pStyle w:val="Textkrper"/>
      </w:pPr>
    </w:p>
    <w:p w14:paraId="39D9B477" w14:textId="2F1037D1" w:rsidR="00F57848" w:rsidRDefault="00F57848" w:rsidP="005721B8">
      <w:pPr>
        <w:pStyle w:val="Textkrper"/>
      </w:pPr>
    </w:p>
    <w:p w14:paraId="1C3A1502" w14:textId="1648D3B5" w:rsidR="00F57848" w:rsidRDefault="00F57848" w:rsidP="005721B8">
      <w:pPr>
        <w:pStyle w:val="Textkrper"/>
      </w:pPr>
    </w:p>
    <w:p w14:paraId="02EE767D" w14:textId="687F540F" w:rsidR="00F57848" w:rsidRDefault="00F57848" w:rsidP="005721B8">
      <w:pPr>
        <w:pStyle w:val="Textkrper"/>
      </w:pPr>
    </w:p>
    <w:p w14:paraId="77C8A7DA" w14:textId="19A3DFC5" w:rsidR="00F57848" w:rsidRDefault="00F57848" w:rsidP="005721B8">
      <w:pPr>
        <w:pStyle w:val="Textkrper"/>
      </w:pPr>
    </w:p>
    <w:p w14:paraId="3ECC40D7" w14:textId="662FB65C" w:rsidR="00F57848" w:rsidRDefault="00F57848" w:rsidP="005721B8">
      <w:pPr>
        <w:pStyle w:val="Textkrper"/>
      </w:pPr>
    </w:p>
    <w:p w14:paraId="4F73DD49" w14:textId="77777777" w:rsidR="007006D7" w:rsidRDefault="007006D7" w:rsidP="005721B8">
      <w:pPr>
        <w:pStyle w:val="Textkrper"/>
      </w:pPr>
    </w:p>
    <w:p w14:paraId="47F777F9" w14:textId="25400C30" w:rsidR="00F57848" w:rsidRDefault="00F57848" w:rsidP="005721B8">
      <w:pPr>
        <w:pStyle w:val="Textkrper"/>
      </w:pPr>
    </w:p>
    <w:p w14:paraId="252054B2" w14:textId="62D4BE4F" w:rsidR="00F57848" w:rsidRDefault="00F57848" w:rsidP="005721B8">
      <w:pPr>
        <w:pStyle w:val="Textkrper"/>
      </w:pPr>
    </w:p>
    <w:p w14:paraId="1695BD0F" w14:textId="6377BFCA" w:rsidR="00F57848" w:rsidRDefault="00F57848" w:rsidP="005721B8">
      <w:pPr>
        <w:pStyle w:val="Textkrper"/>
      </w:pPr>
    </w:p>
    <w:p w14:paraId="0EF0C20C" w14:textId="77777777" w:rsidR="00F57848" w:rsidRDefault="00F57848" w:rsidP="005721B8">
      <w:pPr>
        <w:pStyle w:val="Textkrper"/>
      </w:pPr>
    </w:p>
    <w:p w14:paraId="5C533B5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8704CE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01925B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FC9C46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A7FE60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8528" behindDoc="0" locked="0" layoutInCell="1" allowOverlap="1" wp14:anchorId="7E307E48" wp14:editId="256980D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47" name="Rechteck: abgerundete Ecken 293276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73818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07E48" id="Rechteck: abgerundete Ecken 293276247" o:spid="_x0000_s3236" style="position:absolute;left:0;text-align:left;margin-left:.05pt;margin-top:2.85pt;width:64.65pt;height:25.25pt;z-index:2581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HQLbmC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7D73818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7A9714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A6B10C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199552" behindDoc="0" locked="0" layoutInCell="1" allowOverlap="1" wp14:anchorId="5B80E5DD" wp14:editId="7AFF31B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48" name="Rechteck: abgerundete Ecken 293276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3C872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80E5DD" id="Rechteck: abgerundete Ecken 293276248" o:spid="_x0000_s3237" style="position:absolute;left:0;text-align:left;margin-left:.15pt;margin-top:2.6pt;width:282.85pt;height:25.25pt;z-index:2581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I5vw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AosNI5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533C872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5BAF9D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7424DB9" w14:textId="42086B9B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5AC80F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0576" behindDoc="0" locked="0" layoutInCell="1" allowOverlap="1" wp14:anchorId="2B24136D" wp14:editId="220A088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49" name="Rechteck: abgerundete Ecken 293276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1AF50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4136D" id="Rechteck: abgerundete Ecken 293276249" o:spid="_x0000_s3238" style="position:absolute;left:0;text-align:left;margin-left:-.45pt;margin-top:19.85pt;width:354.35pt;height:25.25pt;z-index:2582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fU4o7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41AF50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5DC0D2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10EF5E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5FBBDF6" w14:textId="55005655" w:rsidR="005721B8" w:rsidRDefault="00F57848" w:rsidP="002841C0">
      <w:pPr>
        <w:pStyle w:val="berschrift3nummeriert"/>
      </w:pPr>
      <w:bookmarkStart w:id="203" w:name="_Toc118817848"/>
      <w:r w:rsidRPr="00F57848">
        <w:lastRenderedPageBreak/>
        <w:t>FLT 1518: INFEED: BELT 1: PRODUCT REJECT (INHALER): CROSS CHECK</w:t>
      </w:r>
      <w:bookmarkEnd w:id="203"/>
    </w:p>
    <w:p w14:paraId="65B35E8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4F7A02C" w14:textId="77777777" w:rsidTr="00F57848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2D3F65C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BCA7DF3" w14:textId="77777777" w:rsidR="005721B8" w:rsidRDefault="00F57848" w:rsidP="00190981">
            <w:pPr>
              <w:pStyle w:val="BulletTabtext"/>
            </w:pPr>
            <w:r w:rsidRPr="00F57848">
              <w:t>Test whether correct fault message is displayed on control panel</w:t>
            </w:r>
          </w:p>
          <w:p w14:paraId="74301DE4" w14:textId="5B984636" w:rsidR="00F57848" w:rsidRDefault="00F57848" w:rsidP="00F57848">
            <w:pPr>
              <w:pStyle w:val="Abstandshalter"/>
            </w:pPr>
          </w:p>
        </w:tc>
      </w:tr>
      <w:tr w:rsidR="005721B8" w14:paraId="58D2ADAD" w14:textId="77777777" w:rsidTr="00190981">
        <w:trPr>
          <w:trHeight w:val="170"/>
        </w:trPr>
        <w:tc>
          <w:tcPr>
            <w:tcW w:w="2154" w:type="dxa"/>
          </w:tcPr>
          <w:p w14:paraId="5AC8AAF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F54F1F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164914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55D9AB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3063D2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A0A67E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59EA0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653A19F" w14:textId="77777777" w:rsidR="00F57848" w:rsidRDefault="00F57848" w:rsidP="00F57848">
            <w:pPr>
              <w:pStyle w:val="BulletTabtext"/>
            </w:pPr>
            <w:r>
              <w:t>Machine is ready in automatic mode</w:t>
            </w:r>
          </w:p>
          <w:p w14:paraId="1ED33A4D" w14:textId="71FE7C3B" w:rsidR="00F57848" w:rsidRDefault="00F57848" w:rsidP="00F57848">
            <w:pPr>
              <w:pStyle w:val="BulletTabtext"/>
            </w:pPr>
            <w:r>
              <w:t>SWS 500 “Infeed” is activated</w:t>
            </w:r>
          </w:p>
          <w:p w14:paraId="474A82A9" w14:textId="77777777" w:rsidR="005721B8" w:rsidRDefault="00F57848" w:rsidP="00F57848">
            <w:pPr>
              <w:pStyle w:val="BulletTabtext"/>
            </w:pPr>
            <w:r>
              <w:t>Inhaler is selected as product</w:t>
            </w:r>
          </w:p>
          <w:p w14:paraId="26579C0D" w14:textId="35277F46" w:rsidR="00F57848" w:rsidRDefault="00F57848" w:rsidP="00F57848">
            <w:pPr>
              <w:pStyle w:val="Abstandshalter"/>
            </w:pPr>
          </w:p>
        </w:tc>
      </w:tr>
      <w:tr w:rsidR="005721B8" w14:paraId="16AEF62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C41DAB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C1C75CD" w14:textId="77777777" w:rsidR="00967B30" w:rsidRDefault="00967B30" w:rsidP="00967B30">
            <w:pPr>
              <w:pStyle w:val="BulletTabtext"/>
            </w:pPr>
            <w:r>
              <w:t>Prepare inhaler with overlength</w:t>
            </w:r>
          </w:p>
          <w:p w14:paraId="2D90D782" w14:textId="76992FA4" w:rsidR="00F57848" w:rsidRDefault="00F57848" w:rsidP="00F57848">
            <w:pPr>
              <w:pStyle w:val="BulletTabtext"/>
            </w:pPr>
            <w:r>
              <w:t>Adjust min machine speed</w:t>
            </w:r>
          </w:p>
          <w:p w14:paraId="28A86474" w14:textId="4F001DD0" w:rsidR="00F57848" w:rsidRDefault="00F57848" w:rsidP="00F57848">
            <w:pPr>
              <w:pStyle w:val="BulletTabtext"/>
            </w:pPr>
            <w:r>
              <w:t>Put prepared inhaler with overlength into infeed</w:t>
            </w:r>
          </w:p>
          <w:p w14:paraId="7A403EA7" w14:textId="77777777" w:rsidR="005721B8" w:rsidRDefault="00F57848" w:rsidP="00F57848">
            <w:pPr>
              <w:pStyle w:val="BulletTabtext"/>
            </w:pPr>
            <w:r>
              <w:t>Press “Start”</w:t>
            </w:r>
          </w:p>
          <w:p w14:paraId="4FA20BE3" w14:textId="16EC1722" w:rsidR="00F57848" w:rsidRPr="0008089A" w:rsidRDefault="00F57848" w:rsidP="00F57848">
            <w:pPr>
              <w:pStyle w:val="Abstandshalter"/>
            </w:pPr>
          </w:p>
        </w:tc>
      </w:tr>
      <w:tr w:rsidR="005721B8" w14:paraId="6566E327" w14:textId="77777777" w:rsidTr="00F57848">
        <w:trPr>
          <w:trHeight w:val="302"/>
        </w:trPr>
        <w:tc>
          <w:tcPr>
            <w:tcW w:w="2154" w:type="dxa"/>
            <w:shd w:val="clear" w:color="auto" w:fill="F2F2F2" w:themeFill="background1" w:themeFillShade="F2"/>
          </w:tcPr>
          <w:p w14:paraId="5127201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E1D60DC" w14:textId="77777777" w:rsidR="005721B8" w:rsidRDefault="00F57848" w:rsidP="00F57848">
            <w:pPr>
              <w:pStyle w:val="BulletTabtext"/>
            </w:pPr>
            <w:r w:rsidRPr="00F57848">
              <w:t>Machine starts and ejects inhaler</w:t>
            </w:r>
          </w:p>
          <w:p w14:paraId="3978ABE3" w14:textId="30AAA8E0" w:rsidR="00F57848" w:rsidRDefault="00F57848" w:rsidP="00F57848">
            <w:pPr>
              <w:pStyle w:val="Abstandshalter"/>
            </w:pPr>
          </w:p>
        </w:tc>
      </w:tr>
      <w:tr w:rsidR="005721B8" w14:paraId="5E0FC87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13A23F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B485915" w14:textId="77777777" w:rsidR="00F57848" w:rsidRDefault="00F57848" w:rsidP="00F57848">
            <w:pPr>
              <w:pStyle w:val="BulletTabtext"/>
            </w:pPr>
            <w:r>
              <w:t>Press “Stop” immediately after inhaler was ejected</w:t>
            </w:r>
          </w:p>
          <w:p w14:paraId="0A5A07A4" w14:textId="33EFF078" w:rsidR="00F57848" w:rsidRDefault="00F57848" w:rsidP="00F57848">
            <w:pPr>
              <w:pStyle w:val="BulletTabtext"/>
            </w:pPr>
            <w:r>
              <w:t xml:space="preserve">Take ejected inhaler out of collection bin and </w:t>
            </w:r>
            <w:r w:rsidR="00B95E86">
              <w:t>reinsert</w:t>
            </w:r>
            <w:r>
              <w:t xml:space="preserve"> inhaler at previous position after inhaler before</w:t>
            </w:r>
          </w:p>
          <w:p w14:paraId="124279B7" w14:textId="77777777" w:rsidR="005721B8" w:rsidRDefault="00F57848" w:rsidP="00F57848">
            <w:pPr>
              <w:pStyle w:val="BulletTabtext"/>
            </w:pPr>
            <w:r>
              <w:t>Press “Start”</w:t>
            </w:r>
            <w:r w:rsidRPr="0008089A">
              <w:t xml:space="preserve"> </w:t>
            </w:r>
          </w:p>
          <w:p w14:paraId="3BA5ADF8" w14:textId="340A82A3" w:rsidR="00F57848" w:rsidRPr="0008089A" w:rsidRDefault="00F57848" w:rsidP="00F57848">
            <w:pPr>
              <w:pStyle w:val="Abstandshalter"/>
            </w:pPr>
          </w:p>
        </w:tc>
      </w:tr>
      <w:tr w:rsidR="005721B8" w14:paraId="3CAFA8C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E8AD1C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8A138AD" w14:textId="77777777" w:rsidR="00F57848" w:rsidRDefault="00F57848" w:rsidP="00F57848">
            <w:pPr>
              <w:pStyle w:val="BulletTabtext"/>
            </w:pPr>
            <w:r>
              <w:t>Machine stops</w:t>
            </w:r>
          </w:p>
          <w:p w14:paraId="3C081851" w14:textId="26909CF7" w:rsidR="00F57848" w:rsidRDefault="00F57848" w:rsidP="00F57848">
            <w:pPr>
              <w:pStyle w:val="BulletTabtext"/>
            </w:pPr>
            <w:r>
              <w:t>Fault message is displayed on control panel</w:t>
            </w:r>
          </w:p>
          <w:p w14:paraId="2BB93182" w14:textId="77777777" w:rsidR="005721B8" w:rsidRDefault="00F57848" w:rsidP="00F57848">
            <w:pPr>
              <w:pStyle w:val="BulletTabtext"/>
            </w:pPr>
            <w:r>
              <w:t xml:space="preserve">Machine cannot be started as long as fault is active </w:t>
            </w:r>
          </w:p>
          <w:p w14:paraId="39062B15" w14:textId="3F57F0AF" w:rsidR="00F57848" w:rsidRDefault="00F57848" w:rsidP="00F57848">
            <w:pPr>
              <w:pStyle w:val="Abstandshalter"/>
            </w:pPr>
          </w:p>
        </w:tc>
      </w:tr>
      <w:tr w:rsidR="005721B8" w14:paraId="322B0F97" w14:textId="77777777" w:rsidTr="00F57848">
        <w:trPr>
          <w:trHeight w:val="350"/>
        </w:trPr>
        <w:tc>
          <w:tcPr>
            <w:tcW w:w="2154" w:type="dxa"/>
            <w:shd w:val="clear" w:color="auto" w:fill="F2F2F2" w:themeFill="background1" w:themeFillShade="F2"/>
          </w:tcPr>
          <w:p w14:paraId="39EBE16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933A60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D744FED" w14:textId="77777777" w:rsidR="005721B8" w:rsidRDefault="005721B8" w:rsidP="00190981">
            <w:pPr>
              <w:pStyle w:val="Abstandshalter"/>
            </w:pPr>
          </w:p>
        </w:tc>
      </w:tr>
      <w:tr w:rsidR="005721B8" w14:paraId="75080CC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901DB3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5FB3E04" w14:textId="53487A02" w:rsidR="00F57848" w:rsidRDefault="00B95E86" w:rsidP="00F57848">
            <w:pPr>
              <w:pStyle w:val="BulletTabtext"/>
            </w:pPr>
            <w:r>
              <w:t>Remove</w:t>
            </w:r>
            <w:r w:rsidR="00F57848">
              <w:t xml:space="preserve"> manipulated inhaler</w:t>
            </w:r>
          </w:p>
          <w:p w14:paraId="4DF31408" w14:textId="77777777" w:rsidR="005721B8" w:rsidRDefault="00F57848" w:rsidP="00F57848">
            <w:pPr>
              <w:pStyle w:val="BulletTabtext"/>
            </w:pPr>
            <w:r>
              <w:t xml:space="preserve">Press “Reset” </w:t>
            </w:r>
          </w:p>
          <w:p w14:paraId="4B9A2EF3" w14:textId="0C8E6631" w:rsidR="00F57848" w:rsidRDefault="00F57848" w:rsidP="00F57848">
            <w:pPr>
              <w:pStyle w:val="Abstandshalter"/>
            </w:pPr>
          </w:p>
        </w:tc>
      </w:tr>
    </w:tbl>
    <w:p w14:paraId="50DEE25E" w14:textId="77777777" w:rsidR="005721B8" w:rsidRDefault="005721B8" w:rsidP="005721B8">
      <w:pPr>
        <w:pStyle w:val="Abstandshalter"/>
      </w:pPr>
    </w:p>
    <w:p w14:paraId="0EE45934" w14:textId="77777777" w:rsidR="00F57848" w:rsidRDefault="00F5784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E93EEB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19F1348" w14:textId="60D2B7DC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B3708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F177F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F28D4A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C389301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16C68A1" w14:textId="177E3825" w:rsidR="005721B8" w:rsidRDefault="00F57848" w:rsidP="00190981">
            <w:pPr>
              <w:pStyle w:val="BulletTabtext"/>
            </w:pPr>
            <w:r w:rsidRPr="00F57848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06F6A51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02272" behindDoc="0" locked="0" layoutInCell="1" allowOverlap="1" wp14:anchorId="75F4F069" wp14:editId="50B7EB2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50" name="Rechteck: abgerundete Ecken 293276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362CE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F4F069" id="Rechteck: abgerundete Ecken 293276250" o:spid="_x0000_s3239" style="position:absolute;left:0;text-align:left;margin-left:-2.85pt;margin-top:2.85pt;width:64.65pt;height:25.25pt;z-index:2549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" filled="f" strokecolor="black [3213]" strokeweight=".5pt">
                      <v:textbox>
                        <w:txbxContent>
                          <w:p w14:paraId="29362CE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3D19F4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C71D37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5CA7829" w14:textId="4FA6F668" w:rsidR="005721B8" w:rsidRPr="005D1B93" w:rsidRDefault="00F57848" w:rsidP="00190981">
            <w:pPr>
              <w:pStyle w:val="BulletTabtext"/>
            </w:pPr>
            <w:r w:rsidRPr="00F57848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370A7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09440" behindDoc="0" locked="0" layoutInCell="1" allowOverlap="1" wp14:anchorId="3AC4E626" wp14:editId="2EBE156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51" name="Rechteck: abgerundete Ecken 293276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64CE2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C4E626" id="Rechteck: abgerundete Ecken 293276251" o:spid="_x0000_s3240" style="position:absolute;left:0;text-align:left;margin-left:-2.85pt;margin-top:2.85pt;width:64.65pt;height:25.25pt;z-index:2549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QmFvQIAAMgFAAAOAAAAZHJzL2Uyb0RvYy54bWysVN9P2zAQfp+0/8Hy+0gaW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vHEJh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E64CE2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3BF964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BD7863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6449A49" w14:textId="059B861B" w:rsidR="005721B8" w:rsidRPr="005D1B93" w:rsidRDefault="00F57848" w:rsidP="00190981">
            <w:pPr>
              <w:pStyle w:val="BulletTabtext"/>
            </w:pPr>
            <w:r w:rsidRPr="00F5784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0DFC61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08416" behindDoc="0" locked="0" layoutInCell="1" allowOverlap="1" wp14:anchorId="4D46C7FC" wp14:editId="2F72ECA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52" name="Rechteck: abgerundete Ecken 293276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4608F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46C7FC" id="Rechteck: abgerundete Ecken 293276252" o:spid="_x0000_s3241" style="position:absolute;left:0;text-align:left;margin-left:-2.85pt;margin-top:2.85pt;width:64.65pt;height:25.25pt;z-index:2549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hH9l/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C4608F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F47887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70CD85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2D34D4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06368" behindDoc="0" locked="0" layoutInCell="1" allowOverlap="1" wp14:anchorId="728FF917" wp14:editId="1853D08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54" name="Rechteck: abgerundete Ecken 293276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B1AE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8FF917" id="Rechteck: abgerundete Ecken 293276254" o:spid="_x0000_s3242" style="position:absolute;left:0;text-align:left;margin-left:-.45pt;margin-top:5.7pt;width:354.35pt;height:74.25pt;z-index:2549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BnI2U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8B1AE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649F1A7" w14:textId="60F6B9C1" w:rsidR="005721B8" w:rsidRDefault="005721B8" w:rsidP="005721B8">
      <w:pPr>
        <w:pStyle w:val="Textkrper"/>
      </w:pPr>
    </w:p>
    <w:p w14:paraId="74410BBC" w14:textId="7ADB043F" w:rsidR="00F57848" w:rsidRDefault="00F57848" w:rsidP="005721B8">
      <w:pPr>
        <w:pStyle w:val="Textkrper"/>
      </w:pPr>
    </w:p>
    <w:p w14:paraId="3F3EDFD8" w14:textId="06C1FC75" w:rsidR="00F57848" w:rsidRDefault="00F57848" w:rsidP="005721B8">
      <w:pPr>
        <w:pStyle w:val="Textkrper"/>
      </w:pPr>
    </w:p>
    <w:p w14:paraId="5AFEC1E9" w14:textId="30DC8E9A" w:rsidR="00F57848" w:rsidRDefault="00F57848" w:rsidP="005721B8">
      <w:pPr>
        <w:pStyle w:val="Textkrper"/>
      </w:pPr>
    </w:p>
    <w:p w14:paraId="18577ADF" w14:textId="25CC2632" w:rsidR="00F57848" w:rsidRDefault="00F57848" w:rsidP="005721B8">
      <w:pPr>
        <w:pStyle w:val="Textkrper"/>
      </w:pPr>
    </w:p>
    <w:p w14:paraId="23E217D8" w14:textId="3857353D" w:rsidR="00F57848" w:rsidRDefault="00F57848" w:rsidP="005721B8">
      <w:pPr>
        <w:pStyle w:val="Textkrper"/>
      </w:pPr>
    </w:p>
    <w:p w14:paraId="04A2490B" w14:textId="7E454324" w:rsidR="00F57848" w:rsidRDefault="00F57848" w:rsidP="005721B8">
      <w:pPr>
        <w:pStyle w:val="Textkrper"/>
      </w:pPr>
    </w:p>
    <w:p w14:paraId="450E2463" w14:textId="77777777" w:rsidR="007006D7" w:rsidRDefault="007006D7" w:rsidP="005721B8">
      <w:pPr>
        <w:pStyle w:val="Textkrper"/>
      </w:pPr>
    </w:p>
    <w:p w14:paraId="6F547957" w14:textId="1F5B878F" w:rsidR="00F57848" w:rsidRDefault="00F57848" w:rsidP="005721B8">
      <w:pPr>
        <w:pStyle w:val="Textkrper"/>
      </w:pPr>
    </w:p>
    <w:p w14:paraId="156C33D9" w14:textId="392BF61A" w:rsidR="00F57848" w:rsidRDefault="00F57848" w:rsidP="005721B8">
      <w:pPr>
        <w:pStyle w:val="Textkrper"/>
      </w:pPr>
    </w:p>
    <w:p w14:paraId="668D24DA" w14:textId="6B01DF82" w:rsidR="00F57848" w:rsidRDefault="00F57848" w:rsidP="005721B8">
      <w:pPr>
        <w:pStyle w:val="Textkrper"/>
      </w:pPr>
    </w:p>
    <w:p w14:paraId="41E87E21" w14:textId="238448B0" w:rsidR="00F57848" w:rsidRDefault="00F57848" w:rsidP="005721B8">
      <w:pPr>
        <w:pStyle w:val="Textkrper"/>
      </w:pPr>
    </w:p>
    <w:p w14:paraId="24E55DCF" w14:textId="40F72DEE" w:rsidR="00F57848" w:rsidRDefault="00F57848" w:rsidP="005721B8">
      <w:pPr>
        <w:pStyle w:val="Textkrper"/>
      </w:pPr>
    </w:p>
    <w:p w14:paraId="65A9DAAD" w14:textId="5E5802DD" w:rsidR="00F57848" w:rsidRDefault="00F57848" w:rsidP="005721B8">
      <w:pPr>
        <w:pStyle w:val="Textkrper"/>
      </w:pPr>
    </w:p>
    <w:p w14:paraId="7172C262" w14:textId="4B6400B1" w:rsidR="00F57848" w:rsidRDefault="00F57848" w:rsidP="005721B8">
      <w:pPr>
        <w:pStyle w:val="Textkrper"/>
      </w:pPr>
    </w:p>
    <w:p w14:paraId="567B71D2" w14:textId="5DBE3D44" w:rsidR="00F57848" w:rsidRDefault="00F57848" w:rsidP="005721B8">
      <w:pPr>
        <w:pStyle w:val="Textkrper"/>
      </w:pPr>
    </w:p>
    <w:p w14:paraId="3BFC5867" w14:textId="77777777" w:rsidR="00F57848" w:rsidRDefault="00F57848" w:rsidP="005721B8">
      <w:pPr>
        <w:pStyle w:val="Textkrper"/>
      </w:pPr>
    </w:p>
    <w:p w14:paraId="2DC859A7" w14:textId="77777777" w:rsidR="005721B8" w:rsidRDefault="005721B8" w:rsidP="005721B8">
      <w:pPr>
        <w:pStyle w:val="Textkrper"/>
      </w:pPr>
    </w:p>
    <w:p w14:paraId="7A24282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4F2467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825E4E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0CBE96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9C6130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2624" behindDoc="0" locked="0" layoutInCell="1" allowOverlap="1" wp14:anchorId="6274B253" wp14:editId="31E9F2B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55" name="Rechteck: abgerundete Ecken 293276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77A09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4B253" id="Rechteck: abgerundete Ecken 293276255" o:spid="_x0000_s3243" style="position:absolute;left:0;text-align:left;margin-left:.05pt;margin-top:2.85pt;width:64.65pt;height:25.25pt;z-index:2582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yFZvg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uRyFZ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377A09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ED58C2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16E710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3648" behindDoc="0" locked="0" layoutInCell="1" allowOverlap="1" wp14:anchorId="77114B24" wp14:editId="6D7C9D2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56" name="Rechteck: abgerundete Ecken 293276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5900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114B24" id="Rechteck: abgerundete Ecken 293276256" o:spid="_x0000_s3244" style="position:absolute;left:0;text-align:left;margin-left:.15pt;margin-top:2.6pt;width:282.85pt;height:25.25pt;z-index:2582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s3&#10;5X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F5900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FF2748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D8572C1" w14:textId="36E348E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390532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4672" behindDoc="0" locked="0" layoutInCell="1" allowOverlap="1" wp14:anchorId="60A61C1D" wp14:editId="5F9165D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57" name="Rechteck: abgerundete Ecken 293276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7020D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A61C1D" id="Rechteck: abgerundete Ecken 293276257" o:spid="_x0000_s3245" style="position:absolute;left:0;text-align:left;margin-left:-.45pt;margin-top:19.85pt;width:354.35pt;height:25.25pt;z-index:2582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DMK/mK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47020D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2D3789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36E588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21152F5" w14:textId="641A73CF" w:rsidR="005721B8" w:rsidRDefault="00F57848" w:rsidP="002841C0">
      <w:pPr>
        <w:pStyle w:val="berschrift3nummeriert"/>
      </w:pPr>
      <w:bookmarkStart w:id="204" w:name="_Toc118817849"/>
      <w:r w:rsidRPr="00F57848">
        <w:lastRenderedPageBreak/>
        <w:t>FLT 1519: INFEED: BELT 2: PRODUCT REJECT (FLOWPACK): CROSS CHECK</w:t>
      </w:r>
      <w:bookmarkEnd w:id="204"/>
    </w:p>
    <w:p w14:paraId="4DA8607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8D34106" w14:textId="77777777" w:rsidTr="00F57848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4F89787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759F5E3" w14:textId="77777777" w:rsidR="005721B8" w:rsidRDefault="00F57848" w:rsidP="00190981">
            <w:pPr>
              <w:pStyle w:val="BulletTabtext"/>
            </w:pPr>
            <w:r w:rsidRPr="00F57848">
              <w:t>Test whether correct fault message is displayed on control panel</w:t>
            </w:r>
          </w:p>
          <w:p w14:paraId="67DE5E44" w14:textId="7300F8E9" w:rsidR="00F57848" w:rsidRDefault="00F57848" w:rsidP="00F57848">
            <w:pPr>
              <w:pStyle w:val="Abstandshalter"/>
            </w:pPr>
          </w:p>
        </w:tc>
      </w:tr>
      <w:tr w:rsidR="005721B8" w14:paraId="6C5FB2EC" w14:textId="77777777" w:rsidTr="00190981">
        <w:trPr>
          <w:trHeight w:val="170"/>
        </w:trPr>
        <w:tc>
          <w:tcPr>
            <w:tcW w:w="2154" w:type="dxa"/>
          </w:tcPr>
          <w:p w14:paraId="3B7279B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1B448F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1F2B7A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E5FF25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1E1792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A2706F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A64E51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51F99ED" w14:textId="77777777" w:rsidR="00F57848" w:rsidRDefault="00F57848" w:rsidP="00F57848">
            <w:pPr>
              <w:pStyle w:val="BulletTabtext"/>
            </w:pPr>
            <w:r>
              <w:t>Machine is ready in automatic mode</w:t>
            </w:r>
          </w:p>
          <w:p w14:paraId="586108F7" w14:textId="0EB0CEDE" w:rsidR="00F57848" w:rsidRDefault="00F57848" w:rsidP="00F57848">
            <w:pPr>
              <w:pStyle w:val="BulletTabtext"/>
            </w:pPr>
            <w:r>
              <w:t>SWS 500 “Infeed” is activated</w:t>
            </w:r>
          </w:p>
          <w:p w14:paraId="0A9CA750" w14:textId="77777777" w:rsidR="005721B8" w:rsidRDefault="00F57848" w:rsidP="00F57848">
            <w:pPr>
              <w:pStyle w:val="BulletTabtext"/>
            </w:pPr>
            <w:r>
              <w:t xml:space="preserve">Flowpack is selected as product </w:t>
            </w:r>
          </w:p>
          <w:p w14:paraId="541F91BE" w14:textId="2EE10C2B" w:rsidR="00F57848" w:rsidRDefault="00F57848" w:rsidP="00F57848">
            <w:pPr>
              <w:pStyle w:val="Abstandshalter"/>
            </w:pPr>
          </w:p>
        </w:tc>
      </w:tr>
      <w:tr w:rsidR="005721B8" w14:paraId="7669A03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43A6A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4C07527" w14:textId="77777777" w:rsidR="00F57848" w:rsidRDefault="00F57848" w:rsidP="00F57848">
            <w:pPr>
              <w:pStyle w:val="BulletTabtext"/>
            </w:pPr>
            <w:r>
              <w:t>Adjust min machine speed</w:t>
            </w:r>
          </w:p>
          <w:p w14:paraId="165B4631" w14:textId="5A7D8B12" w:rsidR="00F57848" w:rsidRDefault="00F57848" w:rsidP="00F57848">
            <w:pPr>
              <w:pStyle w:val="BulletTabtext"/>
            </w:pPr>
            <w:r>
              <w:t>Put two flowpacks in a row with short distance</w:t>
            </w:r>
          </w:p>
          <w:p w14:paraId="26096FF3" w14:textId="77777777" w:rsidR="005721B8" w:rsidRDefault="00F57848" w:rsidP="00F57848">
            <w:pPr>
              <w:pStyle w:val="BulletTabtext"/>
            </w:pPr>
            <w:r>
              <w:t>Press “Start”</w:t>
            </w:r>
            <w:r w:rsidRPr="0008089A">
              <w:t xml:space="preserve"> </w:t>
            </w:r>
          </w:p>
          <w:p w14:paraId="6009E380" w14:textId="795AA8C4" w:rsidR="00F57848" w:rsidRPr="0008089A" w:rsidRDefault="00F57848" w:rsidP="00F57848">
            <w:pPr>
              <w:pStyle w:val="Abstandshalter"/>
            </w:pPr>
          </w:p>
        </w:tc>
      </w:tr>
      <w:tr w:rsidR="005721B8" w14:paraId="4555D424" w14:textId="77777777" w:rsidTr="00F57848">
        <w:trPr>
          <w:trHeight w:val="368"/>
        </w:trPr>
        <w:tc>
          <w:tcPr>
            <w:tcW w:w="2154" w:type="dxa"/>
            <w:shd w:val="clear" w:color="auto" w:fill="F2F2F2" w:themeFill="background1" w:themeFillShade="F2"/>
          </w:tcPr>
          <w:p w14:paraId="4D34E58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4BBDA7A" w14:textId="77777777" w:rsidR="005721B8" w:rsidRDefault="00F57848" w:rsidP="00F57848">
            <w:pPr>
              <w:pStyle w:val="BulletTabtext"/>
            </w:pPr>
            <w:r w:rsidRPr="00F57848">
              <w:t xml:space="preserve">Machine starts and ejects flowpacks </w:t>
            </w:r>
          </w:p>
          <w:p w14:paraId="4929029B" w14:textId="741780FA" w:rsidR="00F57848" w:rsidRDefault="00F57848" w:rsidP="00F57848">
            <w:pPr>
              <w:pStyle w:val="Abstandshalter"/>
            </w:pPr>
          </w:p>
        </w:tc>
      </w:tr>
      <w:tr w:rsidR="005721B8" w14:paraId="2560A24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B5BCBA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FE020F1" w14:textId="77777777" w:rsidR="00F57848" w:rsidRDefault="00F57848" w:rsidP="00F57848">
            <w:pPr>
              <w:pStyle w:val="BulletTabtext"/>
            </w:pPr>
            <w:r>
              <w:t>Press “Stop” immediately after flowpack was ejected</w:t>
            </w:r>
          </w:p>
          <w:p w14:paraId="40DD9558" w14:textId="736CFCA2" w:rsidR="00F57848" w:rsidRDefault="00F57848" w:rsidP="00190981">
            <w:pPr>
              <w:pStyle w:val="BulletTabtext"/>
            </w:pPr>
            <w:r>
              <w:t xml:space="preserve">Take ejected flowpack out of collection bin and </w:t>
            </w:r>
            <w:r w:rsidR="00C10073">
              <w:t>reinsert</w:t>
            </w:r>
            <w:r>
              <w:t xml:space="preserve"> flowpack at previous position with low distance</w:t>
            </w:r>
          </w:p>
          <w:p w14:paraId="1E67486E" w14:textId="517ADE29" w:rsidR="005721B8" w:rsidRDefault="00173DD2" w:rsidP="00F57848">
            <w:pPr>
              <w:pStyle w:val="BulletTabtext"/>
            </w:pPr>
            <w:r>
              <w:t>P</w:t>
            </w:r>
            <w:r w:rsidR="00F57848">
              <w:t>ress “Start”</w:t>
            </w:r>
          </w:p>
          <w:p w14:paraId="7B527508" w14:textId="77777777" w:rsidR="005721B8" w:rsidRPr="0008089A" w:rsidRDefault="005721B8" w:rsidP="00F57848">
            <w:pPr>
              <w:pStyle w:val="Abstandshalter"/>
            </w:pPr>
          </w:p>
        </w:tc>
      </w:tr>
      <w:tr w:rsidR="005721B8" w14:paraId="3AC0C66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73E46B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9A1CE40" w14:textId="77777777" w:rsidR="00F57848" w:rsidRDefault="00F57848" w:rsidP="00F57848">
            <w:pPr>
              <w:pStyle w:val="BulletTabtext"/>
            </w:pPr>
            <w:r>
              <w:t>Machine stops</w:t>
            </w:r>
          </w:p>
          <w:p w14:paraId="7F724A62" w14:textId="6A31B4E3" w:rsidR="00F57848" w:rsidRDefault="00F57848" w:rsidP="00F57848">
            <w:pPr>
              <w:pStyle w:val="BulletTabtext"/>
            </w:pPr>
            <w:r>
              <w:t>Fault message is displayed on control panel</w:t>
            </w:r>
          </w:p>
          <w:p w14:paraId="7CE6E293" w14:textId="77777777" w:rsidR="005721B8" w:rsidRDefault="00F57848" w:rsidP="00F57848">
            <w:pPr>
              <w:pStyle w:val="BulletTabtext"/>
            </w:pPr>
            <w:r>
              <w:t xml:space="preserve">Machine cannot be started as long as fault is active </w:t>
            </w:r>
          </w:p>
          <w:p w14:paraId="1802B404" w14:textId="30E283CB" w:rsidR="00F57848" w:rsidRDefault="00F57848" w:rsidP="00F57848">
            <w:pPr>
              <w:pStyle w:val="Abstandshalter"/>
            </w:pPr>
          </w:p>
        </w:tc>
      </w:tr>
      <w:tr w:rsidR="005721B8" w14:paraId="71E5F5E7" w14:textId="77777777" w:rsidTr="00F57848">
        <w:trPr>
          <w:trHeight w:val="288"/>
        </w:trPr>
        <w:tc>
          <w:tcPr>
            <w:tcW w:w="2154" w:type="dxa"/>
            <w:shd w:val="clear" w:color="auto" w:fill="F2F2F2" w:themeFill="background1" w:themeFillShade="F2"/>
          </w:tcPr>
          <w:p w14:paraId="1089670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241E45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4E28A72" w14:textId="77777777" w:rsidR="005721B8" w:rsidRDefault="005721B8" w:rsidP="00190981">
            <w:pPr>
              <w:pStyle w:val="Abstandshalter"/>
            </w:pPr>
          </w:p>
        </w:tc>
      </w:tr>
      <w:tr w:rsidR="005721B8" w14:paraId="5220CB7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E17A27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C0E3202" w14:textId="77777777" w:rsidR="00F57848" w:rsidRDefault="00F57848" w:rsidP="00F57848">
            <w:pPr>
              <w:pStyle w:val="BulletTabtext"/>
            </w:pPr>
            <w:r>
              <w:t>Take away flowpack with low distance</w:t>
            </w:r>
          </w:p>
          <w:p w14:paraId="104A3B57" w14:textId="77777777" w:rsidR="005721B8" w:rsidRDefault="00F57848" w:rsidP="00F57848">
            <w:pPr>
              <w:pStyle w:val="BulletTabtext"/>
            </w:pPr>
            <w:r>
              <w:t xml:space="preserve">Press “Reset” </w:t>
            </w:r>
          </w:p>
          <w:p w14:paraId="38488B9D" w14:textId="5084C36E" w:rsidR="00F57848" w:rsidRDefault="00F57848" w:rsidP="00F57848">
            <w:pPr>
              <w:pStyle w:val="Abstandshalter"/>
            </w:pPr>
          </w:p>
        </w:tc>
      </w:tr>
    </w:tbl>
    <w:p w14:paraId="4F2B8939" w14:textId="77777777" w:rsidR="005721B8" w:rsidRDefault="005721B8" w:rsidP="005721B8">
      <w:pPr>
        <w:pStyle w:val="Abstandshalter"/>
      </w:pPr>
    </w:p>
    <w:p w14:paraId="4FDFCB93" w14:textId="77777777" w:rsidR="00F57848" w:rsidRDefault="00F5784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7CCA0D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3C317D" w14:textId="58C31A96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44363D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859603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A2F63B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042BB1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B10EFB2" w14:textId="12DF37F1" w:rsidR="005721B8" w:rsidRDefault="00F57848" w:rsidP="00190981">
            <w:pPr>
              <w:pStyle w:val="BulletTabtext"/>
            </w:pPr>
            <w:r w:rsidRPr="00F57848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63C8674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11488" behindDoc="0" locked="0" layoutInCell="1" allowOverlap="1" wp14:anchorId="32DABC31" wp14:editId="0C72630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58" name="Rechteck: abgerundete Ecken 293276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FDCD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DABC31" id="Rechteck: abgerundete Ecken 293276258" o:spid="_x0000_s3246" style="position:absolute;left:0;text-align:left;margin-left:-2.85pt;margin-top:2.85pt;width:64.65pt;height:25.25pt;z-index:2549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6zwTx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7FDCD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FBFA44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7122C0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F30686D" w14:textId="771026C3" w:rsidR="005721B8" w:rsidRPr="005D1B93" w:rsidRDefault="00F57848" w:rsidP="00190981">
            <w:pPr>
              <w:pStyle w:val="BulletTabtext"/>
            </w:pPr>
            <w:r w:rsidRPr="00F57848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F2313E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18656" behindDoc="0" locked="0" layoutInCell="1" allowOverlap="1" wp14:anchorId="1B4E5C2A" wp14:editId="28326F7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59" name="Rechteck: abgerundete Ecken 293276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C5E35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4E5C2A" id="Rechteck: abgerundete Ecken 293276259" o:spid="_x0000_s3247" style="position:absolute;left:0;text-align:left;margin-left:-2.85pt;margin-top:2.85pt;width:64.65pt;height:25.25pt;z-index:2549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kcavQIAAMgFAAAOAAAAZHJzL2Uyb0RvYy54bWysVN9P2zAQfp+0/8Hy+0gaW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Z3pHG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EC5E35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C93097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60E923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80BE7AD" w14:textId="340F8EAB" w:rsidR="005721B8" w:rsidRPr="005D1B93" w:rsidRDefault="00F57848" w:rsidP="00190981">
            <w:pPr>
              <w:pStyle w:val="BulletTabtext"/>
            </w:pPr>
            <w:r w:rsidRPr="00F5784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BC3AB6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17632" behindDoc="0" locked="0" layoutInCell="1" allowOverlap="1" wp14:anchorId="31EA97D3" wp14:editId="0FCF359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60" name="Rechteck: abgerundete Ecken 293276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AE67C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EA97D3" id="Rechteck: abgerundete Ecken 293276260" o:spid="_x0000_s3248" style="position:absolute;left:0;text-align:left;margin-left:-2.85pt;margin-top:2.85pt;width:64.65pt;height:25.25pt;z-index:2549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BrzFu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8AE67C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3346DA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D33E41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AC1430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15584" behindDoc="0" locked="0" layoutInCell="1" allowOverlap="1" wp14:anchorId="335D4C29" wp14:editId="1D3F7E5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62" name="Rechteck: abgerundete Ecken 293276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70F68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5D4C29" id="Rechteck: abgerundete Ecken 293276262" o:spid="_x0000_s3249" style="position:absolute;left:0;text-align:left;margin-left:-.45pt;margin-top:5.7pt;width:354.35pt;height:74.25pt;z-index:2549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abcL4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570F68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D6090D6" w14:textId="59C013F1" w:rsidR="005721B8" w:rsidRDefault="005721B8" w:rsidP="005721B8">
      <w:pPr>
        <w:pStyle w:val="Textkrper"/>
      </w:pPr>
    </w:p>
    <w:p w14:paraId="38C9E0CA" w14:textId="3ACB97AE" w:rsidR="00F57848" w:rsidRDefault="00F57848" w:rsidP="005721B8">
      <w:pPr>
        <w:pStyle w:val="Textkrper"/>
      </w:pPr>
    </w:p>
    <w:p w14:paraId="2F86BCF6" w14:textId="7BFE67CA" w:rsidR="00F57848" w:rsidRDefault="00F57848" w:rsidP="005721B8">
      <w:pPr>
        <w:pStyle w:val="Textkrper"/>
      </w:pPr>
    </w:p>
    <w:p w14:paraId="69E09E27" w14:textId="51CF5319" w:rsidR="00F57848" w:rsidRDefault="00F57848" w:rsidP="005721B8">
      <w:pPr>
        <w:pStyle w:val="Textkrper"/>
      </w:pPr>
    </w:p>
    <w:p w14:paraId="19B3CF36" w14:textId="330D75AE" w:rsidR="00F57848" w:rsidRDefault="00F57848" w:rsidP="005721B8">
      <w:pPr>
        <w:pStyle w:val="Textkrper"/>
      </w:pPr>
    </w:p>
    <w:p w14:paraId="26686117" w14:textId="6CFF314C" w:rsidR="00F57848" w:rsidRDefault="00F57848" w:rsidP="005721B8">
      <w:pPr>
        <w:pStyle w:val="Textkrper"/>
      </w:pPr>
    </w:p>
    <w:p w14:paraId="15131F95" w14:textId="14019433" w:rsidR="00F57848" w:rsidRDefault="00F57848" w:rsidP="005721B8">
      <w:pPr>
        <w:pStyle w:val="Textkrper"/>
      </w:pPr>
    </w:p>
    <w:p w14:paraId="1B9F2DC3" w14:textId="440335C1" w:rsidR="00F57848" w:rsidRDefault="00F57848" w:rsidP="005721B8">
      <w:pPr>
        <w:pStyle w:val="Textkrper"/>
      </w:pPr>
    </w:p>
    <w:p w14:paraId="4A320284" w14:textId="0320D646" w:rsidR="00F57848" w:rsidRDefault="00F57848" w:rsidP="005721B8">
      <w:pPr>
        <w:pStyle w:val="Textkrper"/>
      </w:pPr>
    </w:p>
    <w:p w14:paraId="1DC8EA7D" w14:textId="24F34094" w:rsidR="00F57848" w:rsidRDefault="00F57848" w:rsidP="005721B8">
      <w:pPr>
        <w:pStyle w:val="Textkrper"/>
      </w:pPr>
    </w:p>
    <w:p w14:paraId="23012271" w14:textId="41E09059" w:rsidR="00F57848" w:rsidRDefault="00F57848" w:rsidP="005721B8">
      <w:pPr>
        <w:pStyle w:val="Textkrper"/>
      </w:pPr>
    </w:p>
    <w:p w14:paraId="5F0E7C7F" w14:textId="1DF3A70F" w:rsidR="00F57848" w:rsidRDefault="00F57848" w:rsidP="005721B8">
      <w:pPr>
        <w:pStyle w:val="Textkrper"/>
      </w:pPr>
    </w:p>
    <w:p w14:paraId="275CBB26" w14:textId="2A5EFAE9" w:rsidR="007006D7" w:rsidRDefault="007006D7" w:rsidP="005721B8">
      <w:pPr>
        <w:pStyle w:val="Textkrper"/>
      </w:pPr>
    </w:p>
    <w:p w14:paraId="18CC991C" w14:textId="77777777" w:rsidR="007006D7" w:rsidRDefault="007006D7" w:rsidP="005721B8">
      <w:pPr>
        <w:pStyle w:val="Textkrper"/>
      </w:pPr>
    </w:p>
    <w:p w14:paraId="16A24572" w14:textId="253A81C8" w:rsidR="00F57848" w:rsidRDefault="00F57848" w:rsidP="005721B8">
      <w:pPr>
        <w:pStyle w:val="Textkrper"/>
      </w:pPr>
    </w:p>
    <w:p w14:paraId="50919F03" w14:textId="25BEE43D" w:rsidR="00F57848" w:rsidRDefault="00F57848" w:rsidP="005721B8">
      <w:pPr>
        <w:pStyle w:val="Textkrper"/>
      </w:pPr>
    </w:p>
    <w:p w14:paraId="2746AEA3" w14:textId="7B568D98" w:rsidR="00F57848" w:rsidRDefault="00F57848" w:rsidP="005721B8">
      <w:pPr>
        <w:pStyle w:val="Textkrper"/>
      </w:pPr>
    </w:p>
    <w:p w14:paraId="145ED35A" w14:textId="77777777" w:rsidR="00F57848" w:rsidRDefault="00F57848" w:rsidP="005721B8">
      <w:pPr>
        <w:pStyle w:val="Textkrper"/>
      </w:pPr>
    </w:p>
    <w:p w14:paraId="2CA15FC6" w14:textId="77777777" w:rsidR="005721B8" w:rsidRDefault="005721B8" w:rsidP="005721B8">
      <w:pPr>
        <w:pStyle w:val="Textkrper"/>
      </w:pPr>
    </w:p>
    <w:p w14:paraId="45E3F67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0C9CDC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573DEC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936F33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C1DDDF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6720" behindDoc="0" locked="0" layoutInCell="1" allowOverlap="1" wp14:anchorId="27DE80FC" wp14:editId="1E0711E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63" name="Rechteck: abgerundete Ecken 293276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AE4F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DE80FC" id="Rechteck: abgerundete Ecken 293276263" o:spid="_x0000_s3250" style="position:absolute;left:0;text-align:left;margin-left:.05pt;margin-top:2.85pt;width:64.65pt;height:25.25pt;z-index:2582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LWvQIAAMgFAAAOAAAAZHJzL2Uyb0RvYy54bWysVN9P2zAQfp+0/8Hy+0ial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J6SMta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9AE4F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0D9748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156FA3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7744" behindDoc="0" locked="0" layoutInCell="1" allowOverlap="1" wp14:anchorId="1047646D" wp14:editId="1DE46D5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64" name="Rechteck: abgerundete Ecken 293276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1C179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47646D" id="Rechteck: abgerundete Ecken 293276264" o:spid="_x0000_s3251" style="position:absolute;left:0;text-align:left;margin-left:.15pt;margin-top:2.6pt;width:282.85pt;height:25.25pt;z-index:2582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zs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HVzs&#10;7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6F1C179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C4D14E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8E8DF54" w14:textId="44716DC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8CC852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08768" behindDoc="0" locked="0" layoutInCell="1" allowOverlap="1" wp14:anchorId="5F433782" wp14:editId="30B56A1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65" name="Rechteck: abgerundete Ecken 293276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C1E2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433782" id="Rechteck: abgerundete Ecken 293276265" o:spid="_x0000_s3252" style="position:absolute;left:0;text-align:left;margin-left:-.45pt;margin-top:19.85pt;width:354.35pt;height:25.25pt;z-index:2582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SKIWO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23C1E2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91CD6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FBD3D5D" w14:textId="08E9B1B3" w:rsidR="005721B8" w:rsidRDefault="00531DE2" w:rsidP="002841C0">
      <w:pPr>
        <w:pStyle w:val="berschrift3nummeriert"/>
      </w:pPr>
      <w:bookmarkStart w:id="205" w:name="_Toc118817850"/>
      <w:r w:rsidRPr="00531DE2">
        <w:lastRenderedPageBreak/>
        <w:t>FLT 1543: INFEED: CABINET VOLTAGE MONITORING</w:t>
      </w:r>
      <w:bookmarkEnd w:id="205"/>
    </w:p>
    <w:p w14:paraId="69E7D9A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CDDA534" w14:textId="77777777" w:rsidTr="00531DE2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E9680D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D134746" w14:textId="77777777" w:rsidR="005721B8" w:rsidRDefault="00531DE2" w:rsidP="00190981">
            <w:pPr>
              <w:pStyle w:val="BulletTabtext"/>
            </w:pPr>
            <w:r w:rsidRPr="00531DE2">
              <w:t>Test whether correct fault message is displayed on control panel</w:t>
            </w:r>
          </w:p>
          <w:p w14:paraId="6EDA6EE8" w14:textId="3873C9D8" w:rsidR="00531DE2" w:rsidRDefault="00531DE2" w:rsidP="00531DE2">
            <w:pPr>
              <w:pStyle w:val="Abstandshalter"/>
            </w:pPr>
          </w:p>
        </w:tc>
      </w:tr>
      <w:tr w:rsidR="005721B8" w14:paraId="5A04307A" w14:textId="77777777" w:rsidTr="00190981">
        <w:trPr>
          <w:trHeight w:val="170"/>
        </w:trPr>
        <w:tc>
          <w:tcPr>
            <w:tcW w:w="2154" w:type="dxa"/>
          </w:tcPr>
          <w:p w14:paraId="6E179D8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B02EB2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B64B5E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DC4951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9981B8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D1B8BBF" w14:textId="77777777" w:rsidTr="00531DE2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7CE09B9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0C16C00" w14:textId="77777777" w:rsidR="005721B8" w:rsidRDefault="00531DE2" w:rsidP="00531DE2">
            <w:pPr>
              <w:pStyle w:val="BulletTabtext"/>
            </w:pPr>
            <w:r w:rsidRPr="00531DE2">
              <w:t xml:space="preserve">Machine is ready in automatic mode </w:t>
            </w:r>
          </w:p>
          <w:p w14:paraId="50E3C579" w14:textId="3807DD4C" w:rsidR="00531DE2" w:rsidRDefault="00531DE2" w:rsidP="00531DE2">
            <w:pPr>
              <w:pStyle w:val="Abstandshalter"/>
            </w:pPr>
          </w:p>
        </w:tc>
      </w:tr>
      <w:tr w:rsidR="005721B8" w14:paraId="24CA3938" w14:textId="77777777" w:rsidTr="00531DE2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34CD019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F38BD00" w14:textId="77777777" w:rsidR="005721B8" w:rsidRDefault="00531DE2" w:rsidP="00531DE2">
            <w:pPr>
              <w:pStyle w:val="BulletTabtext"/>
            </w:pPr>
            <w:r w:rsidRPr="00531DE2">
              <w:t xml:space="preserve">Switch off fuse “=CAR1.W257-F3052” </w:t>
            </w:r>
          </w:p>
          <w:p w14:paraId="10C30602" w14:textId="29D443C6" w:rsidR="00531DE2" w:rsidRPr="0008089A" w:rsidRDefault="00531DE2" w:rsidP="00531DE2">
            <w:pPr>
              <w:pStyle w:val="Abstandshalter"/>
            </w:pPr>
          </w:p>
        </w:tc>
      </w:tr>
      <w:tr w:rsidR="005721B8" w14:paraId="1487568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D01DF8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FB739FB" w14:textId="77777777" w:rsidR="00531DE2" w:rsidRDefault="00531DE2" w:rsidP="00531DE2">
            <w:pPr>
              <w:pStyle w:val="BulletTabtext"/>
            </w:pPr>
            <w:r>
              <w:t>Fault message is displayed on control panel</w:t>
            </w:r>
          </w:p>
          <w:p w14:paraId="67E87D11" w14:textId="77777777" w:rsidR="005721B8" w:rsidRDefault="00531DE2" w:rsidP="00531DE2">
            <w:pPr>
              <w:pStyle w:val="BulletTabtext"/>
            </w:pPr>
            <w:r>
              <w:t xml:space="preserve">Machine cannot be started as long as fault is active </w:t>
            </w:r>
          </w:p>
          <w:p w14:paraId="10D69E66" w14:textId="39A772B6" w:rsidR="00531DE2" w:rsidRDefault="00531DE2" w:rsidP="00531DE2">
            <w:pPr>
              <w:pStyle w:val="Abstandshalter"/>
            </w:pPr>
          </w:p>
        </w:tc>
      </w:tr>
      <w:tr w:rsidR="005721B8" w14:paraId="0BF9DCB1" w14:textId="77777777" w:rsidTr="00531DE2">
        <w:trPr>
          <w:trHeight w:val="498"/>
        </w:trPr>
        <w:tc>
          <w:tcPr>
            <w:tcW w:w="2154" w:type="dxa"/>
            <w:shd w:val="clear" w:color="auto" w:fill="F2F2F2" w:themeFill="background1" w:themeFillShade="F2"/>
          </w:tcPr>
          <w:p w14:paraId="270FE1C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755232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83247D1" w14:textId="77777777" w:rsidR="005721B8" w:rsidRDefault="005721B8" w:rsidP="00190981">
            <w:pPr>
              <w:pStyle w:val="Abstandshalter"/>
            </w:pPr>
          </w:p>
        </w:tc>
      </w:tr>
      <w:tr w:rsidR="005721B8" w14:paraId="7888B3D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B97BA34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8869F01" w14:textId="77777777" w:rsidR="00531DE2" w:rsidRDefault="00531DE2" w:rsidP="00531DE2">
            <w:pPr>
              <w:pStyle w:val="BulletTabtext"/>
            </w:pPr>
            <w:r>
              <w:t>Switch on fuse “=CAR1.W257-F3052”</w:t>
            </w:r>
          </w:p>
          <w:p w14:paraId="07D87D0F" w14:textId="77777777" w:rsidR="005721B8" w:rsidRDefault="00531DE2" w:rsidP="00531DE2">
            <w:pPr>
              <w:pStyle w:val="BulletTabtext"/>
            </w:pPr>
            <w:r>
              <w:t xml:space="preserve">Press “Reset” </w:t>
            </w:r>
          </w:p>
          <w:p w14:paraId="66983727" w14:textId="77BC24B0" w:rsidR="00531DE2" w:rsidRDefault="00531DE2" w:rsidP="00531DE2">
            <w:pPr>
              <w:pStyle w:val="Abstandshalter"/>
            </w:pPr>
          </w:p>
        </w:tc>
      </w:tr>
    </w:tbl>
    <w:p w14:paraId="2F678BA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BF3B08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264819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CB8EF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03853C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C5B5AD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EC8B2D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482B77B" w14:textId="3A376271" w:rsidR="005721B8" w:rsidRDefault="00531DE2" w:rsidP="00190981">
            <w:pPr>
              <w:pStyle w:val="BulletTabtext"/>
            </w:pPr>
            <w:r w:rsidRPr="00531DE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5C5B27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19680" behindDoc="0" locked="0" layoutInCell="1" allowOverlap="1" wp14:anchorId="3AB2E0F9" wp14:editId="7B6D7F4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66" name="Rechteck: abgerundete Ecken 293276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1E49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B2E0F9" id="Rechteck: abgerundete Ecken 293276266" o:spid="_x0000_s3253" style="position:absolute;left:0;text-align:left;margin-left:-2.85pt;margin-top:2.85pt;width:64.65pt;height:25.25pt;z-index:2549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aAhl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01E49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108C96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7B8B00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3454EFD" w14:textId="6781D5A6" w:rsidR="005721B8" w:rsidRPr="005D1B93" w:rsidRDefault="00531DE2" w:rsidP="00190981">
            <w:pPr>
              <w:pStyle w:val="BulletTabtext"/>
            </w:pPr>
            <w:r w:rsidRPr="00531DE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4F408F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26848" behindDoc="0" locked="0" layoutInCell="1" allowOverlap="1" wp14:anchorId="32B8CA4B" wp14:editId="763570B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67" name="Rechteck: abgerundete Ecken 293276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E9C4B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B8CA4B" id="Rechteck: abgerundete Ecken 293276267" o:spid="_x0000_s3254" style="position:absolute;left:0;text-align:left;margin-left:-2.85pt;margin-top:2.85pt;width:64.65pt;height:25.25pt;z-index:2549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qH5K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4E9C4B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F2339A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013BBB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015CB4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23776" behindDoc="0" locked="0" layoutInCell="1" allowOverlap="1" wp14:anchorId="3CDEFB26" wp14:editId="5155A90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70" name="Rechteck: abgerundete Ecken 293276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0F4E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DEFB26" id="Rechteck: abgerundete Ecken 293276270" o:spid="_x0000_s3255" style="position:absolute;left:0;text-align:left;margin-left:-.45pt;margin-top:5.7pt;width:354.35pt;height:74.25pt;z-index:2549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I/huD2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6D0F4E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568A379" w14:textId="77777777" w:rsidR="005721B8" w:rsidRDefault="005721B8" w:rsidP="005721B8">
      <w:pPr>
        <w:pStyle w:val="Textkrper"/>
      </w:pPr>
    </w:p>
    <w:p w14:paraId="5A543BF0" w14:textId="2B4D4578" w:rsidR="005721B8" w:rsidRDefault="005721B8" w:rsidP="005721B8">
      <w:pPr>
        <w:pStyle w:val="Textkrper"/>
      </w:pPr>
    </w:p>
    <w:p w14:paraId="4E6EDF3D" w14:textId="77777777" w:rsidR="007006D7" w:rsidRDefault="007006D7" w:rsidP="005721B8">
      <w:pPr>
        <w:pStyle w:val="Textkrper"/>
      </w:pPr>
    </w:p>
    <w:p w14:paraId="622C28DF" w14:textId="2254F6A3" w:rsidR="00531DE2" w:rsidRDefault="00531DE2" w:rsidP="005721B8">
      <w:pPr>
        <w:pStyle w:val="Textkrper"/>
      </w:pPr>
    </w:p>
    <w:p w14:paraId="30867E8B" w14:textId="77777777" w:rsidR="00531DE2" w:rsidRDefault="00531DE2" w:rsidP="005721B8">
      <w:pPr>
        <w:pStyle w:val="Textkrper"/>
      </w:pPr>
    </w:p>
    <w:p w14:paraId="6C8C3E0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C9E8C2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B3381B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203D26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7AB5E2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0816" behindDoc="0" locked="0" layoutInCell="1" allowOverlap="1" wp14:anchorId="5E429C01" wp14:editId="3C67B51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71" name="Rechteck: abgerundete Ecken 293276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32E4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429C01" id="Rechteck: abgerundete Ecken 293276271" o:spid="_x0000_s3256" style="position:absolute;left:0;text-align:left;margin-left:.05pt;margin-top:2.85pt;width:64.65pt;height:25.25pt;z-index:2582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PzAac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7F32E4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447185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67DA13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1840" behindDoc="0" locked="0" layoutInCell="1" allowOverlap="1" wp14:anchorId="719C292C" wp14:editId="0EE45EB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72" name="Rechteck: abgerundete Ecken 293276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65921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9C292C" id="Rechteck: abgerundete Ecken 293276272" o:spid="_x0000_s3257" style="position:absolute;left:0;text-align:left;margin-left:.15pt;margin-top:2.6pt;width:282.85pt;height:25.25pt;z-index:2582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74rwA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sLe+&#10;K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5E65921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BDBA24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729CF7" w14:textId="19F01A1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CFC747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2864" behindDoc="0" locked="0" layoutInCell="1" allowOverlap="1" wp14:anchorId="6A1180BE" wp14:editId="3C84EE1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73" name="Rechteck: abgerundete Ecken 293276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A22B5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1180BE" id="Rechteck: abgerundete Ecken 293276273" o:spid="_x0000_s3258" style="position:absolute;left:0;text-align:left;margin-left:-.45pt;margin-top:19.85pt;width:354.35pt;height:25.25pt;z-index:2582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5UlE/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9A22B5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C0BDC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3ED1EF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ACA955F" w14:textId="14A6805D" w:rsidR="005721B8" w:rsidRDefault="00531DE2" w:rsidP="002841C0">
      <w:pPr>
        <w:pStyle w:val="berschrift3nummeriert"/>
      </w:pPr>
      <w:bookmarkStart w:id="206" w:name="_Toc118817851"/>
      <w:r w:rsidRPr="00531DE2">
        <w:lastRenderedPageBreak/>
        <w:t>FLT 2001: GUARD OPEN: BIN OVERFILL</w:t>
      </w:r>
      <w:bookmarkEnd w:id="206"/>
    </w:p>
    <w:p w14:paraId="38D11F9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7305015" w14:textId="77777777" w:rsidTr="00531DE2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9B6125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1A12F6F" w14:textId="77777777" w:rsidR="005721B8" w:rsidRDefault="00531DE2" w:rsidP="00190981">
            <w:pPr>
              <w:pStyle w:val="BulletTabtext"/>
            </w:pPr>
            <w:r w:rsidRPr="00531DE2">
              <w:t>Test whether correct fault message is displayed on control panel</w:t>
            </w:r>
          </w:p>
          <w:p w14:paraId="68EB5532" w14:textId="21DE20E8" w:rsidR="00531DE2" w:rsidRDefault="00531DE2" w:rsidP="00531DE2">
            <w:pPr>
              <w:pStyle w:val="Abstandshalter"/>
            </w:pPr>
          </w:p>
        </w:tc>
      </w:tr>
      <w:tr w:rsidR="005721B8" w14:paraId="464A9F12" w14:textId="77777777" w:rsidTr="00190981">
        <w:trPr>
          <w:trHeight w:val="170"/>
        </w:trPr>
        <w:tc>
          <w:tcPr>
            <w:tcW w:w="2154" w:type="dxa"/>
          </w:tcPr>
          <w:p w14:paraId="037D053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E3D71F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C5598E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7C55D2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993F61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319726B" w14:textId="77777777" w:rsidTr="00531DE2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6EE8950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F8C9367" w14:textId="77777777" w:rsidR="005721B8" w:rsidRDefault="00531DE2" w:rsidP="00531DE2">
            <w:pPr>
              <w:pStyle w:val="BulletTabtext"/>
            </w:pPr>
            <w:r w:rsidRPr="00531DE2">
              <w:t xml:space="preserve">Machine is ready in automatic mode </w:t>
            </w:r>
          </w:p>
          <w:p w14:paraId="68215DD4" w14:textId="1BCAD651" w:rsidR="00531DE2" w:rsidRDefault="00531DE2" w:rsidP="00531DE2">
            <w:pPr>
              <w:pStyle w:val="Abstandshalter"/>
            </w:pPr>
          </w:p>
        </w:tc>
      </w:tr>
      <w:tr w:rsidR="005721B8" w14:paraId="2A348588" w14:textId="77777777" w:rsidTr="00531DE2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62475BF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6A11968" w14:textId="35BBA77F" w:rsidR="005721B8" w:rsidRDefault="00531DE2" w:rsidP="00190981">
            <w:pPr>
              <w:pStyle w:val="BulletTabtext"/>
            </w:pPr>
            <w:r w:rsidRPr="00531DE2">
              <w:t>Open guard door of ejection bin inhaler infeed</w:t>
            </w:r>
          </w:p>
          <w:p w14:paraId="40E4F269" w14:textId="77777777" w:rsidR="005721B8" w:rsidRPr="0008089A" w:rsidRDefault="005721B8" w:rsidP="00531DE2">
            <w:pPr>
              <w:pStyle w:val="Abstandshalter"/>
            </w:pPr>
          </w:p>
        </w:tc>
      </w:tr>
      <w:tr w:rsidR="005721B8" w14:paraId="64CAD87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F36EA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6C5FA41" w14:textId="77777777" w:rsidR="00531DE2" w:rsidRDefault="00531DE2" w:rsidP="00531DE2">
            <w:pPr>
              <w:pStyle w:val="BulletTabtext"/>
            </w:pPr>
            <w:r>
              <w:t>Fault message is displayed on control panel</w:t>
            </w:r>
          </w:p>
          <w:p w14:paraId="1CCAF656" w14:textId="77777777" w:rsidR="005721B8" w:rsidRDefault="00531DE2" w:rsidP="00531DE2">
            <w:pPr>
              <w:pStyle w:val="BulletTabtext"/>
            </w:pPr>
            <w:r>
              <w:t xml:space="preserve">Machine cannot be started as long as fault is active </w:t>
            </w:r>
          </w:p>
          <w:p w14:paraId="3CAD70BD" w14:textId="45DF263E" w:rsidR="00531DE2" w:rsidRDefault="00531DE2" w:rsidP="00531DE2">
            <w:pPr>
              <w:pStyle w:val="Abstandshalter"/>
            </w:pPr>
          </w:p>
        </w:tc>
      </w:tr>
      <w:tr w:rsidR="005721B8" w14:paraId="72BC656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4DEB32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E8BD746" w14:textId="75D60BB1" w:rsidR="005721B8" w:rsidRDefault="00531DE2" w:rsidP="00190981">
            <w:pPr>
              <w:pStyle w:val="BulletTabtext"/>
            </w:pPr>
            <w:r>
              <w:t>Test can only be performed at standstill, because guard is locked while running</w:t>
            </w:r>
          </w:p>
          <w:p w14:paraId="55CE9F26" w14:textId="77777777" w:rsidR="005721B8" w:rsidRDefault="005721B8" w:rsidP="00190981">
            <w:pPr>
              <w:pStyle w:val="Abstandshalter"/>
            </w:pPr>
          </w:p>
        </w:tc>
      </w:tr>
      <w:tr w:rsidR="005721B8" w14:paraId="7CCBE93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7D6F0F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A0B4D28" w14:textId="77777777" w:rsidR="00531DE2" w:rsidRDefault="00531DE2" w:rsidP="00531DE2">
            <w:pPr>
              <w:pStyle w:val="BulletTabtext"/>
            </w:pPr>
            <w:r>
              <w:t>Close guard door of ejection bin inhaler infeed</w:t>
            </w:r>
          </w:p>
          <w:p w14:paraId="76037FD6" w14:textId="77777777" w:rsidR="005721B8" w:rsidRDefault="00531DE2" w:rsidP="00531DE2">
            <w:pPr>
              <w:pStyle w:val="BulletTabtext"/>
            </w:pPr>
            <w:r>
              <w:t xml:space="preserve">Press “Reset” </w:t>
            </w:r>
          </w:p>
          <w:p w14:paraId="28EBE564" w14:textId="278009C5" w:rsidR="00531DE2" w:rsidRDefault="00531DE2" w:rsidP="00531DE2">
            <w:pPr>
              <w:pStyle w:val="Abstandshalter"/>
            </w:pPr>
          </w:p>
        </w:tc>
      </w:tr>
    </w:tbl>
    <w:p w14:paraId="35BE0206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C8C41B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560788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FC661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E4C5FD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9690FB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BC1FC4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BF7C765" w14:textId="1378D234" w:rsidR="005721B8" w:rsidRDefault="00531DE2" w:rsidP="00190981">
            <w:pPr>
              <w:pStyle w:val="BulletTabtext"/>
            </w:pPr>
            <w:r w:rsidRPr="00531DE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BA94FD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27872" behindDoc="0" locked="0" layoutInCell="1" allowOverlap="1" wp14:anchorId="52ADAB03" wp14:editId="6B866BB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74" name="Rechteck: abgerundete Ecken 293276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6557C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ADAB03" id="Rechteck: abgerundete Ecken 293276274" o:spid="_x0000_s3259" style="position:absolute;left:0;text-align:left;margin-left:-2.85pt;margin-top:2.85pt;width:64.65pt;height:25.25pt;z-index:2549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t1Dvg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TS3U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D6557C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464F06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E8D088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38CA7C4" w14:textId="51353543" w:rsidR="005721B8" w:rsidRPr="005D1B93" w:rsidRDefault="00531DE2" w:rsidP="00190981">
            <w:pPr>
              <w:pStyle w:val="BulletTabtext"/>
            </w:pPr>
            <w:r w:rsidRPr="00531DE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60CCEC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35040" behindDoc="0" locked="0" layoutInCell="1" allowOverlap="1" wp14:anchorId="1EDEBB86" wp14:editId="61CCC32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75" name="Rechteck: abgerundete Ecken 293276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E68A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DEBB86" id="Rechteck: abgerundete Ecken 293276275" o:spid="_x0000_s3260" style="position:absolute;left:0;text-align:left;margin-left:-2.85pt;margin-top:2.85pt;width:64.65pt;height:25.25pt;z-index:2549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oGvg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E7W2g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3E68A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AEBF62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AF4869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1DCB3D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31968" behindDoc="0" locked="0" layoutInCell="1" allowOverlap="1" wp14:anchorId="237CB612" wp14:editId="026183D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78" name="Rechteck: abgerundete Ecken 293276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099B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7CB612" id="Rechteck: abgerundete Ecken 293276278" o:spid="_x0000_s3261" style="position:absolute;left:0;text-align:left;margin-left:-.45pt;margin-top:5.7pt;width:354.35pt;height:74.25pt;z-index:2549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FfvFTm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3A099B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9500997" w14:textId="6C5C9C5F" w:rsidR="005721B8" w:rsidRDefault="005721B8" w:rsidP="005721B8">
      <w:pPr>
        <w:pStyle w:val="Textkrper"/>
      </w:pPr>
    </w:p>
    <w:p w14:paraId="37E7DBFA" w14:textId="5D18789B" w:rsidR="00531DE2" w:rsidRDefault="00531DE2" w:rsidP="005721B8">
      <w:pPr>
        <w:pStyle w:val="Textkrper"/>
      </w:pPr>
    </w:p>
    <w:p w14:paraId="0ED7B5F7" w14:textId="77777777" w:rsidR="007006D7" w:rsidRDefault="007006D7" w:rsidP="005721B8">
      <w:pPr>
        <w:pStyle w:val="Textkrper"/>
      </w:pPr>
    </w:p>
    <w:p w14:paraId="0E8CDFC4" w14:textId="77777777" w:rsidR="005721B8" w:rsidRDefault="005721B8" w:rsidP="005721B8">
      <w:pPr>
        <w:pStyle w:val="Textkrper"/>
      </w:pPr>
    </w:p>
    <w:p w14:paraId="4D712A0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4EEDB04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6762B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E428AC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9D1CF27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4912" behindDoc="0" locked="0" layoutInCell="1" allowOverlap="1" wp14:anchorId="720C9F62" wp14:editId="694B543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79" name="Rechteck: abgerundete Ecken 293276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9469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0C9F62" id="Rechteck: abgerundete Ecken 293276279" o:spid="_x0000_s3262" style="position:absolute;left:0;text-align:left;margin-left:.05pt;margin-top:2.85pt;width:64.65pt;height:25.25pt;z-index:2582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Zqkiu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D9469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104D81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1E3E5A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5936" behindDoc="0" locked="0" layoutInCell="1" allowOverlap="1" wp14:anchorId="09EB6648" wp14:editId="26BF7B8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80" name="Rechteck: abgerundete Ecken 293276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A0D3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EB6648" id="Rechteck: abgerundete Ecken 293276280" o:spid="_x0000_s3263" style="position:absolute;left:0;text-align:left;margin-left:.15pt;margin-top:2.6pt;width:282.85pt;height:25.25pt;z-index:2582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mm&#10;yo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61A0D3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D1B3D2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F8F61D7" w14:textId="386CF49A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AA93FB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6960" behindDoc="0" locked="0" layoutInCell="1" allowOverlap="1" wp14:anchorId="1AF29355" wp14:editId="670ADA9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81" name="Rechteck: abgerundete Ecken 293276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35D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F29355" id="Rechteck: abgerundete Ecken 293276281" o:spid="_x0000_s3264" style="position:absolute;left:0;text-align:left;margin-left:-.45pt;margin-top:19.85pt;width:354.35pt;height:25.25pt;z-index:2582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drnv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1D735D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9FEE5D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906585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378B509" w14:textId="211B3215" w:rsidR="005721B8" w:rsidRDefault="00531DE2" w:rsidP="002841C0">
      <w:pPr>
        <w:pStyle w:val="berschrift3nummeriert"/>
      </w:pPr>
      <w:bookmarkStart w:id="207" w:name="_Toc118817852"/>
      <w:r w:rsidRPr="00531DE2">
        <w:lastRenderedPageBreak/>
        <w:t>FLT 2001: GUARD OPEN: SLIDE IN TOP</w:t>
      </w:r>
      <w:bookmarkEnd w:id="207"/>
    </w:p>
    <w:p w14:paraId="08C5FE8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6446C54" w14:textId="77777777" w:rsidTr="00531DE2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EC235D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45ADD0C" w14:textId="77777777" w:rsidR="005721B8" w:rsidRDefault="00531DE2" w:rsidP="00190981">
            <w:pPr>
              <w:pStyle w:val="BulletTabtext"/>
            </w:pPr>
            <w:r w:rsidRPr="00531DE2">
              <w:t>Test whether correct fault message is displayed on control panel</w:t>
            </w:r>
          </w:p>
          <w:p w14:paraId="6B9961A8" w14:textId="12E91F1A" w:rsidR="00531DE2" w:rsidRDefault="00531DE2" w:rsidP="00531DE2">
            <w:pPr>
              <w:pStyle w:val="Abstandshalter"/>
            </w:pPr>
          </w:p>
        </w:tc>
      </w:tr>
      <w:tr w:rsidR="005721B8" w14:paraId="42983E36" w14:textId="77777777" w:rsidTr="00190981">
        <w:trPr>
          <w:trHeight w:val="170"/>
        </w:trPr>
        <w:tc>
          <w:tcPr>
            <w:tcW w:w="2154" w:type="dxa"/>
          </w:tcPr>
          <w:p w14:paraId="39FCCDE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274B6D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154A46B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597761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9AD78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812C3A3" w14:textId="77777777" w:rsidTr="00531DE2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04C9018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47B26AB" w14:textId="77777777" w:rsidR="005721B8" w:rsidRDefault="00531DE2" w:rsidP="00531DE2">
            <w:pPr>
              <w:pStyle w:val="BulletTabtext"/>
            </w:pPr>
            <w:r w:rsidRPr="00531DE2">
              <w:t xml:space="preserve">Machine is ready in automatic mode </w:t>
            </w:r>
          </w:p>
          <w:p w14:paraId="74688066" w14:textId="4518D39E" w:rsidR="00531DE2" w:rsidRDefault="00531DE2" w:rsidP="00531DE2">
            <w:pPr>
              <w:pStyle w:val="Abstandshalter"/>
            </w:pPr>
          </w:p>
        </w:tc>
      </w:tr>
      <w:tr w:rsidR="005721B8" w14:paraId="64FE6496" w14:textId="77777777" w:rsidTr="00531DE2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32E8245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D17F9B9" w14:textId="77777777" w:rsidR="005721B8" w:rsidRDefault="00531DE2" w:rsidP="00531DE2">
            <w:pPr>
              <w:pStyle w:val="BulletTabtext"/>
            </w:pPr>
            <w:r w:rsidRPr="00531DE2">
              <w:t xml:space="preserve">Open guard door at slide in top </w:t>
            </w:r>
          </w:p>
          <w:p w14:paraId="3164041C" w14:textId="778BE688" w:rsidR="00531DE2" w:rsidRPr="0008089A" w:rsidRDefault="00531DE2" w:rsidP="00531DE2">
            <w:pPr>
              <w:pStyle w:val="Abstandshalter"/>
            </w:pPr>
          </w:p>
        </w:tc>
      </w:tr>
      <w:tr w:rsidR="005721B8" w14:paraId="05D6C3C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E65B419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F984F12" w14:textId="77777777" w:rsidR="00531DE2" w:rsidRDefault="00531DE2" w:rsidP="00531DE2">
            <w:pPr>
              <w:pStyle w:val="BulletTabtext"/>
            </w:pPr>
            <w:r>
              <w:t>Fault message is displayed on control panel</w:t>
            </w:r>
          </w:p>
          <w:p w14:paraId="0537BFB0" w14:textId="77777777" w:rsidR="005721B8" w:rsidRDefault="00531DE2" w:rsidP="00531DE2">
            <w:pPr>
              <w:pStyle w:val="BulletTabtext"/>
            </w:pPr>
            <w:r>
              <w:t xml:space="preserve">Machine cannot be started as long as fault is active </w:t>
            </w:r>
          </w:p>
          <w:p w14:paraId="49881D3F" w14:textId="214C3FC9" w:rsidR="00531DE2" w:rsidRDefault="00531DE2" w:rsidP="00531DE2">
            <w:pPr>
              <w:pStyle w:val="Abstandshalter"/>
            </w:pPr>
          </w:p>
        </w:tc>
      </w:tr>
      <w:tr w:rsidR="005721B8" w14:paraId="1453CDF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B2113C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E711E88" w14:textId="77777777" w:rsidR="005721B8" w:rsidRDefault="00531DE2" w:rsidP="00531DE2">
            <w:pPr>
              <w:pStyle w:val="BulletTabtext"/>
            </w:pPr>
            <w:r>
              <w:t xml:space="preserve">Test can only be performed at standstill, because guard is locked while running </w:t>
            </w:r>
          </w:p>
          <w:p w14:paraId="4497F30B" w14:textId="1A670D2C" w:rsidR="00531DE2" w:rsidRDefault="00531DE2" w:rsidP="00531DE2">
            <w:pPr>
              <w:pStyle w:val="Abstandshalter"/>
            </w:pPr>
          </w:p>
        </w:tc>
      </w:tr>
      <w:tr w:rsidR="005721B8" w14:paraId="4C2EF02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609DE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C199EA4" w14:textId="77777777" w:rsidR="00531DE2" w:rsidRDefault="00531DE2" w:rsidP="00531DE2">
            <w:pPr>
              <w:pStyle w:val="BulletTabtext"/>
            </w:pPr>
            <w:r>
              <w:t>Close guard door at slide in top</w:t>
            </w:r>
          </w:p>
          <w:p w14:paraId="2A65D656" w14:textId="77777777" w:rsidR="005721B8" w:rsidRDefault="00531DE2" w:rsidP="00531DE2">
            <w:pPr>
              <w:pStyle w:val="BulletTabtext"/>
            </w:pPr>
            <w:r>
              <w:t xml:space="preserve">Press “Reset” </w:t>
            </w:r>
          </w:p>
          <w:p w14:paraId="6AEAC907" w14:textId="0E31DFDD" w:rsidR="00531DE2" w:rsidRDefault="00531DE2" w:rsidP="00531DE2">
            <w:pPr>
              <w:pStyle w:val="Abstandshalter"/>
            </w:pPr>
          </w:p>
        </w:tc>
      </w:tr>
    </w:tbl>
    <w:p w14:paraId="3FC0D81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875681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2E0FB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61CDB6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190F8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4CF77C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B27F19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66CB5AE" w14:textId="1B4C173F" w:rsidR="005721B8" w:rsidRDefault="00531DE2" w:rsidP="00190981">
            <w:pPr>
              <w:pStyle w:val="BulletTabtext"/>
            </w:pPr>
            <w:r w:rsidRPr="00531DE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3829D0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36064" behindDoc="0" locked="0" layoutInCell="1" allowOverlap="1" wp14:anchorId="26702A2C" wp14:editId="380E9B9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82" name="Rechteck: abgerundete Ecken 293276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3895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702A2C" id="Rechteck: abgerundete Ecken 293276282" o:spid="_x0000_s3265" style="position:absolute;left:0;text-align:left;margin-left:-2.85pt;margin-top:2.85pt;width:64.65pt;height:25.25pt;z-index:2549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EGDvgIAAMgFAAAOAAAAZHJzL2Uyb0RvYy54bWysVN9P2zAQfp+0/8Hy+0iaF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wMQY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83895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C514F46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631E8E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3C0ABD4" w14:textId="7DB6C14F" w:rsidR="005721B8" w:rsidRPr="005D1B93" w:rsidRDefault="00531DE2" w:rsidP="00190981">
            <w:pPr>
              <w:pStyle w:val="BulletTabtext"/>
            </w:pPr>
            <w:r w:rsidRPr="00531DE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18CA98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43232" behindDoc="0" locked="0" layoutInCell="1" allowOverlap="1" wp14:anchorId="23750119" wp14:editId="5AB7E9D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83" name="Rechteck: abgerundete Ecken 293276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B9076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750119" id="Rechteck: abgerundete Ecken 293276283" o:spid="_x0000_s3266" style="position:absolute;left:0;text-align:left;margin-left:-2.85pt;margin-top:2.85pt;width:64.65pt;height:25.25pt;z-index:2549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nGxP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DB9076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EEF7F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565EB9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20B9F6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40160" behindDoc="0" locked="0" layoutInCell="1" allowOverlap="1" wp14:anchorId="7C5BDC8D" wp14:editId="6B290A6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86" name="Rechteck: abgerundete Ecken 293276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0BBB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5BDC8D" id="Rechteck: abgerundete Ecken 293276286" o:spid="_x0000_s3267" style="position:absolute;left:0;text-align:left;margin-left:-.45pt;margin-top:5.7pt;width:354.35pt;height:74.25pt;z-index:2549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HavJUW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2C0BBB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4AB14B2" w14:textId="368CAA30" w:rsidR="005721B8" w:rsidRDefault="005721B8" w:rsidP="005721B8">
      <w:pPr>
        <w:pStyle w:val="Textkrper"/>
      </w:pPr>
    </w:p>
    <w:p w14:paraId="73748334" w14:textId="36703C9A" w:rsidR="00531DE2" w:rsidRDefault="00531DE2" w:rsidP="005721B8">
      <w:pPr>
        <w:pStyle w:val="Textkrper"/>
      </w:pPr>
    </w:p>
    <w:p w14:paraId="0AD1C0C2" w14:textId="77777777" w:rsidR="007006D7" w:rsidRDefault="007006D7" w:rsidP="005721B8">
      <w:pPr>
        <w:pStyle w:val="Textkrper"/>
      </w:pPr>
    </w:p>
    <w:p w14:paraId="7245CE52" w14:textId="77777777" w:rsidR="005721B8" w:rsidRDefault="005721B8" w:rsidP="005721B8">
      <w:pPr>
        <w:pStyle w:val="Textkrper"/>
      </w:pPr>
    </w:p>
    <w:p w14:paraId="7B0921F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FCE265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867E1A9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448D26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8BCBA9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19008" behindDoc="0" locked="0" layoutInCell="1" allowOverlap="1" wp14:anchorId="2081E585" wp14:editId="324EE4C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87" name="Rechteck: abgerundete Ecken 293276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32EF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81E585" id="Rechteck: abgerundete Ecken 293276287" o:spid="_x0000_s3268" style="position:absolute;left:0;text-align:left;margin-left:.05pt;margin-top:2.85pt;width:64.65pt;height:25.25pt;z-index:2582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aJVFu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932EF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B4F38C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9410E4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0032" behindDoc="0" locked="0" layoutInCell="1" allowOverlap="1" wp14:anchorId="17AB6862" wp14:editId="25D0330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88" name="Rechteck: abgerundete Ecken 293276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0FFA5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AB6862" id="Rechteck: abgerundete Ecken 293276288" o:spid="_x0000_s3269" style="position:absolute;left:0;text-align:left;margin-left:.15pt;margin-top:2.6pt;width:282.85pt;height:25.25pt;z-index:2582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6P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HCz+&#10;j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120FFA5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F5854C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2A1C24D" w14:textId="142733F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2A7F6F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1056" behindDoc="0" locked="0" layoutInCell="1" allowOverlap="1" wp14:anchorId="3F42223B" wp14:editId="6727FBF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89" name="Rechteck: abgerundete Ecken 293276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0351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42223B" id="Rechteck: abgerundete Ecken 293276289" o:spid="_x0000_s3270" style="position:absolute;left:0;text-align:left;margin-left:-.45pt;margin-top:19.85pt;width:354.35pt;height:25.25pt;z-index:2582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0lO2A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0A0351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0BB1AC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AB9C17E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340DF21" w14:textId="4F30A61F" w:rsidR="005721B8" w:rsidRDefault="00531DE2" w:rsidP="002841C0">
      <w:pPr>
        <w:pStyle w:val="berschrift3nummeriert"/>
      </w:pPr>
      <w:bookmarkStart w:id="208" w:name="_Toc118817853"/>
      <w:r w:rsidRPr="00531DE2">
        <w:lastRenderedPageBreak/>
        <w:t>FLT 2002: PRODUCT CHAIN GUARD: SAFETY RELAY NOT ACTIVE</w:t>
      </w:r>
      <w:bookmarkEnd w:id="208"/>
    </w:p>
    <w:p w14:paraId="7ABCE57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A3582FB" w14:textId="77777777" w:rsidTr="00531DE2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BBB85A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A5D12DC" w14:textId="77777777" w:rsidR="005721B8" w:rsidRDefault="00531DE2" w:rsidP="00190981">
            <w:pPr>
              <w:pStyle w:val="BulletTabtext"/>
            </w:pPr>
            <w:r w:rsidRPr="00531DE2">
              <w:t>Test whether correct fault message is displayed on control panel</w:t>
            </w:r>
          </w:p>
          <w:p w14:paraId="2402604F" w14:textId="0297F34A" w:rsidR="00531DE2" w:rsidRDefault="00531DE2" w:rsidP="00531DE2">
            <w:pPr>
              <w:pStyle w:val="Abstandshalter"/>
            </w:pPr>
          </w:p>
        </w:tc>
      </w:tr>
      <w:tr w:rsidR="005721B8" w14:paraId="26EE2999" w14:textId="77777777" w:rsidTr="00190981">
        <w:trPr>
          <w:trHeight w:val="170"/>
        </w:trPr>
        <w:tc>
          <w:tcPr>
            <w:tcW w:w="2154" w:type="dxa"/>
          </w:tcPr>
          <w:p w14:paraId="41EE873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6C60D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8CAD3A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9BE8FA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E99AE9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09D04ED" w14:textId="77777777" w:rsidTr="00531DE2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2085637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E425E0F" w14:textId="77777777" w:rsidR="005721B8" w:rsidRDefault="00531DE2" w:rsidP="00531DE2">
            <w:pPr>
              <w:pStyle w:val="BulletTabtext"/>
            </w:pPr>
            <w:r w:rsidRPr="00531DE2">
              <w:t xml:space="preserve">Machine is ready in automatic mode </w:t>
            </w:r>
          </w:p>
          <w:p w14:paraId="7289EEDA" w14:textId="2C3EBF6C" w:rsidR="00531DE2" w:rsidRDefault="00531DE2" w:rsidP="00531DE2">
            <w:pPr>
              <w:pStyle w:val="Abstandshalter"/>
            </w:pPr>
          </w:p>
        </w:tc>
      </w:tr>
      <w:tr w:rsidR="005721B8" w14:paraId="6CF2764C" w14:textId="77777777" w:rsidTr="00531DE2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12D2C8F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2247AB5" w14:textId="77777777" w:rsidR="005721B8" w:rsidRDefault="00531DE2" w:rsidP="00531DE2">
            <w:pPr>
              <w:pStyle w:val="BulletTabtext"/>
            </w:pPr>
            <w:r w:rsidRPr="00531DE2">
              <w:t xml:space="preserve">Disconnect input “I91S83.4“ at clamp 0A1E05 </w:t>
            </w:r>
          </w:p>
          <w:p w14:paraId="4DE5336B" w14:textId="0BC9A751" w:rsidR="00531DE2" w:rsidRPr="0008089A" w:rsidRDefault="00531DE2" w:rsidP="00531DE2">
            <w:pPr>
              <w:pStyle w:val="Abstandshalter"/>
            </w:pPr>
          </w:p>
        </w:tc>
      </w:tr>
      <w:tr w:rsidR="005721B8" w14:paraId="58D2032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CB1271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073DE03" w14:textId="77777777" w:rsidR="00531DE2" w:rsidRDefault="00531DE2" w:rsidP="00531DE2">
            <w:pPr>
              <w:pStyle w:val="BulletTabtext"/>
            </w:pPr>
            <w:r>
              <w:t>Fault message is displayed on control panel</w:t>
            </w:r>
          </w:p>
          <w:p w14:paraId="2D102FBE" w14:textId="77777777" w:rsidR="005721B8" w:rsidRDefault="00531DE2" w:rsidP="00531DE2">
            <w:pPr>
              <w:pStyle w:val="BulletTabtext"/>
            </w:pPr>
            <w:r>
              <w:t xml:space="preserve">Machine cannot be started as long as fault is active </w:t>
            </w:r>
          </w:p>
          <w:p w14:paraId="729F000E" w14:textId="64BC7638" w:rsidR="00531DE2" w:rsidRDefault="00531DE2" w:rsidP="00531DE2">
            <w:pPr>
              <w:pStyle w:val="Abstandshalter"/>
            </w:pPr>
          </w:p>
        </w:tc>
      </w:tr>
      <w:tr w:rsidR="005721B8" w14:paraId="46EF8C55" w14:textId="77777777" w:rsidTr="00531DE2">
        <w:trPr>
          <w:trHeight w:val="215"/>
        </w:trPr>
        <w:tc>
          <w:tcPr>
            <w:tcW w:w="2154" w:type="dxa"/>
            <w:shd w:val="clear" w:color="auto" w:fill="F2F2F2" w:themeFill="background1" w:themeFillShade="F2"/>
          </w:tcPr>
          <w:p w14:paraId="0BD103B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C88043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9171E3B" w14:textId="77777777" w:rsidR="005721B8" w:rsidRDefault="005721B8" w:rsidP="00190981">
            <w:pPr>
              <w:pStyle w:val="Abstandshalter"/>
            </w:pPr>
          </w:p>
        </w:tc>
      </w:tr>
      <w:tr w:rsidR="005721B8" w14:paraId="187C7C0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5C738B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B34A510" w14:textId="77777777" w:rsidR="00531DE2" w:rsidRDefault="00531DE2" w:rsidP="00531DE2">
            <w:pPr>
              <w:pStyle w:val="BulletTabtext"/>
            </w:pPr>
            <w:r>
              <w:t>Reconnect input “I91S83.4“ at clamp 0A1E05</w:t>
            </w:r>
          </w:p>
          <w:p w14:paraId="38C39F54" w14:textId="77777777" w:rsidR="005721B8" w:rsidRDefault="00531DE2" w:rsidP="00531DE2">
            <w:pPr>
              <w:pStyle w:val="BulletTabtext"/>
            </w:pPr>
            <w:r>
              <w:t xml:space="preserve">Press “Reset” </w:t>
            </w:r>
          </w:p>
          <w:p w14:paraId="378F88B6" w14:textId="337208AD" w:rsidR="00531DE2" w:rsidRDefault="00531DE2" w:rsidP="00531DE2">
            <w:pPr>
              <w:pStyle w:val="Abstandshalter"/>
            </w:pPr>
          </w:p>
        </w:tc>
      </w:tr>
    </w:tbl>
    <w:p w14:paraId="7AAF883C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F0D047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0A689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95C7B4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BF2DCC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092B02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171A70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0213777" w14:textId="48D000A1" w:rsidR="005721B8" w:rsidRDefault="00531DE2" w:rsidP="00190981">
            <w:pPr>
              <w:pStyle w:val="BulletTabtext"/>
            </w:pPr>
            <w:r w:rsidRPr="00531DE2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559C97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44256" behindDoc="0" locked="0" layoutInCell="1" allowOverlap="1" wp14:anchorId="03FAE87D" wp14:editId="4BB5B32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90" name="Rechteck: abgerundete Ecken 293276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4E952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FAE87D" id="Rechteck: abgerundete Ecken 293276290" o:spid="_x0000_s3271" style="position:absolute;left:0;text-align:left;margin-left:-2.85pt;margin-top:2.85pt;width:64.65pt;height:25.25pt;z-index:2549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89qDl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C4E952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120D03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67D6EF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515B6B2" w14:textId="7B5CC3B1" w:rsidR="005721B8" w:rsidRPr="005D1B93" w:rsidRDefault="00531DE2" w:rsidP="00190981">
            <w:pPr>
              <w:pStyle w:val="BulletTabtext"/>
            </w:pPr>
            <w:r w:rsidRPr="00531DE2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D0E856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51424" behindDoc="0" locked="0" layoutInCell="1" allowOverlap="1" wp14:anchorId="14A63A9B" wp14:editId="48230D9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91" name="Rechteck: abgerundete Ecken 293276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BBBBA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A63A9B" id="Rechteck: abgerundete Ecken 293276291" o:spid="_x0000_s3272" style="position:absolute;left:0;text-align:left;margin-left:-2.85pt;margin-top:2.85pt;width:64.65pt;height:25.25pt;z-index:2549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l82i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DBBBBA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549B5F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6D2239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6AD66B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48352" behindDoc="0" locked="0" layoutInCell="1" allowOverlap="1" wp14:anchorId="46B874DF" wp14:editId="2D686F4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294" name="Rechteck: abgerundete Ecken 293276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0CF6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874DF" id="Rechteck: abgerundete Ecken 293276294" o:spid="_x0000_s3273" style="position:absolute;left:0;text-align:left;margin-left:-.45pt;margin-top:5.7pt;width:354.35pt;height:74.25pt;z-index:2549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OoYh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B0CF6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7D7D0B9" w14:textId="49E28E93" w:rsidR="005721B8" w:rsidRDefault="005721B8" w:rsidP="005721B8">
      <w:pPr>
        <w:pStyle w:val="Textkrper"/>
      </w:pPr>
    </w:p>
    <w:p w14:paraId="138482C9" w14:textId="77777777" w:rsidR="007006D7" w:rsidRDefault="007006D7" w:rsidP="005721B8">
      <w:pPr>
        <w:pStyle w:val="Textkrper"/>
      </w:pPr>
    </w:p>
    <w:p w14:paraId="5D6F4849" w14:textId="6233F6FC" w:rsidR="005721B8" w:rsidRDefault="005721B8" w:rsidP="005721B8">
      <w:pPr>
        <w:pStyle w:val="Textkrper"/>
      </w:pPr>
    </w:p>
    <w:p w14:paraId="1E0D1D1A" w14:textId="1D744734" w:rsidR="00531DE2" w:rsidRDefault="00531DE2" w:rsidP="005721B8">
      <w:pPr>
        <w:pStyle w:val="Textkrper"/>
      </w:pPr>
    </w:p>
    <w:p w14:paraId="1134F4C2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B4D782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79E80F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6C5FF9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4EBDDE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3104" behindDoc="0" locked="0" layoutInCell="1" allowOverlap="1" wp14:anchorId="1A8279BF" wp14:editId="1A8564A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95" name="Rechteck: abgerundete Ecken 293276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6211B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8279BF" id="Rechteck: abgerundete Ecken 293276295" o:spid="_x0000_s3274" style="position:absolute;left:0;text-align:left;margin-left:.05pt;margin-top:2.85pt;width:64.65pt;height:25.25pt;z-index:2582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QE1vg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7iQE1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B6211B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7AC1B9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0AC412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4128" behindDoc="0" locked="0" layoutInCell="1" allowOverlap="1" wp14:anchorId="0A72894D" wp14:editId="6709F86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296" name="Rechteck: abgerundete Ecken 293276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4E72A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72894D" id="Rechteck: abgerundete Ecken 293276296" o:spid="_x0000_s3275" style="position:absolute;left:0;text-align:left;margin-left:.15pt;margin-top:2.6pt;width:282.85pt;height:25.25pt;z-index:2582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QK&#10;4I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C4E72A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2A318C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608107D" w14:textId="082A39A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E6D89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5152" behindDoc="0" locked="0" layoutInCell="1" allowOverlap="1" wp14:anchorId="048B98C8" wp14:editId="7A70F2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297" name="Rechteck: abgerundete Ecken 293276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9103C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8B98C8" id="Rechteck: abgerundete Ecken 293276297" o:spid="_x0000_s3276" style="position:absolute;left:0;text-align:left;margin-left:-.45pt;margin-top:19.85pt;width:354.35pt;height:25.25pt;z-index:2582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iYujQ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689103C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B4CDA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5FB440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36D3B99" w14:textId="0038A771" w:rsidR="005721B8" w:rsidRDefault="00AC6516" w:rsidP="002841C0">
      <w:pPr>
        <w:pStyle w:val="berschrift3nummeriert"/>
      </w:pPr>
      <w:bookmarkStart w:id="209" w:name="_Toc118817854"/>
      <w:r w:rsidRPr="00AC6516">
        <w:lastRenderedPageBreak/>
        <w:t>FLT 2002: INFEED: CHECK LABEL INHALER: CONSECUTIVE FAULT</w:t>
      </w:r>
      <w:bookmarkEnd w:id="209"/>
    </w:p>
    <w:p w14:paraId="009436E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2649864" w14:textId="77777777" w:rsidTr="00AC651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109DE2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7B6E130" w14:textId="77777777" w:rsidR="005721B8" w:rsidRDefault="00AC6516" w:rsidP="00190981">
            <w:pPr>
              <w:pStyle w:val="BulletTabtext"/>
            </w:pPr>
            <w:r w:rsidRPr="00AC6516">
              <w:t>Test whether correct fault message is displayed on control panel</w:t>
            </w:r>
          </w:p>
          <w:p w14:paraId="029B7F05" w14:textId="1BFE595C" w:rsidR="00AC6516" w:rsidRDefault="00AC6516" w:rsidP="00AC6516">
            <w:pPr>
              <w:pStyle w:val="Abstandshalter"/>
            </w:pPr>
          </w:p>
        </w:tc>
      </w:tr>
      <w:tr w:rsidR="005721B8" w14:paraId="5B2B010A" w14:textId="77777777" w:rsidTr="00190981">
        <w:trPr>
          <w:trHeight w:val="170"/>
        </w:trPr>
        <w:tc>
          <w:tcPr>
            <w:tcW w:w="2154" w:type="dxa"/>
          </w:tcPr>
          <w:p w14:paraId="0837094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26C98B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3E0F02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BD3B9B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487AC1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796ED2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D1B70B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42396B8" w14:textId="77777777" w:rsidR="00AC6516" w:rsidRDefault="00AC6516" w:rsidP="00AC6516">
            <w:pPr>
              <w:pStyle w:val="BulletTabtext"/>
            </w:pPr>
            <w:r>
              <w:t>Machine is ready in automatic mode</w:t>
            </w:r>
          </w:p>
          <w:p w14:paraId="189B6C9A" w14:textId="448C9707" w:rsidR="00AC6516" w:rsidRDefault="00AC6516" w:rsidP="00AE7D55">
            <w:pPr>
              <w:pStyle w:val="BulletTabtext"/>
            </w:pPr>
            <w:r>
              <w:t>Product is available</w:t>
            </w:r>
          </w:p>
          <w:p w14:paraId="2E12AFC7" w14:textId="77777777" w:rsidR="005721B8" w:rsidRDefault="00AC6516" w:rsidP="00AC6516">
            <w:pPr>
              <w:pStyle w:val="BulletTabtext"/>
            </w:pPr>
            <w:r>
              <w:t xml:space="preserve">Counter 2001 “Infeed: consecutive check label inhaler“ is set to 3 </w:t>
            </w:r>
          </w:p>
          <w:p w14:paraId="25271680" w14:textId="25C267BE" w:rsidR="00AC6516" w:rsidRDefault="00AC6516" w:rsidP="00AC6516">
            <w:pPr>
              <w:pStyle w:val="Abstandshalter"/>
            </w:pPr>
          </w:p>
        </w:tc>
      </w:tr>
      <w:tr w:rsidR="005721B8" w14:paraId="0A35956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41534B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8C26791" w14:textId="35324E5A" w:rsidR="00C10073" w:rsidRDefault="00C10073" w:rsidP="00AC6516">
            <w:pPr>
              <w:pStyle w:val="BulletTabtext"/>
            </w:pPr>
            <w:r>
              <w:t>Prepare three inhalers without label</w:t>
            </w:r>
          </w:p>
          <w:p w14:paraId="5F815A8D" w14:textId="4328A157" w:rsidR="00AC6516" w:rsidRDefault="00AC6516" w:rsidP="00AC6516">
            <w:pPr>
              <w:pStyle w:val="BulletTabtext"/>
            </w:pPr>
            <w:r>
              <w:t>Put inhaler without label on infeed belt</w:t>
            </w:r>
          </w:p>
          <w:p w14:paraId="5C8F4AA1" w14:textId="77777777" w:rsidR="005721B8" w:rsidRDefault="00AC6516" w:rsidP="00AC6516">
            <w:pPr>
              <w:pStyle w:val="BulletTabtext"/>
            </w:pPr>
            <w:r>
              <w:t>Press “Start”</w:t>
            </w:r>
            <w:r w:rsidRPr="0008089A">
              <w:t xml:space="preserve"> </w:t>
            </w:r>
          </w:p>
          <w:p w14:paraId="12B022D9" w14:textId="4C33068E" w:rsidR="00AC6516" w:rsidRPr="0008089A" w:rsidRDefault="00AC6516" w:rsidP="00AC6516">
            <w:pPr>
              <w:pStyle w:val="Abstandshalter"/>
            </w:pPr>
          </w:p>
        </w:tc>
      </w:tr>
      <w:tr w:rsidR="005721B8" w14:paraId="4179234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B08D1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E660994" w14:textId="77777777" w:rsidR="00AC6516" w:rsidRDefault="00AC6516" w:rsidP="00AC6516">
            <w:pPr>
              <w:pStyle w:val="BulletTabtext"/>
            </w:pPr>
            <w:r>
              <w:t>Machine stops</w:t>
            </w:r>
          </w:p>
          <w:p w14:paraId="6B8A58AA" w14:textId="6EF4F8F3" w:rsidR="00AC6516" w:rsidRDefault="00AC6516" w:rsidP="00AC6516">
            <w:pPr>
              <w:pStyle w:val="BulletTabtext"/>
            </w:pPr>
            <w:r>
              <w:t>Fault message is displayed on control panel</w:t>
            </w:r>
          </w:p>
          <w:p w14:paraId="0859B155" w14:textId="77777777" w:rsidR="005721B8" w:rsidRDefault="00AC6516" w:rsidP="00AC6516">
            <w:pPr>
              <w:pStyle w:val="BulletTabtext"/>
            </w:pPr>
            <w:r>
              <w:t xml:space="preserve">Machine cannot be started as long as fault is active </w:t>
            </w:r>
          </w:p>
          <w:p w14:paraId="6D110852" w14:textId="5C6E23A1" w:rsidR="00AC6516" w:rsidRDefault="00AC6516" w:rsidP="00AC6516">
            <w:pPr>
              <w:pStyle w:val="Abstandshalter"/>
            </w:pPr>
          </w:p>
        </w:tc>
      </w:tr>
      <w:tr w:rsidR="005721B8" w14:paraId="564ABCF2" w14:textId="77777777" w:rsidTr="00AC6516">
        <w:trPr>
          <w:trHeight w:val="396"/>
        </w:trPr>
        <w:tc>
          <w:tcPr>
            <w:tcW w:w="2154" w:type="dxa"/>
            <w:shd w:val="clear" w:color="auto" w:fill="F2F2F2" w:themeFill="background1" w:themeFillShade="F2"/>
          </w:tcPr>
          <w:p w14:paraId="5F4C485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C81209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0CCA7B5" w14:textId="77777777" w:rsidR="005721B8" w:rsidRDefault="005721B8" w:rsidP="00190981">
            <w:pPr>
              <w:pStyle w:val="Abstandshalter"/>
            </w:pPr>
          </w:p>
        </w:tc>
      </w:tr>
      <w:tr w:rsidR="005721B8" w14:paraId="124D66A8" w14:textId="77777777" w:rsidTr="00AC6516">
        <w:trPr>
          <w:trHeight w:val="390"/>
        </w:trPr>
        <w:tc>
          <w:tcPr>
            <w:tcW w:w="2154" w:type="dxa"/>
            <w:shd w:val="clear" w:color="auto" w:fill="F2F2F2" w:themeFill="background1" w:themeFillShade="F2"/>
          </w:tcPr>
          <w:p w14:paraId="5F04547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10432C4" w14:textId="77777777" w:rsidR="005721B8" w:rsidRDefault="00AC6516" w:rsidP="00AC6516">
            <w:pPr>
              <w:pStyle w:val="BulletTabtext"/>
            </w:pPr>
            <w:r w:rsidRPr="00AC6516">
              <w:t xml:space="preserve">Press “Reset” </w:t>
            </w:r>
          </w:p>
          <w:p w14:paraId="29147EB3" w14:textId="60DAB2A4" w:rsidR="00AC6516" w:rsidRDefault="00AC6516" w:rsidP="00AC6516">
            <w:pPr>
              <w:pStyle w:val="Abstandshalter"/>
            </w:pPr>
          </w:p>
        </w:tc>
      </w:tr>
    </w:tbl>
    <w:p w14:paraId="3E67F567" w14:textId="77777777" w:rsidR="005721B8" w:rsidRDefault="005721B8" w:rsidP="005721B8">
      <w:pPr>
        <w:pStyle w:val="Abstandshalter"/>
      </w:pPr>
    </w:p>
    <w:p w14:paraId="46BA45BE" w14:textId="77777777" w:rsidR="00AC6516" w:rsidRDefault="00AC6516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731BAC8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3E3700" w14:textId="3B299EB4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D0D8E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1D46C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93A099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9D746C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2C20126" w14:textId="3A3E99EB" w:rsidR="005721B8" w:rsidRDefault="00AC6516" w:rsidP="00190981">
            <w:pPr>
              <w:pStyle w:val="BulletTabtext"/>
            </w:pPr>
            <w:r w:rsidRPr="00AC651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17B301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52448" behindDoc="0" locked="0" layoutInCell="1" allowOverlap="1" wp14:anchorId="5A2024AD" wp14:editId="1E2BD84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98" name="Rechteck: abgerundete Ecken 293276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4AA9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2024AD" id="Rechteck: abgerundete Ecken 293276298" o:spid="_x0000_s3277" style="position:absolute;left:0;text-align:left;margin-left:-2.85pt;margin-top:2.85pt;width:64.65pt;height:25.25pt;z-index:2549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+Mx+W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E4AA9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FCF725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28E75E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E4D80B9" w14:textId="795439B6" w:rsidR="005721B8" w:rsidRPr="005D1B93" w:rsidRDefault="00AC6516" w:rsidP="00190981">
            <w:pPr>
              <w:pStyle w:val="BulletTabtext"/>
            </w:pPr>
            <w:r w:rsidRPr="00AC651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E500B5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59616" behindDoc="0" locked="0" layoutInCell="1" allowOverlap="1" wp14:anchorId="131567C0" wp14:editId="3739F49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299" name="Rechteck: abgerundete Ecken 293276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446E0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1567C0" id="Rechteck: abgerundete Ecken 293276299" o:spid="_x0000_s3278" style="position:absolute;left:0;text-align:left;margin-left:-2.85pt;margin-top:2.85pt;width:64.65pt;height:25.25pt;z-index:2549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lJy0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1446E0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8805B9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462C28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BCEB5F4" w14:textId="2CEECB95" w:rsidR="005721B8" w:rsidRPr="005D1B93" w:rsidRDefault="00AC6516" w:rsidP="00190981">
            <w:pPr>
              <w:pStyle w:val="BulletTabtext"/>
            </w:pPr>
            <w:r w:rsidRPr="00AC651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427089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58592" behindDoc="0" locked="0" layoutInCell="1" allowOverlap="1" wp14:anchorId="4567FA8D" wp14:editId="4103BC9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00" name="Rechteck: abgerundete Ecken 293276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3DEA9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67FA8D" id="Rechteck: abgerundete Ecken 293276300" o:spid="_x0000_s3279" style="position:absolute;left:0;text-align:left;margin-left:-2.85pt;margin-top:2.85pt;width:64.65pt;height:25.25pt;z-index:2549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CtMxES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293DEA9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298511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61E4F3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3D2371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56544" behindDoc="0" locked="0" layoutInCell="1" allowOverlap="1" wp14:anchorId="020FD04F" wp14:editId="33B7139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02" name="Rechteck: abgerundete Ecken 293276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7B870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0FD04F" id="Rechteck: abgerundete Ecken 293276302" o:spid="_x0000_s3280" style="position:absolute;left:0;text-align:left;margin-left:-.45pt;margin-top:5.7pt;width:354.35pt;height:74.25pt;z-index:2549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k72GC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27B870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86B89C3" w14:textId="77777777" w:rsidR="005721B8" w:rsidRDefault="005721B8" w:rsidP="005721B8">
      <w:pPr>
        <w:pStyle w:val="Textkrper"/>
      </w:pPr>
    </w:p>
    <w:p w14:paraId="0090F6B4" w14:textId="654B160D" w:rsidR="005721B8" w:rsidRDefault="005721B8" w:rsidP="005721B8">
      <w:pPr>
        <w:pStyle w:val="Textkrper"/>
      </w:pPr>
    </w:p>
    <w:p w14:paraId="0C99E324" w14:textId="33901920" w:rsidR="00AC6516" w:rsidRDefault="00AC6516" w:rsidP="005721B8">
      <w:pPr>
        <w:pStyle w:val="Textkrper"/>
      </w:pPr>
    </w:p>
    <w:p w14:paraId="3A20B66B" w14:textId="6904CC29" w:rsidR="00AC6516" w:rsidRDefault="00AC6516" w:rsidP="005721B8">
      <w:pPr>
        <w:pStyle w:val="Textkrper"/>
      </w:pPr>
    </w:p>
    <w:p w14:paraId="7819285E" w14:textId="1F32434F" w:rsidR="00AC6516" w:rsidRDefault="00AC6516" w:rsidP="005721B8">
      <w:pPr>
        <w:pStyle w:val="Textkrper"/>
      </w:pPr>
    </w:p>
    <w:p w14:paraId="664CDE8D" w14:textId="198AE98D" w:rsidR="00AC6516" w:rsidRDefault="00AC6516" w:rsidP="005721B8">
      <w:pPr>
        <w:pStyle w:val="Textkrper"/>
      </w:pPr>
    </w:p>
    <w:p w14:paraId="012E8504" w14:textId="3A01E733" w:rsidR="00AC6516" w:rsidRDefault="00AC6516" w:rsidP="005721B8">
      <w:pPr>
        <w:pStyle w:val="Textkrper"/>
      </w:pPr>
    </w:p>
    <w:p w14:paraId="760F623F" w14:textId="351E5451" w:rsidR="00AC6516" w:rsidRDefault="00AC6516" w:rsidP="005721B8">
      <w:pPr>
        <w:pStyle w:val="Textkrper"/>
      </w:pPr>
    </w:p>
    <w:p w14:paraId="67957EB7" w14:textId="3B02B185" w:rsidR="00AC6516" w:rsidRDefault="00AC6516" w:rsidP="005721B8">
      <w:pPr>
        <w:pStyle w:val="Textkrper"/>
      </w:pPr>
    </w:p>
    <w:p w14:paraId="71611D05" w14:textId="3BA80712" w:rsidR="00AC6516" w:rsidRDefault="00AC6516" w:rsidP="005721B8">
      <w:pPr>
        <w:pStyle w:val="Textkrper"/>
      </w:pPr>
    </w:p>
    <w:p w14:paraId="3823FF07" w14:textId="4A329157" w:rsidR="00AC6516" w:rsidRDefault="00AC6516" w:rsidP="005721B8">
      <w:pPr>
        <w:pStyle w:val="Textkrper"/>
      </w:pPr>
    </w:p>
    <w:p w14:paraId="10FE9C49" w14:textId="4E739736" w:rsidR="00AC6516" w:rsidRDefault="00AC6516" w:rsidP="005721B8">
      <w:pPr>
        <w:pStyle w:val="Textkrper"/>
      </w:pPr>
    </w:p>
    <w:p w14:paraId="437CCE1B" w14:textId="5D7294C7" w:rsidR="00AC6516" w:rsidRDefault="00AC6516" w:rsidP="005721B8">
      <w:pPr>
        <w:pStyle w:val="Textkrper"/>
      </w:pPr>
    </w:p>
    <w:p w14:paraId="6E499FE8" w14:textId="77777777" w:rsidR="007006D7" w:rsidRDefault="007006D7" w:rsidP="005721B8">
      <w:pPr>
        <w:pStyle w:val="Textkrper"/>
      </w:pPr>
    </w:p>
    <w:p w14:paraId="1E21B0C8" w14:textId="4D1C20D9" w:rsidR="00AC6516" w:rsidRDefault="00AC6516" w:rsidP="005721B8">
      <w:pPr>
        <w:pStyle w:val="Textkrper"/>
      </w:pPr>
    </w:p>
    <w:p w14:paraId="4B24FBAC" w14:textId="1E56F3CF" w:rsidR="00AC6516" w:rsidRDefault="00AC6516" w:rsidP="005721B8">
      <w:pPr>
        <w:pStyle w:val="Textkrper"/>
      </w:pPr>
    </w:p>
    <w:p w14:paraId="08D40D17" w14:textId="107EA27D" w:rsidR="00AC6516" w:rsidRDefault="00AC6516" w:rsidP="005721B8">
      <w:pPr>
        <w:pStyle w:val="Textkrper"/>
      </w:pPr>
    </w:p>
    <w:p w14:paraId="35DF772D" w14:textId="779D0914" w:rsidR="00AC6516" w:rsidRDefault="00AC6516" w:rsidP="005721B8">
      <w:pPr>
        <w:pStyle w:val="Textkrper"/>
      </w:pPr>
    </w:p>
    <w:p w14:paraId="54550A5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6DAEE4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D7A993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355216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3EF7CB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7200" behindDoc="0" locked="0" layoutInCell="1" allowOverlap="1" wp14:anchorId="11770D68" wp14:editId="1F4A03D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03" name="Rechteck: abgerundete Ecken 293276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F8A00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770D68" id="Rechteck: abgerundete Ecken 293276303" o:spid="_x0000_s3281" style="position:absolute;left:0;text-align:left;margin-left:.05pt;margin-top:2.85pt;width:64.65pt;height:25.25pt;z-index:2582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eZ/vg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1HeZ/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7F8A00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590E5A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2C6273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8224" behindDoc="0" locked="0" layoutInCell="1" allowOverlap="1" wp14:anchorId="7581CCEE" wp14:editId="0F9FBC6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04" name="Rechteck: abgerundete Ecken 293276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2080D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81CCEE" id="Rechteck: abgerundete Ecken 293276304" o:spid="_x0000_s3282" style="position:absolute;left:0;text-align:left;margin-left:.15pt;margin-top:2.6pt;width:282.85pt;height:25.25pt;z-index:2582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/3M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OF/9&#10;z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82080D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5903AF5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7F4D5D7" w14:textId="300B942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6BC791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29248" behindDoc="0" locked="0" layoutInCell="1" allowOverlap="1" wp14:anchorId="7E0B6B4B" wp14:editId="17201F1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05" name="Rechteck: abgerundete Ecken 293276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FA9BF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0B6B4B" id="Rechteck: abgerundete Ecken 293276305" o:spid="_x0000_s3283" style="position:absolute;left:0;text-align:left;margin-left:-.45pt;margin-top:19.85pt;width:354.35pt;height:25.25pt;z-index:2582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Bi5t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1FA9BF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77E34F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9328086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1798560" w14:textId="6D58DB22" w:rsidR="005721B8" w:rsidRDefault="00AC6516" w:rsidP="002841C0">
      <w:pPr>
        <w:pStyle w:val="berschrift3nummeriert"/>
      </w:pPr>
      <w:bookmarkStart w:id="210" w:name="_Toc118817855"/>
      <w:r w:rsidRPr="00AC6516">
        <w:lastRenderedPageBreak/>
        <w:t>FLT 2003: GUARD OPEN: SLIDE IN BOTTOM</w:t>
      </w:r>
      <w:bookmarkEnd w:id="210"/>
    </w:p>
    <w:p w14:paraId="2DFE6E8C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268DFF9" w14:textId="77777777" w:rsidTr="00AC6516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14E3ACF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06CC72B" w14:textId="77777777" w:rsidR="005721B8" w:rsidRDefault="00AC6516" w:rsidP="00190981">
            <w:pPr>
              <w:pStyle w:val="BulletTabtext"/>
            </w:pPr>
            <w:r w:rsidRPr="00AC6516">
              <w:t>Test whether correct fault message is displayed on control panel</w:t>
            </w:r>
          </w:p>
          <w:p w14:paraId="7D6EE58A" w14:textId="3923E09D" w:rsidR="00AC6516" w:rsidRDefault="00AC6516" w:rsidP="00AC6516">
            <w:pPr>
              <w:pStyle w:val="Abstandshalter"/>
            </w:pPr>
          </w:p>
        </w:tc>
      </w:tr>
      <w:tr w:rsidR="005721B8" w14:paraId="1FC2A6F3" w14:textId="77777777" w:rsidTr="00190981">
        <w:trPr>
          <w:trHeight w:val="170"/>
        </w:trPr>
        <w:tc>
          <w:tcPr>
            <w:tcW w:w="2154" w:type="dxa"/>
          </w:tcPr>
          <w:p w14:paraId="2C6526D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3F90596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7983A6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98B8CA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99F840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02577E9" w14:textId="77777777" w:rsidTr="00AC6516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9DDA1A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1667D7E" w14:textId="77777777" w:rsidR="005721B8" w:rsidRDefault="00AC6516" w:rsidP="00AC6516">
            <w:pPr>
              <w:pStyle w:val="BulletTabtext"/>
            </w:pPr>
            <w:r w:rsidRPr="00AC6516">
              <w:t xml:space="preserve">Machine is ready in automatic mode </w:t>
            </w:r>
          </w:p>
          <w:p w14:paraId="71F1B123" w14:textId="25D1EC64" w:rsidR="00AC6516" w:rsidRDefault="00AC6516" w:rsidP="00AC6516">
            <w:pPr>
              <w:pStyle w:val="Abstandshalter"/>
            </w:pPr>
          </w:p>
        </w:tc>
      </w:tr>
      <w:tr w:rsidR="005721B8" w14:paraId="2258D237" w14:textId="77777777" w:rsidTr="00AC6516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18760A9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5C4F872" w14:textId="77777777" w:rsidR="005721B8" w:rsidRDefault="00AC6516" w:rsidP="00AC6516">
            <w:pPr>
              <w:pStyle w:val="BulletTabtext"/>
            </w:pPr>
            <w:r w:rsidRPr="00AC6516">
              <w:t xml:space="preserve">Open guard door at slide in bottom </w:t>
            </w:r>
          </w:p>
          <w:p w14:paraId="279F38F5" w14:textId="4EC20EF7" w:rsidR="00AC6516" w:rsidRPr="0008089A" w:rsidRDefault="00AC6516" w:rsidP="00AC6516">
            <w:pPr>
              <w:pStyle w:val="Abstandshalter"/>
            </w:pPr>
          </w:p>
        </w:tc>
      </w:tr>
      <w:tr w:rsidR="005721B8" w14:paraId="26D7373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855F3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061E8C5" w14:textId="77777777" w:rsidR="00AC6516" w:rsidRDefault="00AC6516" w:rsidP="00AC6516">
            <w:pPr>
              <w:pStyle w:val="BulletTabtext"/>
            </w:pPr>
            <w:r>
              <w:t>Fault message is displayed on control panel</w:t>
            </w:r>
          </w:p>
          <w:p w14:paraId="3D53EEF4" w14:textId="77777777" w:rsidR="005721B8" w:rsidRDefault="00AC6516" w:rsidP="00AC6516">
            <w:pPr>
              <w:pStyle w:val="BulletTabtext"/>
            </w:pPr>
            <w:r>
              <w:t xml:space="preserve">Machine cannot be started as long as fault is active </w:t>
            </w:r>
          </w:p>
          <w:p w14:paraId="65DB3D9A" w14:textId="16B51E31" w:rsidR="00AC6516" w:rsidRDefault="00AC6516" w:rsidP="00AC6516">
            <w:pPr>
              <w:pStyle w:val="Abstandshalter"/>
            </w:pPr>
          </w:p>
        </w:tc>
      </w:tr>
      <w:tr w:rsidR="005721B8" w14:paraId="2BC50E92" w14:textId="77777777" w:rsidTr="00AC6516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96E96B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297F05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9EC5D52" w14:textId="77777777" w:rsidR="005721B8" w:rsidRDefault="005721B8" w:rsidP="00190981">
            <w:pPr>
              <w:pStyle w:val="Abstandshalter"/>
            </w:pPr>
          </w:p>
        </w:tc>
      </w:tr>
      <w:tr w:rsidR="005721B8" w14:paraId="5F4CDA6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FDA8FB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4BA6976" w14:textId="77777777" w:rsidR="00AC6516" w:rsidRDefault="00AC6516" w:rsidP="00AC6516">
            <w:pPr>
              <w:pStyle w:val="BulletTabtext"/>
            </w:pPr>
            <w:r>
              <w:t>Close guard door at slide in bottom</w:t>
            </w:r>
          </w:p>
          <w:p w14:paraId="38536284" w14:textId="77777777" w:rsidR="005721B8" w:rsidRDefault="00AC6516" w:rsidP="00AC6516">
            <w:pPr>
              <w:pStyle w:val="BulletTabtext"/>
            </w:pPr>
            <w:r>
              <w:t xml:space="preserve">Press “Reset” </w:t>
            </w:r>
          </w:p>
          <w:p w14:paraId="38B6FE77" w14:textId="07969EB6" w:rsidR="00AC6516" w:rsidRDefault="00AC6516" w:rsidP="00AC6516">
            <w:pPr>
              <w:pStyle w:val="Abstandshalter"/>
            </w:pPr>
          </w:p>
        </w:tc>
      </w:tr>
    </w:tbl>
    <w:p w14:paraId="2263334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19B03F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2B200E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1DA8CC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57210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1D26C3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2F46005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4145D41" w14:textId="35383313" w:rsidR="005721B8" w:rsidRDefault="00AC6516" w:rsidP="00190981">
            <w:pPr>
              <w:pStyle w:val="BulletTabtext"/>
            </w:pPr>
            <w:r w:rsidRPr="00AC6516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C4A84B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0640" behindDoc="0" locked="0" layoutInCell="1" allowOverlap="1" wp14:anchorId="4654D513" wp14:editId="3F7F041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06" name="Rechteck: abgerundete Ecken 293276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3DCB2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54D513" id="Rechteck: abgerundete Ecken 293276306" o:spid="_x0000_s3284" style="position:absolute;left:0;text-align:left;margin-left:-2.85pt;margin-top:2.85pt;width:64.65pt;height:25.25pt;z-index:2549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1OZN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63DCB2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41D356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08E975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9505C70" w14:textId="1C2EA1F3" w:rsidR="005721B8" w:rsidRPr="005D1B93" w:rsidRDefault="00AC6516" w:rsidP="00190981">
            <w:pPr>
              <w:pStyle w:val="BulletTabtext"/>
            </w:pPr>
            <w:r w:rsidRPr="00AC651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AF7163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7808" behindDoc="0" locked="0" layoutInCell="1" allowOverlap="1" wp14:anchorId="06CC6CBA" wp14:editId="6B73DFE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07" name="Rechteck: abgerundete Ecken 293276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A7D6D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CC6CBA" id="Rechteck: abgerundete Ecken 293276307" o:spid="_x0000_s3285" style="position:absolute;left:0;text-align:left;margin-left:-2.85pt;margin-top:2.85pt;width:64.65pt;height:25.25pt;z-index:2549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DABvg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LEIMA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BA7D6D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A735D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8FFC79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797ABD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4736" behindDoc="0" locked="0" layoutInCell="1" allowOverlap="1" wp14:anchorId="4EF49144" wp14:editId="1775BA8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10" name="Rechteck: abgerundete Ecken 293276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82A4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F49144" id="Rechteck: abgerundete Ecken 293276310" o:spid="_x0000_s3286" style="position:absolute;left:0;text-align:left;margin-left:-.45pt;margin-top:5.7pt;width:354.35pt;height:74.25pt;z-index:2549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PTia9m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7F82A4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9CA16F5" w14:textId="285DFB5C" w:rsidR="005721B8" w:rsidRDefault="005721B8" w:rsidP="005721B8">
      <w:pPr>
        <w:pStyle w:val="Textkrper"/>
      </w:pPr>
    </w:p>
    <w:p w14:paraId="3880C11A" w14:textId="48BED917" w:rsidR="00AC6516" w:rsidRDefault="00AC6516" w:rsidP="005721B8">
      <w:pPr>
        <w:pStyle w:val="Textkrper"/>
      </w:pPr>
    </w:p>
    <w:p w14:paraId="5C9B20D2" w14:textId="77777777" w:rsidR="007006D7" w:rsidRDefault="007006D7" w:rsidP="005721B8">
      <w:pPr>
        <w:pStyle w:val="Textkrper"/>
      </w:pPr>
    </w:p>
    <w:p w14:paraId="51B0E1B8" w14:textId="77777777" w:rsidR="00AC6516" w:rsidRDefault="00AC6516" w:rsidP="005721B8">
      <w:pPr>
        <w:pStyle w:val="Textkrper"/>
      </w:pPr>
    </w:p>
    <w:p w14:paraId="48DF8D45" w14:textId="77777777" w:rsidR="005721B8" w:rsidRDefault="005721B8" w:rsidP="005721B8">
      <w:pPr>
        <w:pStyle w:val="Textkrper"/>
      </w:pPr>
    </w:p>
    <w:p w14:paraId="433B745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E3996C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AEBB8F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0231F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E84765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31296" behindDoc="0" locked="0" layoutInCell="1" allowOverlap="1" wp14:anchorId="1A821BFF" wp14:editId="0C78D3A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11" name="Rechteck: abgerundete Ecken 293276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DD17B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821BFF" id="Rechteck: abgerundete Ecken 293276311" o:spid="_x0000_s3287" style="position:absolute;left:0;text-align:left;margin-left:.05pt;margin-top:2.85pt;width:64.65pt;height:25.25pt;z-index:2582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a6vAIAAMgFAAAOAAAAZHJzL2Uyb0RvYy54bWysVN9P2zAQfp+0/8Hy+0ial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" filled="f" strokecolor="black [3213]" strokeweight=".5pt">
                      <v:textbox>
                        <w:txbxContent>
                          <w:p w14:paraId="51DD17B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ABDA12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7DD41F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32320" behindDoc="0" locked="0" layoutInCell="1" allowOverlap="1" wp14:anchorId="125BF16E" wp14:editId="6C49BAF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12" name="Rechteck: abgerundete Ecken 293276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289F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5BF16E" id="Rechteck: abgerundete Ecken 293276312" o:spid="_x0000_s3288" style="position:absolute;left:0;text-align:left;margin-left:.15pt;margin-top:2.6pt;width:282.85pt;height:25.25pt;z-index:2582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9TV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k8vU&#10;1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9E289F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60CD62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259FA2E" w14:textId="0FA0FB2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0DF7EC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33344" behindDoc="0" locked="0" layoutInCell="1" allowOverlap="1" wp14:anchorId="639568F2" wp14:editId="75E7EB2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13" name="Rechteck: abgerundete Ecken 293276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D47A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9568F2" id="Rechteck: abgerundete Ecken 293276313" o:spid="_x0000_s3289" style="position:absolute;left:0;text-align:left;margin-left:-.45pt;margin-top:19.85pt;width:354.35pt;height:25.25pt;z-index:2582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v2z8C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72D47A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910018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581144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3F2B2EB" w14:textId="05068E16" w:rsidR="005721B8" w:rsidRDefault="00AC6516" w:rsidP="002841C0">
      <w:pPr>
        <w:pStyle w:val="berschrift3nummeriert"/>
      </w:pPr>
      <w:bookmarkStart w:id="211" w:name="_Toc118817856"/>
      <w:r w:rsidRPr="00AC6516">
        <w:lastRenderedPageBreak/>
        <w:t>FLT 2004: INFEED: OVERHEAD CONVEYOR NOT IN LOWER POSITION</w:t>
      </w:r>
      <w:bookmarkEnd w:id="211"/>
    </w:p>
    <w:p w14:paraId="60C6A8C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67E01C7" w14:textId="77777777" w:rsidTr="00AC6516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4045B81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950152" w14:textId="77777777" w:rsidR="005721B8" w:rsidRDefault="00AC6516" w:rsidP="00190981">
            <w:pPr>
              <w:pStyle w:val="BulletTabtext"/>
            </w:pPr>
            <w:r w:rsidRPr="00AC6516">
              <w:t>Test whether correct fault message is displayed on control panel</w:t>
            </w:r>
          </w:p>
          <w:p w14:paraId="4DB4A72B" w14:textId="0D222292" w:rsidR="00AC6516" w:rsidRDefault="00AC6516" w:rsidP="00AC6516">
            <w:pPr>
              <w:pStyle w:val="Abstandshalter"/>
            </w:pPr>
          </w:p>
        </w:tc>
      </w:tr>
      <w:tr w:rsidR="005721B8" w14:paraId="1C748A86" w14:textId="77777777" w:rsidTr="00190981">
        <w:trPr>
          <w:trHeight w:val="170"/>
        </w:trPr>
        <w:tc>
          <w:tcPr>
            <w:tcW w:w="2154" w:type="dxa"/>
          </w:tcPr>
          <w:p w14:paraId="4B16EB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942A30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2EB511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DF307C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F7D3F1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09862D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4DF4D0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206675A" w14:textId="77777777" w:rsidR="00F420EA" w:rsidRDefault="00F420EA" w:rsidP="00F420EA">
            <w:pPr>
              <w:pStyle w:val="BulletTabtext"/>
            </w:pPr>
            <w:r>
              <w:t>Machine is ready in automatic mode</w:t>
            </w:r>
          </w:p>
          <w:p w14:paraId="0AB7C4D6" w14:textId="67815F34" w:rsidR="00F420EA" w:rsidRDefault="00F420EA" w:rsidP="00F420EA">
            <w:pPr>
              <w:pStyle w:val="BulletTabtext"/>
            </w:pPr>
            <w:r>
              <w:t>Inhaler is selected as product</w:t>
            </w:r>
          </w:p>
          <w:p w14:paraId="60132E85" w14:textId="7C98A356" w:rsidR="005721B8" w:rsidRDefault="00F420EA" w:rsidP="00F420EA">
            <w:pPr>
              <w:pStyle w:val="BulletTabtext"/>
            </w:pPr>
            <w:r>
              <w:t xml:space="preserve">SWS 500 “Infeed“ is activated </w:t>
            </w:r>
          </w:p>
          <w:p w14:paraId="5B052CE6" w14:textId="5E438A08" w:rsidR="00F420EA" w:rsidRDefault="00F420EA" w:rsidP="00F420EA">
            <w:pPr>
              <w:pStyle w:val="Abstandshalter"/>
            </w:pPr>
          </w:p>
        </w:tc>
      </w:tr>
      <w:tr w:rsidR="005721B8" w14:paraId="5153E1B3" w14:textId="77777777" w:rsidTr="00F420EA">
        <w:trPr>
          <w:trHeight w:val="392"/>
        </w:trPr>
        <w:tc>
          <w:tcPr>
            <w:tcW w:w="2154" w:type="dxa"/>
            <w:shd w:val="clear" w:color="auto" w:fill="F2F2F2" w:themeFill="background1" w:themeFillShade="F2"/>
          </w:tcPr>
          <w:p w14:paraId="2114086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E9F6EC3" w14:textId="77777777" w:rsidR="005721B8" w:rsidRDefault="00F420EA" w:rsidP="00F420EA">
            <w:pPr>
              <w:pStyle w:val="BulletTabtext"/>
            </w:pPr>
            <w:r w:rsidRPr="00F420EA">
              <w:t xml:space="preserve">Disconnect input “=.W257-KI02:5” </w:t>
            </w:r>
          </w:p>
          <w:p w14:paraId="1C3C5349" w14:textId="7D88A7EF" w:rsidR="00F420EA" w:rsidRPr="0008089A" w:rsidRDefault="00F420EA" w:rsidP="00F420EA">
            <w:pPr>
              <w:pStyle w:val="Abstandshalter"/>
            </w:pPr>
          </w:p>
        </w:tc>
      </w:tr>
      <w:tr w:rsidR="005721B8" w14:paraId="1A5D6EB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A06632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A15C03A" w14:textId="77777777" w:rsidR="00F420EA" w:rsidRDefault="00F420EA" w:rsidP="00F420EA">
            <w:pPr>
              <w:pStyle w:val="BulletTabtext"/>
            </w:pPr>
            <w:r>
              <w:t>Fault message is displayed on control panel</w:t>
            </w:r>
          </w:p>
          <w:p w14:paraId="4A90F611" w14:textId="77777777" w:rsidR="005721B8" w:rsidRDefault="00F420EA" w:rsidP="00F420EA">
            <w:pPr>
              <w:pStyle w:val="BulletTabtext"/>
            </w:pPr>
            <w:r>
              <w:t xml:space="preserve">Machine cannot be started as long as fault is active </w:t>
            </w:r>
          </w:p>
          <w:p w14:paraId="5C288AB0" w14:textId="1A5F06B4" w:rsidR="00F420EA" w:rsidRDefault="00F420EA" w:rsidP="00F420EA">
            <w:pPr>
              <w:pStyle w:val="Abstandshalter"/>
            </w:pPr>
          </w:p>
        </w:tc>
      </w:tr>
      <w:tr w:rsidR="005721B8" w14:paraId="47CE2585" w14:textId="77777777" w:rsidTr="00F420EA">
        <w:trPr>
          <w:trHeight w:val="328"/>
        </w:trPr>
        <w:tc>
          <w:tcPr>
            <w:tcW w:w="2154" w:type="dxa"/>
            <w:shd w:val="clear" w:color="auto" w:fill="F2F2F2" w:themeFill="background1" w:themeFillShade="F2"/>
          </w:tcPr>
          <w:p w14:paraId="0D6DF24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DF32D7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523C1CA" w14:textId="77777777" w:rsidR="005721B8" w:rsidRDefault="005721B8" w:rsidP="00190981">
            <w:pPr>
              <w:pStyle w:val="Abstandshalter"/>
            </w:pPr>
          </w:p>
        </w:tc>
      </w:tr>
      <w:tr w:rsidR="005721B8" w14:paraId="3D7ED6B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1E25D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927F43C" w14:textId="77777777" w:rsidR="00F420EA" w:rsidRDefault="00F420EA" w:rsidP="00F420EA">
            <w:pPr>
              <w:pStyle w:val="BulletTabtext"/>
            </w:pPr>
            <w:r>
              <w:t>Reconnect input “=.W257-KI02:5”</w:t>
            </w:r>
          </w:p>
          <w:p w14:paraId="323D7EE0" w14:textId="77777777" w:rsidR="005721B8" w:rsidRDefault="00F420EA" w:rsidP="00F420EA">
            <w:pPr>
              <w:pStyle w:val="BulletTabtext"/>
            </w:pPr>
            <w:r>
              <w:t xml:space="preserve">Press “Reset” </w:t>
            </w:r>
          </w:p>
          <w:p w14:paraId="3D9FFB77" w14:textId="294AB639" w:rsidR="00F420EA" w:rsidRDefault="00F420EA" w:rsidP="00F420EA">
            <w:pPr>
              <w:pStyle w:val="Abstandshalter"/>
            </w:pPr>
          </w:p>
        </w:tc>
      </w:tr>
    </w:tbl>
    <w:p w14:paraId="460076E3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1FB26D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ADDA9B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4C4EE1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EE673B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90D2CD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B0DC8DE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ADFC06B" w14:textId="4688F1CF" w:rsidR="005721B8" w:rsidRDefault="00F420EA" w:rsidP="00190981">
            <w:pPr>
              <w:pStyle w:val="BulletTabtext"/>
            </w:pPr>
            <w:r w:rsidRPr="00F420E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4E5A58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68832" behindDoc="0" locked="0" layoutInCell="1" allowOverlap="1" wp14:anchorId="5D34E579" wp14:editId="515436B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14" name="Rechteck: abgerundete Ecken 293276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6FB7D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34E579" id="Rechteck: abgerundete Ecken 293276314" o:spid="_x0000_s3290" style="position:absolute;left:0;text-align:left;margin-left:-2.85pt;margin-top:2.85pt;width:64.65pt;height:25.25pt;z-index:2549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9gIa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C6FB7D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6532DF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97F639E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71D80DC" w14:textId="40EB64F5" w:rsidR="005721B8" w:rsidRPr="005D1B93" w:rsidRDefault="00F420EA" w:rsidP="00190981">
            <w:pPr>
              <w:pStyle w:val="BulletTabtext"/>
            </w:pPr>
            <w:r w:rsidRPr="00F420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1E5574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76000" behindDoc="0" locked="0" layoutInCell="1" allowOverlap="1" wp14:anchorId="26C2CEB6" wp14:editId="1A80EE9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15" name="Rechteck: abgerundete Ecken 293276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ED7E5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C2CEB6" id="Rechteck: abgerundete Ecken 293276315" o:spid="_x0000_s3291" style="position:absolute;left:0;text-align:left;margin-left:-2.85pt;margin-top:2.85pt;width:64.65pt;height:25.25pt;z-index:2549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MmdX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4ED7E5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B7C23F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5EDA74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936EF0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72928" behindDoc="0" locked="0" layoutInCell="1" allowOverlap="1" wp14:anchorId="45C5B7BB" wp14:editId="4D2661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18" name="Rechteck: abgerundete Ecken 293276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D879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C5B7BB" id="Rechteck: abgerundete Ecken 293276318" o:spid="_x0000_s3292" style="position:absolute;left:0;text-align:left;margin-left:-.45pt;margin-top:5.7pt;width:354.35pt;height:74.25pt;z-index:2549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0k3/H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2D879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948AAD6" w14:textId="15839769" w:rsidR="005721B8" w:rsidRDefault="005721B8" w:rsidP="005721B8">
      <w:pPr>
        <w:pStyle w:val="Textkrper"/>
      </w:pPr>
    </w:p>
    <w:p w14:paraId="74546165" w14:textId="77777777" w:rsidR="007006D7" w:rsidRDefault="007006D7" w:rsidP="005721B8">
      <w:pPr>
        <w:pStyle w:val="Textkrper"/>
      </w:pPr>
    </w:p>
    <w:p w14:paraId="03CEB63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CC65D8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C308FE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E0E694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9EA0ED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35392" behindDoc="0" locked="0" layoutInCell="1" allowOverlap="1" wp14:anchorId="54836372" wp14:editId="4F8AE20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19" name="Rechteck: abgerundete Ecken 293276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F5D2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836372" id="Rechteck: abgerundete Ecken 293276319" o:spid="_x0000_s3293" style="position:absolute;left:0;text-align:left;margin-left:.05pt;margin-top:2.85pt;width:64.65pt;height:25.25pt;z-index:2582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0WufZ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45BF5D2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347B7C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162223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36416" behindDoc="0" locked="0" layoutInCell="1" allowOverlap="1" wp14:anchorId="1E0F2488" wp14:editId="45F92908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20" name="Rechteck: abgerundete Ecken 293276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663D9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0F2488" id="Rechteck: abgerundete Ecken 293276320" o:spid="_x0000_s3294" style="position:absolute;left:0;text-align:left;margin-left:.15pt;margin-top:2.6pt;width:282.85pt;height:25.25pt;z-index:2582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IEAA&#10;6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59663D9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2A3D28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10013C9" w14:textId="6BDA7A0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B03ED6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37440" behindDoc="0" locked="0" layoutInCell="1" allowOverlap="1" wp14:anchorId="02A7F785" wp14:editId="00CF541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21" name="Rechteck: abgerundete Ecken 293276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5F48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A7F785" id="Rechteck: abgerundete Ecken 293276321" o:spid="_x0000_s3295" style="position:absolute;left:0;text-align:left;margin-left:-.45pt;margin-top:19.85pt;width:354.35pt;height:25.25pt;z-index:2582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mH0b/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4255F48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0B6A53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1D14750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4A9849A" w14:textId="2906745A" w:rsidR="005721B8" w:rsidRDefault="00F420EA" w:rsidP="002841C0">
      <w:pPr>
        <w:pStyle w:val="berschrift3nummeriert"/>
      </w:pPr>
      <w:bookmarkStart w:id="212" w:name="_Toc118817857"/>
      <w:r w:rsidRPr="00F420EA">
        <w:lastRenderedPageBreak/>
        <w:t>FLT 2005: CARTON REJECT 1: CROSS CHECK CARTON REJECTED</w:t>
      </w:r>
      <w:bookmarkEnd w:id="212"/>
    </w:p>
    <w:p w14:paraId="2650FF2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5F2E5E7" w14:textId="77777777" w:rsidTr="00F420EA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0C597B1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3B2521E" w14:textId="77777777" w:rsidR="005721B8" w:rsidRDefault="00F420EA" w:rsidP="00190981">
            <w:pPr>
              <w:pStyle w:val="BulletTabtext"/>
            </w:pPr>
            <w:r w:rsidRPr="00F420EA">
              <w:t>Test whether correct fault message is displayed on control panel</w:t>
            </w:r>
          </w:p>
          <w:p w14:paraId="5FD33DB3" w14:textId="5D92CC3E" w:rsidR="00F420EA" w:rsidRDefault="00F420EA" w:rsidP="00F420EA">
            <w:pPr>
              <w:pStyle w:val="Abstandshalter"/>
            </w:pPr>
          </w:p>
        </w:tc>
      </w:tr>
      <w:tr w:rsidR="005721B8" w14:paraId="5AC5E454" w14:textId="77777777" w:rsidTr="00190981">
        <w:trPr>
          <w:trHeight w:val="170"/>
        </w:trPr>
        <w:tc>
          <w:tcPr>
            <w:tcW w:w="2154" w:type="dxa"/>
          </w:tcPr>
          <w:p w14:paraId="126A9BA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EE1E2C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5FCEBF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4D543E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49AE98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18A6B5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0FB243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804B586" w14:textId="77777777" w:rsidR="00F420EA" w:rsidRDefault="00F420EA" w:rsidP="00F420EA">
            <w:pPr>
              <w:pStyle w:val="BulletTabtext"/>
            </w:pPr>
            <w:r>
              <w:t>Machine is ready in automatic mode</w:t>
            </w:r>
          </w:p>
          <w:p w14:paraId="4D0BA568" w14:textId="77777777" w:rsidR="005721B8" w:rsidRDefault="00F420EA" w:rsidP="00F420EA">
            <w:pPr>
              <w:pStyle w:val="BulletTabtext"/>
            </w:pPr>
            <w:r>
              <w:t>Prepare carton ejection</w:t>
            </w:r>
            <w:r w:rsidR="00997269">
              <w:t xml:space="preserve"> so</w:t>
            </w:r>
            <w:r>
              <w:t xml:space="preserve"> that sensor will not detect ejected carton (e.g. put a metal sheet above sensor that carton will fall beside</w:t>
            </w:r>
            <w:r w:rsidR="001401A5">
              <w:t xml:space="preserve"> the</w:t>
            </w:r>
            <w:r>
              <w:t xml:space="preserve"> sensor) </w:t>
            </w:r>
          </w:p>
          <w:p w14:paraId="7AD8FDB8" w14:textId="4B350B9F" w:rsidR="001E4157" w:rsidRDefault="001E4157" w:rsidP="001E4157">
            <w:pPr>
              <w:pStyle w:val="Abstandshalter"/>
            </w:pPr>
          </w:p>
        </w:tc>
      </w:tr>
      <w:tr w:rsidR="005721B8" w14:paraId="44EB4FE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644A6DE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DB3113D" w14:textId="77777777" w:rsidR="00F420EA" w:rsidRDefault="00F420EA" w:rsidP="00F420EA">
            <w:pPr>
              <w:pStyle w:val="BulletTabtext"/>
            </w:pPr>
            <w:r>
              <w:t>Simulate a manipulated carton (e.g. Carton with wrong code)</w:t>
            </w:r>
          </w:p>
          <w:p w14:paraId="0348876F" w14:textId="77777777" w:rsidR="005721B8" w:rsidRDefault="00F420EA" w:rsidP="00F420EA">
            <w:pPr>
              <w:pStyle w:val="BulletTabtext"/>
            </w:pPr>
            <w:r>
              <w:t>Press “Start”</w:t>
            </w:r>
            <w:r w:rsidRPr="0008089A">
              <w:t xml:space="preserve"> </w:t>
            </w:r>
          </w:p>
          <w:p w14:paraId="75792E1F" w14:textId="33775018" w:rsidR="00F420EA" w:rsidRPr="0008089A" w:rsidRDefault="00F420EA" w:rsidP="00F420EA">
            <w:pPr>
              <w:pStyle w:val="Abstandshalter"/>
            </w:pPr>
          </w:p>
        </w:tc>
      </w:tr>
      <w:tr w:rsidR="005721B8" w14:paraId="5D6C7DE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26609E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DF917F2" w14:textId="77777777" w:rsidR="00F420EA" w:rsidRDefault="00F420EA" w:rsidP="00F420EA">
            <w:pPr>
              <w:pStyle w:val="BulletTabtext"/>
            </w:pPr>
            <w:r>
              <w:t>Carton is ejected but sensor “=CAR1.B82-B10” does not see ejected carton</w:t>
            </w:r>
          </w:p>
          <w:p w14:paraId="781853E3" w14:textId="549CC295" w:rsidR="00F420EA" w:rsidRDefault="00F420EA" w:rsidP="00F420EA">
            <w:pPr>
              <w:pStyle w:val="BulletTabtext"/>
            </w:pPr>
            <w:r>
              <w:t>Machine stops</w:t>
            </w:r>
          </w:p>
          <w:p w14:paraId="5857156A" w14:textId="38670C13" w:rsidR="00F420EA" w:rsidRDefault="00F420EA" w:rsidP="00F420EA">
            <w:pPr>
              <w:pStyle w:val="BulletTabtext"/>
            </w:pPr>
            <w:r>
              <w:t>Fault message is displayed on control panel</w:t>
            </w:r>
          </w:p>
          <w:p w14:paraId="4E1D45EB" w14:textId="77777777" w:rsidR="005721B8" w:rsidRDefault="00F420EA" w:rsidP="00F420EA">
            <w:pPr>
              <w:pStyle w:val="BulletTabtext"/>
            </w:pPr>
            <w:r>
              <w:t xml:space="preserve">Machine cannot be started as long as fault is active </w:t>
            </w:r>
          </w:p>
          <w:p w14:paraId="6F319D4D" w14:textId="2CA4ECCD" w:rsidR="00F420EA" w:rsidRDefault="00F420EA" w:rsidP="00F420EA">
            <w:pPr>
              <w:pStyle w:val="Abstandshalter"/>
            </w:pPr>
          </w:p>
        </w:tc>
      </w:tr>
      <w:tr w:rsidR="005721B8" w14:paraId="722CF4D7" w14:textId="77777777" w:rsidTr="00F420EA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6269BD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234BB21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BFBB3C9" w14:textId="77777777" w:rsidR="005721B8" w:rsidRDefault="005721B8" w:rsidP="00190981">
            <w:pPr>
              <w:pStyle w:val="Abstandshalter"/>
            </w:pPr>
          </w:p>
        </w:tc>
      </w:tr>
      <w:tr w:rsidR="005721B8" w14:paraId="002497B5" w14:textId="77777777" w:rsidTr="00F420EA">
        <w:trPr>
          <w:trHeight w:val="286"/>
        </w:trPr>
        <w:tc>
          <w:tcPr>
            <w:tcW w:w="2154" w:type="dxa"/>
            <w:shd w:val="clear" w:color="auto" w:fill="F2F2F2" w:themeFill="background1" w:themeFillShade="F2"/>
          </w:tcPr>
          <w:p w14:paraId="4BB96B8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853BEE0" w14:textId="77777777" w:rsidR="005721B8" w:rsidRDefault="00F420EA" w:rsidP="00F420EA">
            <w:pPr>
              <w:pStyle w:val="BulletTabtext"/>
            </w:pPr>
            <w:r w:rsidRPr="00F420EA">
              <w:t xml:space="preserve">Press “Reset” </w:t>
            </w:r>
          </w:p>
          <w:p w14:paraId="0CBB1516" w14:textId="3E218E10" w:rsidR="00F420EA" w:rsidRDefault="00F420EA" w:rsidP="00F420EA">
            <w:pPr>
              <w:pStyle w:val="Abstandshalter"/>
            </w:pPr>
          </w:p>
        </w:tc>
      </w:tr>
    </w:tbl>
    <w:p w14:paraId="6E875018" w14:textId="24BD19A9" w:rsidR="0048628F" w:rsidRDefault="0048628F" w:rsidP="0048628F"/>
    <w:p w14:paraId="058E28D7" w14:textId="77777777" w:rsidR="0048628F" w:rsidRDefault="0048628F">
      <w:r>
        <w:br w:type="page"/>
      </w:r>
    </w:p>
    <w:p w14:paraId="4C6491ED" w14:textId="77777777" w:rsidR="0048628F" w:rsidRDefault="0048628F" w:rsidP="0048628F"/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48628F" w14:paraId="45B3BE99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1895E3" w14:textId="77777777" w:rsidR="0048628F" w:rsidRPr="00B910BE" w:rsidRDefault="0048628F" w:rsidP="00AE7D5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23B1855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02139CF" w14:textId="77777777" w:rsidR="0048628F" w:rsidRPr="00620E79" w:rsidRDefault="0048628F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48628F" w14:paraId="76EA5ABA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BA3CBED" w14:textId="77777777" w:rsidR="0048628F" w:rsidRPr="00B910BE" w:rsidRDefault="0048628F" w:rsidP="00AE7D5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5D2FC7D" w14:textId="77777777" w:rsidR="0048628F" w:rsidRDefault="0048628F" w:rsidP="00AE7D55">
            <w:pPr>
              <w:pStyle w:val="BulletTabtext"/>
            </w:pPr>
            <w:r w:rsidRPr="00AC651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A2D4CDC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8016" behindDoc="0" locked="0" layoutInCell="1" allowOverlap="1" wp14:anchorId="0781617B" wp14:editId="09856F1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36" name="Rechteck: abgerundete Ecken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EBD892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81617B" id="Rechteck: abgerundete Ecken 36" o:spid="_x0000_s3296" style="position:absolute;left:0;text-align:left;margin-left:-2.85pt;margin-top:2.85pt;width:64.65pt;height:25.25pt;z-index:2585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QPTMUL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0DEBD892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8628F" w14:paraId="562BB02C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7A7845D" w14:textId="77777777" w:rsidR="0048628F" w:rsidRDefault="0048628F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08DA1C1" w14:textId="77777777" w:rsidR="0048628F" w:rsidRPr="005D1B93" w:rsidRDefault="0048628F" w:rsidP="00AE7D55">
            <w:pPr>
              <w:pStyle w:val="BulletTabtext"/>
            </w:pPr>
            <w:r w:rsidRPr="00AC651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48324E8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1088" behindDoc="0" locked="0" layoutInCell="1" allowOverlap="1" wp14:anchorId="5F04BE05" wp14:editId="53FAA3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37" name="Rechteck: abgerundete Ecken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168397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04BE05" id="Rechteck: abgerundete Ecken 37" o:spid="_x0000_s3297" style="position:absolute;left:0;text-align:left;margin-left:-2.85pt;margin-top:2.85pt;width:64.65pt;height:25.25pt;z-index:2585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h54VKL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4C168397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8628F" w14:paraId="1DB5536A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512644B" w14:textId="77777777" w:rsidR="0048628F" w:rsidRDefault="0048628F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D9E890F" w14:textId="77777777" w:rsidR="0048628F" w:rsidRPr="005D1B93" w:rsidRDefault="0048628F" w:rsidP="00AE7D55">
            <w:pPr>
              <w:pStyle w:val="BulletTabtext"/>
            </w:pPr>
            <w:r w:rsidRPr="00AC651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5FCC8F0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0064" behindDoc="0" locked="0" layoutInCell="1" allowOverlap="1" wp14:anchorId="5169DA97" wp14:editId="64F3AFC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40" name="Rechteck: abgerundete Ecken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EEC447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69DA97" id="Rechteck: abgerundete Ecken 40" o:spid="_x0000_s3298" style="position:absolute;left:0;text-align:left;margin-left:-2.85pt;margin-top:2.85pt;width:64.65pt;height:25.25pt;z-index:2585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r55yD7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57EEC447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8628F" w14:paraId="4E65CAF3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04DD423" w14:textId="77777777" w:rsidR="0048628F" w:rsidRPr="00B910BE" w:rsidRDefault="0048628F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4D01942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19040" behindDoc="0" locked="0" layoutInCell="1" allowOverlap="1" wp14:anchorId="73AAD508" wp14:editId="7BBB842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41" name="Rechteck: abgerundete Ecken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8C414F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AAD508" id="Rechteck: abgerundete Ecken 41" o:spid="_x0000_s3299" style="position:absolute;left:0;text-align:left;margin-left:-.45pt;margin-top:5.7pt;width:354.35pt;height:74.25pt;z-index:2585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" filled="f" strokecolor="black [3213]" strokeweight=".5pt">
                      <v:textbox>
                        <w:txbxContent>
                          <w:p w14:paraId="7F8C414F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2279B2E" w14:textId="77777777" w:rsidR="0048628F" w:rsidRDefault="0048628F" w:rsidP="0048628F">
      <w:pPr>
        <w:pStyle w:val="Textkrper"/>
      </w:pPr>
    </w:p>
    <w:p w14:paraId="3478F174" w14:textId="77777777" w:rsidR="0048628F" w:rsidRDefault="0048628F" w:rsidP="0048628F">
      <w:pPr>
        <w:pStyle w:val="Textkrper"/>
      </w:pPr>
    </w:p>
    <w:p w14:paraId="1ED3BC65" w14:textId="77777777" w:rsidR="0048628F" w:rsidRDefault="0048628F" w:rsidP="0048628F">
      <w:pPr>
        <w:pStyle w:val="Textkrper"/>
      </w:pPr>
    </w:p>
    <w:p w14:paraId="3BEF2C95" w14:textId="77777777" w:rsidR="0048628F" w:rsidRDefault="0048628F" w:rsidP="0048628F">
      <w:pPr>
        <w:pStyle w:val="Textkrper"/>
      </w:pPr>
    </w:p>
    <w:p w14:paraId="618E2B51" w14:textId="77777777" w:rsidR="0048628F" w:rsidRDefault="0048628F" w:rsidP="0048628F">
      <w:pPr>
        <w:pStyle w:val="Textkrper"/>
      </w:pPr>
    </w:p>
    <w:p w14:paraId="26209E71" w14:textId="77777777" w:rsidR="0048628F" w:rsidRDefault="0048628F" w:rsidP="0048628F">
      <w:pPr>
        <w:pStyle w:val="Textkrper"/>
      </w:pPr>
    </w:p>
    <w:p w14:paraId="4C6B0AA0" w14:textId="77777777" w:rsidR="0048628F" w:rsidRDefault="0048628F" w:rsidP="0048628F">
      <w:pPr>
        <w:pStyle w:val="Textkrper"/>
      </w:pPr>
    </w:p>
    <w:p w14:paraId="41837118" w14:textId="6A53F088" w:rsidR="0048628F" w:rsidRDefault="0048628F" w:rsidP="0048628F">
      <w:pPr>
        <w:pStyle w:val="Textkrper"/>
      </w:pPr>
    </w:p>
    <w:p w14:paraId="337605EE" w14:textId="77777777" w:rsidR="007006D7" w:rsidRDefault="007006D7" w:rsidP="0048628F">
      <w:pPr>
        <w:pStyle w:val="Textkrper"/>
      </w:pPr>
    </w:p>
    <w:p w14:paraId="6A967ECE" w14:textId="77777777" w:rsidR="0048628F" w:rsidRDefault="0048628F" w:rsidP="0048628F">
      <w:pPr>
        <w:pStyle w:val="Textkrper"/>
      </w:pPr>
    </w:p>
    <w:p w14:paraId="2A8BA3EA" w14:textId="77777777" w:rsidR="0048628F" w:rsidRDefault="0048628F" w:rsidP="0048628F">
      <w:pPr>
        <w:pStyle w:val="Textkrper"/>
      </w:pPr>
    </w:p>
    <w:p w14:paraId="4A1C243F" w14:textId="77777777" w:rsidR="0048628F" w:rsidRDefault="0048628F" w:rsidP="0048628F">
      <w:pPr>
        <w:pStyle w:val="Textkrper"/>
      </w:pPr>
    </w:p>
    <w:p w14:paraId="119C91C2" w14:textId="77777777" w:rsidR="0048628F" w:rsidRDefault="0048628F" w:rsidP="0048628F">
      <w:pPr>
        <w:pStyle w:val="Textkrper"/>
      </w:pPr>
    </w:p>
    <w:p w14:paraId="3E907354" w14:textId="77777777" w:rsidR="0048628F" w:rsidRDefault="0048628F" w:rsidP="0048628F">
      <w:pPr>
        <w:pStyle w:val="Textkrper"/>
      </w:pPr>
    </w:p>
    <w:p w14:paraId="46A52BAA" w14:textId="77777777" w:rsidR="0048628F" w:rsidRDefault="0048628F" w:rsidP="0048628F">
      <w:pPr>
        <w:pStyle w:val="Textkrper"/>
      </w:pPr>
    </w:p>
    <w:p w14:paraId="498903E8" w14:textId="77777777" w:rsidR="0048628F" w:rsidRDefault="0048628F" w:rsidP="0048628F">
      <w:pPr>
        <w:pStyle w:val="Textkrper"/>
      </w:pPr>
    </w:p>
    <w:p w14:paraId="2867AB62" w14:textId="77777777" w:rsidR="0048628F" w:rsidRDefault="0048628F" w:rsidP="0048628F">
      <w:pPr>
        <w:pStyle w:val="Textkrper"/>
      </w:pPr>
    </w:p>
    <w:p w14:paraId="2C2688BF" w14:textId="77777777" w:rsidR="0048628F" w:rsidRDefault="0048628F" w:rsidP="0048628F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48628F" w14:paraId="13E0C9F3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D58DF6D" w14:textId="77777777" w:rsidR="0048628F" w:rsidRPr="00B910BE" w:rsidRDefault="0048628F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58042D9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491480A" w14:textId="77777777" w:rsidR="0048628F" w:rsidRPr="005E00C9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2112" behindDoc="0" locked="0" layoutInCell="1" allowOverlap="1" wp14:anchorId="63C9838A" wp14:editId="44C827F7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42" name="Rechteck: abgerundete Ecken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96BC5B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C9838A" id="Rechteck: abgerundete Ecken 42" o:spid="_x0000_s3300" style="position:absolute;left:0;text-align:left;margin-left:.05pt;margin-top:2.85pt;width:64.65pt;height:25.25pt;z-index:2585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" filled="f" strokecolor="black [3213]" strokeweight=".5pt">
                      <v:textbox>
                        <w:txbxContent>
                          <w:p w14:paraId="5296BC5B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4856CDE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DAE5432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3136" behindDoc="0" locked="0" layoutInCell="1" allowOverlap="1" wp14:anchorId="4DB1F89C" wp14:editId="3F9B564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43" name="Rechteck: abgerundete Ecken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C39815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B1F89C" id="Rechteck: abgerundete Ecken 43" o:spid="_x0000_s3301" style="position:absolute;left:0;text-align:left;margin-left:.15pt;margin-top:2.6pt;width:282.85pt;height:25.25pt;z-index:2585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DLugIAALs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" filled="f" strokecolor="black [3213]" strokeweight=".5pt">
                      <v:textbox>
                        <w:txbxContent>
                          <w:p w14:paraId="46C39815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48628F" w14:paraId="2EA19296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1B02334" w14:textId="77777777" w:rsidR="0048628F" w:rsidRPr="00B910BE" w:rsidRDefault="0048628F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D435702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4160" behindDoc="0" locked="0" layoutInCell="1" allowOverlap="1" wp14:anchorId="4548F6CC" wp14:editId="1B30BB4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44" name="Rechteck: abgerundete Ecke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C11D38" w14:textId="77777777" w:rsidR="002841C0" w:rsidRDefault="002841C0" w:rsidP="0048628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48F6CC" id="Rechteck: abgerundete Ecken 44" o:spid="_x0000_s3302" style="position:absolute;left:0;text-align:left;margin-left:-.45pt;margin-top:19.85pt;width:354.35pt;height:25.25pt;z-index:2585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" filled="f" strokecolor="black [3213]" strokeweight=".5pt">
                      <v:textbox>
                        <w:txbxContent>
                          <w:p w14:paraId="2CC11D38" w14:textId="77777777" w:rsidR="002841C0" w:rsidRDefault="002841C0" w:rsidP="0048628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B6DCEC1" w14:textId="77777777" w:rsidR="0048628F" w:rsidRDefault="0048628F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AD5FA3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DED7C4E" w14:textId="4E5A4693" w:rsidR="005721B8" w:rsidRDefault="00F420EA" w:rsidP="002841C0">
      <w:pPr>
        <w:pStyle w:val="berschrift3nummeriert"/>
      </w:pPr>
      <w:bookmarkStart w:id="213" w:name="_Toc118817858"/>
      <w:r>
        <w:lastRenderedPageBreak/>
        <w:t>FLT 2006: CARTON REJECT 1: SENSOR MONITORING CROSS CHECK CARTON REJECTED</w:t>
      </w:r>
      <w:bookmarkEnd w:id="213"/>
    </w:p>
    <w:p w14:paraId="2AC6922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25F6789" w14:textId="77777777" w:rsidTr="00F420EA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1EE0D50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8C0EA28" w14:textId="77777777" w:rsidR="005721B8" w:rsidRDefault="00F420EA" w:rsidP="00190981">
            <w:pPr>
              <w:pStyle w:val="BulletTabtext"/>
            </w:pPr>
            <w:r w:rsidRPr="00F420EA">
              <w:t>Test whether correct fault message is displayed on control panel</w:t>
            </w:r>
          </w:p>
          <w:p w14:paraId="3258591C" w14:textId="055B405D" w:rsidR="00F420EA" w:rsidRDefault="00F420EA" w:rsidP="00F420EA">
            <w:pPr>
              <w:pStyle w:val="Abstandshalter"/>
            </w:pPr>
          </w:p>
        </w:tc>
      </w:tr>
      <w:tr w:rsidR="005721B8" w14:paraId="1E3CD14E" w14:textId="77777777" w:rsidTr="00190981">
        <w:trPr>
          <w:trHeight w:val="170"/>
        </w:trPr>
        <w:tc>
          <w:tcPr>
            <w:tcW w:w="2154" w:type="dxa"/>
          </w:tcPr>
          <w:p w14:paraId="2113968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781EBB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9166D3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E36608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722B21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1CEA6A7" w14:textId="77777777" w:rsidTr="00F420EA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506F40A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3EFF570" w14:textId="77777777" w:rsidR="005721B8" w:rsidRDefault="00F420EA" w:rsidP="00F420EA">
            <w:pPr>
              <w:pStyle w:val="BulletTabtext"/>
            </w:pPr>
            <w:r w:rsidRPr="00F420EA">
              <w:t xml:space="preserve">Machine is ready in automatic mode </w:t>
            </w:r>
          </w:p>
          <w:p w14:paraId="154A6342" w14:textId="1FE79FF3" w:rsidR="00F420EA" w:rsidRDefault="00F420EA" w:rsidP="00F420EA">
            <w:pPr>
              <w:pStyle w:val="Abstandshalter"/>
            </w:pPr>
          </w:p>
        </w:tc>
      </w:tr>
      <w:tr w:rsidR="005721B8" w14:paraId="209ED716" w14:textId="77777777" w:rsidTr="00F420EA">
        <w:trPr>
          <w:trHeight w:val="410"/>
        </w:trPr>
        <w:tc>
          <w:tcPr>
            <w:tcW w:w="2154" w:type="dxa"/>
            <w:shd w:val="clear" w:color="auto" w:fill="F2F2F2" w:themeFill="background1" w:themeFillShade="F2"/>
          </w:tcPr>
          <w:p w14:paraId="4FDC400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04E9A63" w14:textId="77777777" w:rsidR="005721B8" w:rsidRDefault="00F420EA" w:rsidP="00F420EA">
            <w:pPr>
              <w:pStyle w:val="BulletTabtext"/>
            </w:pPr>
            <w:r w:rsidRPr="00F420EA">
              <w:t xml:space="preserve">Disconnect sensor “=CAR1.B82-B10” </w:t>
            </w:r>
          </w:p>
          <w:p w14:paraId="4A2FA377" w14:textId="5E2D70D6" w:rsidR="00F420EA" w:rsidRPr="0008089A" w:rsidRDefault="00F420EA" w:rsidP="00F420EA">
            <w:pPr>
              <w:pStyle w:val="Abstandshalter"/>
            </w:pPr>
          </w:p>
        </w:tc>
      </w:tr>
      <w:tr w:rsidR="005721B8" w14:paraId="23C3E66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8AE2C1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E1040F9" w14:textId="77777777" w:rsidR="00F420EA" w:rsidRDefault="00F420EA" w:rsidP="00F420EA">
            <w:pPr>
              <w:pStyle w:val="BulletTabtext"/>
            </w:pPr>
            <w:r>
              <w:t>Fault message is displayed on control panel</w:t>
            </w:r>
          </w:p>
          <w:p w14:paraId="0CC907D3" w14:textId="77777777" w:rsidR="005721B8" w:rsidRDefault="00F420EA" w:rsidP="00F420EA">
            <w:pPr>
              <w:pStyle w:val="BulletTabtext"/>
            </w:pPr>
            <w:r>
              <w:t xml:space="preserve">Machine cannot be started as long as fault is active </w:t>
            </w:r>
          </w:p>
          <w:p w14:paraId="7E371F97" w14:textId="4CE87478" w:rsidR="00F420EA" w:rsidRDefault="00F420EA" w:rsidP="00F420EA">
            <w:pPr>
              <w:pStyle w:val="Abstandshalter"/>
            </w:pPr>
          </w:p>
        </w:tc>
      </w:tr>
      <w:tr w:rsidR="005721B8" w14:paraId="5AAE1AD5" w14:textId="77777777" w:rsidTr="00F420EA">
        <w:trPr>
          <w:trHeight w:val="204"/>
        </w:trPr>
        <w:tc>
          <w:tcPr>
            <w:tcW w:w="2154" w:type="dxa"/>
            <w:shd w:val="clear" w:color="auto" w:fill="F2F2F2" w:themeFill="background1" w:themeFillShade="F2"/>
          </w:tcPr>
          <w:p w14:paraId="2D6A183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A2EDA6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27E8481" w14:textId="77777777" w:rsidR="005721B8" w:rsidRDefault="005721B8" w:rsidP="00190981">
            <w:pPr>
              <w:pStyle w:val="Abstandshalter"/>
            </w:pPr>
          </w:p>
        </w:tc>
      </w:tr>
      <w:tr w:rsidR="005721B8" w14:paraId="6BF84E9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F2804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66246E0" w14:textId="77777777" w:rsidR="00F420EA" w:rsidRDefault="00F420EA" w:rsidP="00F420EA">
            <w:pPr>
              <w:pStyle w:val="BulletTabtext"/>
            </w:pPr>
            <w:r>
              <w:t>Reconnect sensor “=CAR1.B82-B10”</w:t>
            </w:r>
          </w:p>
          <w:p w14:paraId="6A43B7D3" w14:textId="77777777" w:rsidR="005721B8" w:rsidRDefault="00F420EA" w:rsidP="00F420EA">
            <w:pPr>
              <w:pStyle w:val="BulletTabtext"/>
            </w:pPr>
            <w:r>
              <w:t xml:space="preserve">Press “Reset” </w:t>
            </w:r>
          </w:p>
          <w:p w14:paraId="19F876F5" w14:textId="50F536CA" w:rsidR="00F420EA" w:rsidRDefault="00F420EA" w:rsidP="00F420EA">
            <w:pPr>
              <w:pStyle w:val="Abstandshalter"/>
            </w:pPr>
          </w:p>
        </w:tc>
      </w:tr>
    </w:tbl>
    <w:p w14:paraId="2FED1DC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6CCD14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69B2F7C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A796EA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F95F46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0F41717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A8578C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D77E215" w14:textId="495EF3B1" w:rsidR="005721B8" w:rsidRDefault="00F420EA" w:rsidP="00190981">
            <w:pPr>
              <w:pStyle w:val="BulletTabtext"/>
            </w:pPr>
            <w:r w:rsidRPr="00F420E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B290D6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85216" behindDoc="0" locked="0" layoutInCell="1" allowOverlap="1" wp14:anchorId="19D0B5FF" wp14:editId="76E2AAF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30" name="Rechteck: abgerundete Ecken 293276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B1C7B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D0B5FF" id="Rechteck: abgerundete Ecken 293276330" o:spid="_x0000_s3303" style="position:absolute;left:0;text-align:left;margin-left:-2.85pt;margin-top:2.85pt;width:64.65pt;height:25.25pt;z-index:2549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I6ad0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EB1C7B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05C952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F268BB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4CA0A4D" w14:textId="55D2BDC1" w:rsidR="005721B8" w:rsidRPr="005D1B93" w:rsidRDefault="00F420EA" w:rsidP="00190981">
            <w:pPr>
              <w:pStyle w:val="BulletTabtext"/>
            </w:pPr>
            <w:r w:rsidRPr="00F420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5F9EF4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92384" behindDoc="0" locked="0" layoutInCell="1" allowOverlap="1" wp14:anchorId="70C58977" wp14:editId="65377BD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31" name="Rechteck: abgerundete Ecken 293276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74A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58977" id="Rechteck: abgerundete Ecken 293276331" o:spid="_x0000_s3304" style="position:absolute;left:0;text-align:left;margin-left:-2.85pt;margin-top:2.85pt;width:64.65pt;height:25.25pt;z-index:2549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8hvQ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76H/I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5474A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E92CA2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8343BF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6ED744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4989312" behindDoc="0" locked="0" layoutInCell="1" allowOverlap="1" wp14:anchorId="315A8741" wp14:editId="79039AB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34" name="Rechteck: abgerundete Ecken 293276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58A58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5A8741" id="Rechteck: abgerundete Ecken 293276334" o:spid="_x0000_s3305" style="position:absolute;left:0;text-align:left;margin-left:-.45pt;margin-top:5.7pt;width:354.35pt;height:74.25pt;z-index:2549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KonY0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1B58A58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062AF90" w14:textId="4BFDD013" w:rsidR="005721B8" w:rsidRDefault="005721B8" w:rsidP="005721B8">
      <w:pPr>
        <w:pStyle w:val="Textkrper"/>
      </w:pPr>
    </w:p>
    <w:p w14:paraId="63243B19" w14:textId="77777777" w:rsidR="00F420EA" w:rsidRDefault="00F420EA" w:rsidP="005721B8">
      <w:pPr>
        <w:pStyle w:val="Textkrper"/>
      </w:pPr>
    </w:p>
    <w:p w14:paraId="64F5D5EA" w14:textId="5B0C44FF" w:rsidR="005721B8" w:rsidRDefault="005721B8" w:rsidP="005721B8">
      <w:pPr>
        <w:pStyle w:val="Textkrper"/>
      </w:pPr>
    </w:p>
    <w:p w14:paraId="00BFBEEF" w14:textId="77777777" w:rsidR="007006D7" w:rsidRDefault="007006D7" w:rsidP="005721B8">
      <w:pPr>
        <w:pStyle w:val="Textkrper"/>
      </w:pPr>
    </w:p>
    <w:p w14:paraId="461C717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D56BC0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C39A2F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A2DDB8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C4BEFA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55872" behindDoc="0" locked="0" layoutInCell="1" allowOverlap="1" wp14:anchorId="1A541223" wp14:editId="26489BA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35" name="Rechteck: abgerundete Ecken 293276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D42FD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541223" id="Rechteck: abgerundete Ecken 293276335" o:spid="_x0000_s3306" style="position:absolute;left:0;text-align:left;margin-left:.05pt;margin-top:2.85pt;width:64.65pt;height:25.25pt;z-index:2582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KL9VRy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2D42FD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83504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4E842C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56896" behindDoc="0" locked="0" layoutInCell="1" allowOverlap="1" wp14:anchorId="4A887F28" wp14:editId="7182F66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36" name="Rechteck: abgerundete Ecken 293276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3D5E7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887F28" id="Rechteck: abgerundete Ecken 293276336" o:spid="_x0000_s3307" style="position:absolute;left:0;text-align:left;margin-left:.15pt;margin-top:2.6pt;width:282.85pt;height:25.25pt;z-index:2582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pIOD&#10;V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113D5E7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0EDAB9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3779244" w14:textId="238E825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D32DFC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57920" behindDoc="0" locked="0" layoutInCell="1" allowOverlap="1" wp14:anchorId="483485B8" wp14:editId="21FAC0A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37" name="Rechteck: abgerundete Ecken 293276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5D0C7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3485B8" id="Rechteck: abgerundete Ecken 293276337" o:spid="_x0000_s3308" style="position:absolute;left:0;text-align:left;margin-left:-.45pt;margin-top:19.85pt;width:354.35pt;height:25.25pt;z-index:2582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8X15g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A5D0C7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3C0453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8DBBD68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0FE0F8F" w14:textId="2FBE04FB" w:rsidR="005721B8" w:rsidRDefault="00F420EA" w:rsidP="002841C0">
      <w:pPr>
        <w:pStyle w:val="berschrift3nummeriert"/>
      </w:pPr>
      <w:bookmarkStart w:id="214" w:name="_Toc118817859"/>
      <w:r w:rsidRPr="00F420EA">
        <w:lastRenderedPageBreak/>
        <w:t>FLT 2007: INFEED: CONSECUTIVE FAULT CHECK POSITION INHALER</w:t>
      </w:r>
      <w:bookmarkEnd w:id="214"/>
    </w:p>
    <w:p w14:paraId="7DA78D14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50895DB" w14:textId="77777777" w:rsidTr="00F420EA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1FDC37F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397DD7C" w14:textId="77777777" w:rsidR="005721B8" w:rsidRDefault="00F420EA" w:rsidP="00190981">
            <w:pPr>
              <w:pStyle w:val="BulletTabtext"/>
            </w:pPr>
            <w:r w:rsidRPr="00F420EA">
              <w:t>Test whether correct fault message is displayed on control panel</w:t>
            </w:r>
          </w:p>
          <w:p w14:paraId="5E5B062B" w14:textId="59FA54E6" w:rsidR="00F420EA" w:rsidRDefault="00F420EA" w:rsidP="00F420EA">
            <w:pPr>
              <w:pStyle w:val="Abstandshalter"/>
            </w:pPr>
          </w:p>
        </w:tc>
      </w:tr>
      <w:tr w:rsidR="005721B8" w14:paraId="747887C0" w14:textId="77777777" w:rsidTr="00190981">
        <w:trPr>
          <w:trHeight w:val="170"/>
        </w:trPr>
        <w:tc>
          <w:tcPr>
            <w:tcW w:w="2154" w:type="dxa"/>
          </w:tcPr>
          <w:p w14:paraId="1569E487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A70CD1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662FF0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EFCCAE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3001CF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A050A72" w14:textId="77777777" w:rsidTr="00F420EA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6A49696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C929F58" w14:textId="77777777" w:rsidR="005721B8" w:rsidRDefault="00F420EA" w:rsidP="00F420EA">
            <w:pPr>
              <w:pStyle w:val="BulletTabtext"/>
            </w:pPr>
            <w:r w:rsidRPr="00F420EA">
              <w:t xml:space="preserve">Machine is ready in automatic mode </w:t>
            </w:r>
          </w:p>
          <w:p w14:paraId="394B54E8" w14:textId="43D20EE7" w:rsidR="00F420EA" w:rsidRDefault="00F420EA" w:rsidP="00F420EA">
            <w:pPr>
              <w:pStyle w:val="Abstandshalter"/>
            </w:pPr>
          </w:p>
        </w:tc>
      </w:tr>
      <w:tr w:rsidR="005721B8" w14:paraId="710FD71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E6E79C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C595D64" w14:textId="409B508E" w:rsidR="00F420EA" w:rsidRDefault="00F420EA" w:rsidP="00190981">
            <w:pPr>
              <w:pStyle w:val="BulletTabtext"/>
            </w:pPr>
            <w:r>
              <w:t>Check if counter 2003 “Infeed: Consecutive fault check position inhaler“ is set to 1</w:t>
            </w:r>
          </w:p>
          <w:p w14:paraId="4B608F48" w14:textId="61CC9AE1" w:rsidR="00F420EA" w:rsidRDefault="00F420EA" w:rsidP="00F420EA">
            <w:pPr>
              <w:pStyle w:val="BulletTabtext"/>
            </w:pPr>
            <w:r>
              <w:t xml:space="preserve">Turn one inhaler in </w:t>
            </w:r>
            <w:r w:rsidR="000F26E5">
              <w:t xml:space="preserve">a </w:t>
            </w:r>
            <w:r>
              <w:t>wrong position before infeed</w:t>
            </w:r>
          </w:p>
          <w:p w14:paraId="278A9B8A" w14:textId="77777777" w:rsidR="005721B8" w:rsidRDefault="00F420EA" w:rsidP="00F420EA">
            <w:pPr>
              <w:pStyle w:val="BulletTabtext"/>
            </w:pPr>
            <w:r>
              <w:t>Press “Start”</w:t>
            </w:r>
            <w:r w:rsidRPr="0008089A">
              <w:t xml:space="preserve"> </w:t>
            </w:r>
          </w:p>
          <w:p w14:paraId="628A5C9D" w14:textId="7C14082D" w:rsidR="00F420EA" w:rsidRPr="0008089A" w:rsidRDefault="00F420EA" w:rsidP="00F420EA">
            <w:pPr>
              <w:pStyle w:val="Abstandshalter"/>
            </w:pPr>
          </w:p>
        </w:tc>
      </w:tr>
      <w:tr w:rsidR="005721B8" w14:paraId="409D4C1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7BA6D76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C70C396" w14:textId="77777777" w:rsidR="00F420EA" w:rsidRDefault="00F420EA" w:rsidP="00F420EA">
            <w:pPr>
              <w:pStyle w:val="BulletTabtext"/>
            </w:pPr>
            <w:r>
              <w:t>Machine stops</w:t>
            </w:r>
          </w:p>
          <w:p w14:paraId="6D0C2CAD" w14:textId="043465B5" w:rsidR="00F420EA" w:rsidRDefault="00F420EA" w:rsidP="00F420EA">
            <w:pPr>
              <w:pStyle w:val="BulletTabtext"/>
            </w:pPr>
            <w:r>
              <w:t>Fault message is displayed on control panel</w:t>
            </w:r>
          </w:p>
          <w:p w14:paraId="35D4D629" w14:textId="77777777" w:rsidR="005721B8" w:rsidRDefault="00F420EA" w:rsidP="00F420EA">
            <w:pPr>
              <w:pStyle w:val="BulletTabtext"/>
            </w:pPr>
            <w:r>
              <w:t xml:space="preserve">Machine cannot be started as long as fault is active </w:t>
            </w:r>
          </w:p>
          <w:p w14:paraId="37A7EF8A" w14:textId="0CABCC9A" w:rsidR="00F420EA" w:rsidRDefault="00F420EA" w:rsidP="00F420EA">
            <w:pPr>
              <w:pStyle w:val="Abstandshalter"/>
            </w:pPr>
          </w:p>
        </w:tc>
      </w:tr>
      <w:tr w:rsidR="005721B8" w14:paraId="359D2773" w14:textId="77777777" w:rsidTr="00F420EA">
        <w:trPr>
          <w:trHeight w:val="153"/>
        </w:trPr>
        <w:tc>
          <w:tcPr>
            <w:tcW w:w="2154" w:type="dxa"/>
            <w:shd w:val="clear" w:color="auto" w:fill="F2F2F2" w:themeFill="background1" w:themeFillShade="F2"/>
          </w:tcPr>
          <w:p w14:paraId="6D7BD95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34D4B5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7507B77" w14:textId="77777777" w:rsidR="005721B8" w:rsidRDefault="005721B8" w:rsidP="00190981">
            <w:pPr>
              <w:pStyle w:val="Abstandshalter"/>
            </w:pPr>
          </w:p>
        </w:tc>
      </w:tr>
      <w:tr w:rsidR="005721B8" w14:paraId="1762F2E7" w14:textId="77777777" w:rsidTr="00F420EA">
        <w:trPr>
          <w:trHeight w:val="175"/>
        </w:trPr>
        <w:tc>
          <w:tcPr>
            <w:tcW w:w="2154" w:type="dxa"/>
            <w:shd w:val="clear" w:color="auto" w:fill="F2F2F2" w:themeFill="background1" w:themeFillShade="F2"/>
          </w:tcPr>
          <w:p w14:paraId="483CB90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1F1B119" w14:textId="77777777" w:rsidR="005721B8" w:rsidRDefault="00F420EA" w:rsidP="00F420EA">
            <w:pPr>
              <w:pStyle w:val="BulletTabtext"/>
            </w:pPr>
            <w:r w:rsidRPr="00F420EA">
              <w:t xml:space="preserve">Press “Reset” </w:t>
            </w:r>
          </w:p>
          <w:p w14:paraId="6D70B1D4" w14:textId="6C94579A" w:rsidR="00F420EA" w:rsidRDefault="00F420EA" w:rsidP="00F420EA">
            <w:pPr>
              <w:pStyle w:val="Abstandshalter"/>
            </w:pPr>
          </w:p>
        </w:tc>
      </w:tr>
    </w:tbl>
    <w:p w14:paraId="4A0D3626" w14:textId="051498B0" w:rsidR="005721B8" w:rsidRDefault="005721B8" w:rsidP="00FE3313">
      <w:pPr>
        <w:pStyle w:val="Textkrper"/>
      </w:pPr>
    </w:p>
    <w:p w14:paraId="02325169" w14:textId="58F7F26D" w:rsidR="00FE3313" w:rsidRDefault="00FE3313">
      <w:pPr>
        <w:rPr>
          <w:rFonts w:ascii="Arial" w:hAnsi="Arial"/>
        </w:rPr>
      </w:pPr>
      <w:r>
        <w:br w:type="page"/>
      </w:r>
    </w:p>
    <w:p w14:paraId="0BA33426" w14:textId="77777777" w:rsidR="00FE3313" w:rsidRDefault="00FE3313" w:rsidP="00FE3313"/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FE3313" w14:paraId="4FC7D34C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F1440E4" w14:textId="77777777" w:rsidR="00FE3313" w:rsidRPr="00B910BE" w:rsidRDefault="00FE3313" w:rsidP="00AE7D5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70A2F51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C5EAA6" w14:textId="77777777" w:rsidR="00FE3313" w:rsidRPr="00620E79" w:rsidRDefault="00FE3313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FE3313" w14:paraId="2E5BC0ED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001E127" w14:textId="77777777" w:rsidR="00FE3313" w:rsidRPr="00B910BE" w:rsidRDefault="00FE3313" w:rsidP="00AE7D5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3276724" w14:textId="77777777" w:rsidR="00FE3313" w:rsidRDefault="00FE3313" w:rsidP="00AE7D55">
            <w:pPr>
              <w:pStyle w:val="BulletTabtext"/>
            </w:pPr>
            <w:r w:rsidRPr="00AC6516">
              <w:t>Machine stops</w:t>
            </w:r>
          </w:p>
        </w:tc>
        <w:tc>
          <w:tcPr>
            <w:tcW w:w="1417" w:type="dxa"/>
            <w:tcBorders>
              <w:bottom w:val="nil"/>
            </w:tcBorders>
          </w:tcPr>
          <w:p w14:paraId="39AC9EFA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6208" behindDoc="0" locked="0" layoutInCell="1" allowOverlap="1" wp14:anchorId="37CE7C12" wp14:editId="077A7FB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45" name="Rechteck: abgerundete Ecken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DBBC22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CE7C12" id="Rechteck: abgerundete Ecken 45" o:spid="_x0000_s3309" style="position:absolute;left:0;text-align:left;margin-left:-2.85pt;margin-top:2.85pt;width:64.65pt;height:25.25pt;z-index:2585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/BDDDL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68DBBC22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FE3313" w14:paraId="6D65AF38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105115A" w14:textId="77777777" w:rsidR="00FE3313" w:rsidRDefault="00FE3313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A776797" w14:textId="77777777" w:rsidR="00FE3313" w:rsidRPr="005D1B93" w:rsidRDefault="00FE3313" w:rsidP="00AE7D55">
            <w:pPr>
              <w:pStyle w:val="BulletTabtext"/>
            </w:pPr>
            <w:r w:rsidRPr="00AC6516">
              <w:t>Fault message 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1CDC0AF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9280" behindDoc="0" locked="0" layoutInCell="1" allowOverlap="1" wp14:anchorId="0182DD76" wp14:editId="1476B80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48" name="Rechteck: abgerundete Ecken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CD429C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82DD76" id="Rechteck: abgerundete Ecken 48" o:spid="_x0000_s3310" style="position:absolute;left:0;text-align:left;margin-left:-2.85pt;margin-top:2.85pt;width:64.65pt;height:25.25pt;z-index:2585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" filled="f" strokecolor="black [3213]" strokeweight=".5pt">
                      <v:textbox>
                        <w:txbxContent>
                          <w:p w14:paraId="50CD429C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FE3313" w14:paraId="679880C5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0FFF9A4" w14:textId="77777777" w:rsidR="00FE3313" w:rsidRDefault="00FE3313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71903FD" w14:textId="77777777" w:rsidR="00FE3313" w:rsidRPr="005D1B93" w:rsidRDefault="00FE3313" w:rsidP="00AE7D55">
            <w:pPr>
              <w:pStyle w:val="BulletTabtext"/>
            </w:pPr>
            <w:r w:rsidRPr="00AC6516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5BABAAF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8256" behindDoc="0" locked="0" layoutInCell="1" allowOverlap="1" wp14:anchorId="297DEACA" wp14:editId="5EA4FFF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49" name="Rechteck: abgerundete Ecken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8147D7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DEACA" id="Rechteck: abgerundete Ecken 49" o:spid="_x0000_s3311" style="position:absolute;left:0;text-align:left;margin-left:-2.85pt;margin-top:2.85pt;width:64.65pt;height:25.25pt;z-index:2585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" filled="f" strokecolor="black [3213]" strokeweight=".5pt">
                      <v:textbox>
                        <w:txbxContent>
                          <w:p w14:paraId="6D8147D7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FE3313" w14:paraId="1EFC1385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091046B" w14:textId="77777777" w:rsidR="00FE3313" w:rsidRPr="00B910BE" w:rsidRDefault="00FE3313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6636A91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27232" behindDoc="0" locked="0" layoutInCell="1" allowOverlap="1" wp14:anchorId="7AFD82BB" wp14:editId="6A8D452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50" name="Rechteck: abgerundete Ecke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ADF5E6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FD82BB" id="Rechteck: abgerundete Ecken 50" o:spid="_x0000_s3312" style="position:absolute;left:0;text-align:left;margin-left:-.45pt;margin-top:5.7pt;width:354.35pt;height:74.25pt;z-index:2585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" filled="f" strokecolor="black [3213]" strokeweight=".5pt">
                      <v:textbox>
                        <w:txbxContent>
                          <w:p w14:paraId="13ADF5E6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7859CCC" w14:textId="77777777" w:rsidR="00FE3313" w:rsidRDefault="00FE3313" w:rsidP="00FE3313">
      <w:pPr>
        <w:pStyle w:val="Textkrper"/>
      </w:pPr>
    </w:p>
    <w:p w14:paraId="6BDD22E3" w14:textId="77777777" w:rsidR="00FE3313" w:rsidRDefault="00FE3313" w:rsidP="00FE3313">
      <w:pPr>
        <w:pStyle w:val="Textkrper"/>
      </w:pPr>
    </w:p>
    <w:p w14:paraId="1D904412" w14:textId="77777777" w:rsidR="00FE3313" w:rsidRDefault="00FE3313" w:rsidP="00FE3313">
      <w:pPr>
        <w:pStyle w:val="Textkrper"/>
      </w:pPr>
    </w:p>
    <w:p w14:paraId="429025B4" w14:textId="77777777" w:rsidR="00FE3313" w:rsidRDefault="00FE3313" w:rsidP="00FE3313">
      <w:pPr>
        <w:pStyle w:val="Textkrper"/>
      </w:pPr>
    </w:p>
    <w:p w14:paraId="2F0348F4" w14:textId="77777777" w:rsidR="00FE3313" w:rsidRDefault="00FE3313" w:rsidP="00FE3313">
      <w:pPr>
        <w:pStyle w:val="Textkrper"/>
      </w:pPr>
    </w:p>
    <w:p w14:paraId="2C1274F6" w14:textId="77777777" w:rsidR="00FE3313" w:rsidRDefault="00FE3313" w:rsidP="00FE3313">
      <w:pPr>
        <w:pStyle w:val="Textkrper"/>
      </w:pPr>
    </w:p>
    <w:p w14:paraId="5B1DBD4F" w14:textId="77777777" w:rsidR="00FE3313" w:rsidRDefault="00FE3313" w:rsidP="00FE3313">
      <w:pPr>
        <w:pStyle w:val="Textkrper"/>
      </w:pPr>
    </w:p>
    <w:p w14:paraId="1EF46587" w14:textId="77777777" w:rsidR="00FE3313" w:rsidRDefault="00FE3313" w:rsidP="00FE3313">
      <w:pPr>
        <w:pStyle w:val="Textkrper"/>
      </w:pPr>
    </w:p>
    <w:p w14:paraId="20E7C01D" w14:textId="483335E8" w:rsidR="00FE3313" w:rsidRDefault="00FE3313" w:rsidP="00FE3313">
      <w:pPr>
        <w:pStyle w:val="Textkrper"/>
      </w:pPr>
    </w:p>
    <w:p w14:paraId="6FA7D899" w14:textId="77777777" w:rsidR="007006D7" w:rsidRDefault="007006D7" w:rsidP="00FE3313">
      <w:pPr>
        <w:pStyle w:val="Textkrper"/>
      </w:pPr>
    </w:p>
    <w:p w14:paraId="75C1EABB" w14:textId="77777777" w:rsidR="00FE3313" w:rsidRDefault="00FE3313" w:rsidP="00FE3313">
      <w:pPr>
        <w:pStyle w:val="Textkrper"/>
      </w:pPr>
    </w:p>
    <w:p w14:paraId="2B56EBBD" w14:textId="77777777" w:rsidR="00FE3313" w:rsidRDefault="00FE3313" w:rsidP="00FE3313">
      <w:pPr>
        <w:pStyle w:val="Textkrper"/>
      </w:pPr>
    </w:p>
    <w:p w14:paraId="409E8967" w14:textId="77777777" w:rsidR="00FE3313" w:rsidRDefault="00FE3313" w:rsidP="00FE3313">
      <w:pPr>
        <w:pStyle w:val="Textkrper"/>
      </w:pPr>
    </w:p>
    <w:p w14:paraId="1D0A02CC" w14:textId="77777777" w:rsidR="00FE3313" w:rsidRDefault="00FE3313" w:rsidP="00FE3313">
      <w:pPr>
        <w:pStyle w:val="Textkrper"/>
      </w:pPr>
    </w:p>
    <w:p w14:paraId="2419FF70" w14:textId="77777777" w:rsidR="00FE3313" w:rsidRDefault="00FE3313" w:rsidP="00FE3313">
      <w:pPr>
        <w:pStyle w:val="Textkrper"/>
      </w:pPr>
    </w:p>
    <w:p w14:paraId="14692F6D" w14:textId="77777777" w:rsidR="00FE3313" w:rsidRDefault="00FE3313" w:rsidP="00FE3313">
      <w:pPr>
        <w:pStyle w:val="Textkrper"/>
      </w:pPr>
    </w:p>
    <w:p w14:paraId="224D23DE" w14:textId="77777777" w:rsidR="00FE3313" w:rsidRDefault="00FE3313" w:rsidP="00FE3313">
      <w:pPr>
        <w:pStyle w:val="Textkrper"/>
      </w:pPr>
    </w:p>
    <w:p w14:paraId="0465C921" w14:textId="77777777" w:rsidR="00FE3313" w:rsidRDefault="00FE3313" w:rsidP="00FE3313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FE3313" w14:paraId="08CB97F9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FE1A36C" w14:textId="77777777" w:rsidR="00FE3313" w:rsidRPr="00B910BE" w:rsidRDefault="00FE3313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E473510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CCB5D96" w14:textId="77777777" w:rsidR="00FE3313" w:rsidRPr="005E00C9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0304" behindDoc="0" locked="0" layoutInCell="1" allowOverlap="1" wp14:anchorId="48A2E7DF" wp14:editId="2CA635C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51" name="Rechteck: abgerundete Ecken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BF3686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A2E7DF" id="Rechteck: abgerundete Ecken 51" o:spid="_x0000_s3313" style="position:absolute;left:0;text-align:left;margin-left:.05pt;margin-top:2.85pt;width:64.65pt;height:25.25pt;z-index:2585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" filled="f" strokecolor="black [3213]" strokeweight=".5pt">
                      <v:textbox>
                        <w:txbxContent>
                          <w:p w14:paraId="13BF3686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0D214DE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677462A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1328" behindDoc="0" locked="0" layoutInCell="1" allowOverlap="1" wp14:anchorId="7F69A5A6" wp14:editId="1304BE6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52" name="Rechteck: abgerundete Ecken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9B6E79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69A5A6" id="Rechteck: abgerundete Ecken 52" o:spid="_x0000_s3314" style="position:absolute;left:0;text-align:left;margin-left:.15pt;margin-top:2.6pt;width:282.85pt;height:25.25pt;z-index:2585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" filled="f" strokecolor="black [3213]" strokeweight=".5pt">
                      <v:textbox>
                        <w:txbxContent>
                          <w:p w14:paraId="299B6E79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FE3313" w14:paraId="2D2D2418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591CF5A" w14:textId="77777777" w:rsidR="00FE3313" w:rsidRPr="00B910BE" w:rsidRDefault="00FE3313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5CC6365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2352" behindDoc="0" locked="0" layoutInCell="1" allowOverlap="1" wp14:anchorId="38093AE1" wp14:editId="55248BD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53" name="Rechteck: abgerundete Ecken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E9EFD9" w14:textId="77777777" w:rsidR="002841C0" w:rsidRDefault="002841C0" w:rsidP="00FE3313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093AE1" id="Rechteck: abgerundete Ecken 53" o:spid="_x0000_s3315" style="position:absolute;left:0;text-align:left;margin-left:-.45pt;margin-top:19.85pt;width:354.35pt;height:25.25pt;z-index:2585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" filled="f" strokecolor="black [3213]" strokeweight=".5pt">
                      <v:textbox>
                        <w:txbxContent>
                          <w:p w14:paraId="4AE9EFD9" w14:textId="77777777" w:rsidR="002841C0" w:rsidRDefault="002841C0" w:rsidP="00FE331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D0E0045" w14:textId="77777777" w:rsidR="00FE3313" w:rsidRDefault="00FE3313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2B50C7E" w14:textId="2621164F" w:rsidR="0005295C" w:rsidRDefault="0005295C">
      <w:pPr>
        <w:rPr>
          <w:rFonts w:ascii="Arial" w:hAnsi="Arial"/>
        </w:rPr>
      </w:pPr>
      <w:r>
        <w:br w:type="page"/>
      </w:r>
    </w:p>
    <w:p w14:paraId="0AB9014D" w14:textId="02D68A10" w:rsidR="005721B8" w:rsidRDefault="00F420EA" w:rsidP="002841C0">
      <w:pPr>
        <w:pStyle w:val="berschrift3nummeriert"/>
      </w:pPr>
      <w:bookmarkStart w:id="215" w:name="_Toc118817860"/>
      <w:r w:rsidRPr="00F420EA">
        <w:lastRenderedPageBreak/>
        <w:t>FLT 2008: INFEED: CHECK POSITION INHALER: DEVICE NOT READY</w:t>
      </w:r>
      <w:bookmarkEnd w:id="215"/>
    </w:p>
    <w:p w14:paraId="767396D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998CDDC" w14:textId="77777777" w:rsidTr="00F420EA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4B6F05A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A3DB757" w14:textId="77777777" w:rsidR="005721B8" w:rsidRDefault="00F420EA" w:rsidP="00190981">
            <w:pPr>
              <w:pStyle w:val="BulletTabtext"/>
            </w:pPr>
            <w:r w:rsidRPr="00F420EA">
              <w:t>Test whether correct fault message is displayed on control panel</w:t>
            </w:r>
          </w:p>
          <w:p w14:paraId="7D38DD90" w14:textId="51991EC1" w:rsidR="00F420EA" w:rsidRDefault="00F420EA" w:rsidP="00F420EA">
            <w:pPr>
              <w:pStyle w:val="Abstandshalter"/>
            </w:pPr>
          </w:p>
        </w:tc>
      </w:tr>
      <w:tr w:rsidR="005721B8" w14:paraId="62440894" w14:textId="77777777" w:rsidTr="00190981">
        <w:trPr>
          <w:trHeight w:val="170"/>
        </w:trPr>
        <w:tc>
          <w:tcPr>
            <w:tcW w:w="2154" w:type="dxa"/>
          </w:tcPr>
          <w:p w14:paraId="461E1DC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C6A3A1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A2B8FA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70A0FB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80B0781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03ADA0C" w14:textId="77777777" w:rsidTr="00F420EA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0FC660A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BA8ABFA" w14:textId="77777777" w:rsidR="005721B8" w:rsidRDefault="00F420EA" w:rsidP="00F420EA">
            <w:pPr>
              <w:pStyle w:val="BulletTabtext"/>
            </w:pPr>
            <w:r w:rsidRPr="00F420EA">
              <w:t xml:space="preserve">Machine is ready in automatic mode </w:t>
            </w:r>
          </w:p>
          <w:p w14:paraId="7E7B034F" w14:textId="1675AE34" w:rsidR="00F420EA" w:rsidRDefault="00F420EA" w:rsidP="00F420EA">
            <w:pPr>
              <w:pStyle w:val="Abstandshalter"/>
            </w:pPr>
          </w:p>
        </w:tc>
      </w:tr>
      <w:tr w:rsidR="005721B8" w14:paraId="726D294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CCBE1F0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0CB329A" w14:textId="402FCD10" w:rsidR="00F420EA" w:rsidRDefault="00F420EA" w:rsidP="00F420EA">
            <w:pPr>
              <w:pStyle w:val="BulletTabtext"/>
            </w:pPr>
            <w:r>
              <w:t xml:space="preserve">Activate SWS 2005 </w:t>
            </w:r>
            <w:r w:rsidR="00BD3F6A">
              <w:t>“</w:t>
            </w:r>
            <w:r>
              <w:t>Infeed: Check position inhaler“</w:t>
            </w:r>
          </w:p>
          <w:p w14:paraId="1A8A7CFE" w14:textId="40B59839" w:rsidR="005721B8" w:rsidRDefault="00F420EA" w:rsidP="00F420EA">
            <w:pPr>
              <w:pStyle w:val="BulletTabtext"/>
            </w:pPr>
            <w:r>
              <w:t xml:space="preserve">Disconnect camera </w:t>
            </w:r>
            <w:r w:rsidR="00BD3F6A">
              <w:t>“</w:t>
            </w:r>
            <w:r>
              <w:t>position check inhaler“</w:t>
            </w:r>
            <w:r w:rsidRPr="0008089A">
              <w:t xml:space="preserve"> </w:t>
            </w:r>
          </w:p>
          <w:p w14:paraId="42708A0F" w14:textId="711A570D" w:rsidR="00F420EA" w:rsidRPr="0008089A" w:rsidRDefault="00F420EA" w:rsidP="00F420EA">
            <w:pPr>
              <w:pStyle w:val="Abstandshalter"/>
            </w:pPr>
          </w:p>
        </w:tc>
      </w:tr>
      <w:tr w:rsidR="005721B8" w14:paraId="410C175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0D6769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C2EC882" w14:textId="77777777" w:rsidR="00F420EA" w:rsidRDefault="00F420EA" w:rsidP="00F420EA">
            <w:pPr>
              <w:pStyle w:val="BulletTabtext"/>
            </w:pPr>
            <w:r>
              <w:t>Fault message is displayed on control panel</w:t>
            </w:r>
          </w:p>
          <w:p w14:paraId="5B0B7E50" w14:textId="77777777" w:rsidR="005721B8" w:rsidRDefault="00F420EA" w:rsidP="00F420EA">
            <w:pPr>
              <w:pStyle w:val="BulletTabtext"/>
            </w:pPr>
            <w:r>
              <w:t xml:space="preserve">Machine cannot be started as long as fault is active </w:t>
            </w:r>
          </w:p>
          <w:p w14:paraId="225F6756" w14:textId="142B453A" w:rsidR="00F420EA" w:rsidRDefault="00F420EA" w:rsidP="00F420EA">
            <w:pPr>
              <w:pStyle w:val="Abstandshalter"/>
            </w:pPr>
          </w:p>
        </w:tc>
      </w:tr>
      <w:tr w:rsidR="005721B8" w14:paraId="5E65DF8E" w14:textId="77777777" w:rsidTr="00F420EA">
        <w:trPr>
          <w:trHeight w:val="138"/>
        </w:trPr>
        <w:tc>
          <w:tcPr>
            <w:tcW w:w="2154" w:type="dxa"/>
            <w:shd w:val="clear" w:color="auto" w:fill="F2F2F2" w:themeFill="background1" w:themeFillShade="F2"/>
          </w:tcPr>
          <w:p w14:paraId="07E97C2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34C48B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08F8ECB" w14:textId="77777777" w:rsidR="005721B8" w:rsidRDefault="005721B8" w:rsidP="00190981">
            <w:pPr>
              <w:pStyle w:val="Abstandshalter"/>
            </w:pPr>
          </w:p>
        </w:tc>
      </w:tr>
      <w:tr w:rsidR="005721B8" w14:paraId="08ABD1C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E6D61F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601E6C0" w14:textId="54A58072" w:rsidR="00F420EA" w:rsidRDefault="00F420EA" w:rsidP="00F420EA">
            <w:pPr>
              <w:pStyle w:val="BulletTabtext"/>
            </w:pPr>
            <w:r>
              <w:t xml:space="preserve">Reconnect camera </w:t>
            </w:r>
            <w:r w:rsidR="00966EBF">
              <w:t>”</w:t>
            </w:r>
            <w:r>
              <w:t>position check inhaler“</w:t>
            </w:r>
          </w:p>
          <w:p w14:paraId="1470C01B" w14:textId="77777777" w:rsidR="005721B8" w:rsidRDefault="00F420EA" w:rsidP="00F420EA">
            <w:pPr>
              <w:pStyle w:val="BulletTabtext"/>
            </w:pPr>
            <w:r>
              <w:t xml:space="preserve">Press “Reset” </w:t>
            </w:r>
          </w:p>
          <w:p w14:paraId="2062C853" w14:textId="5E4EE9EB" w:rsidR="00F420EA" w:rsidRDefault="00F420EA" w:rsidP="00F420EA">
            <w:pPr>
              <w:pStyle w:val="Abstandshalter"/>
            </w:pPr>
          </w:p>
        </w:tc>
      </w:tr>
    </w:tbl>
    <w:p w14:paraId="429B720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7B57B78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073727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7FB2CA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EBD77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2390352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84E8DE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8A597B4" w14:textId="66E77717" w:rsidR="005721B8" w:rsidRDefault="00F420EA" w:rsidP="00190981">
            <w:pPr>
              <w:pStyle w:val="BulletTabtext"/>
            </w:pPr>
            <w:r w:rsidRPr="00F420E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3B9994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1600" behindDoc="0" locked="0" layoutInCell="1" allowOverlap="1" wp14:anchorId="7E9E8044" wp14:editId="21ABADB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46" name="Rechteck: abgerundete Ecken 293276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F275B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9E8044" id="Rechteck: abgerundete Ecken 293276346" o:spid="_x0000_s3316" style="position:absolute;left:0;text-align:left;margin-left:-2.85pt;margin-top:2.85pt;width:64.65pt;height:25.25pt;z-index:2550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J9yqg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5F275B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37667D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04116D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C1501FA" w14:textId="3945662A" w:rsidR="005721B8" w:rsidRPr="005D1B93" w:rsidRDefault="00F420EA" w:rsidP="00190981">
            <w:pPr>
              <w:pStyle w:val="BulletTabtext"/>
            </w:pPr>
            <w:r w:rsidRPr="00F420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CF9BA8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8768" behindDoc="0" locked="0" layoutInCell="1" allowOverlap="1" wp14:anchorId="5232EB83" wp14:editId="0681F1B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47" name="Rechteck: abgerundete Ecken 293276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9BA51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32EB83" id="Rechteck: abgerundete Ecken 293276347" o:spid="_x0000_s3317" style="position:absolute;left:0;text-align:left;margin-left:-2.85pt;margin-top:2.85pt;width:64.65pt;height:25.25pt;z-index:2550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v5evQIAAMgFAAAOAAAAZHJzL2Uyb0RvYy54bWysVN9P2zAQfp+0/8Hy+0iaF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q5r+X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19BA51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2191474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BCA6A2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F56702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5696" behindDoc="0" locked="0" layoutInCell="1" allowOverlap="1" wp14:anchorId="18FB3CBF" wp14:editId="79562D0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50" name="Rechteck: abgerundete Ecken 293276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E088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FB3CBF" id="Rechteck: abgerundete Ecken 293276350" o:spid="_x0000_s3318" style="position:absolute;left:0;text-align:left;margin-left:-.45pt;margin-top:5.7pt;width:354.35pt;height:74.25pt;z-index:2550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" filled="f" strokecolor="black [3213]" strokeweight=".5pt">
                      <v:textbox>
                        <w:txbxContent>
                          <w:p w14:paraId="2CE088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7329E3F" w14:textId="77777777" w:rsidR="005721B8" w:rsidRDefault="005721B8" w:rsidP="005721B8">
      <w:pPr>
        <w:pStyle w:val="Textkrper"/>
      </w:pPr>
    </w:p>
    <w:p w14:paraId="6BEDDD9B" w14:textId="06CE5342" w:rsidR="005721B8" w:rsidRDefault="005721B8" w:rsidP="005721B8">
      <w:pPr>
        <w:pStyle w:val="Textkrper"/>
      </w:pPr>
    </w:p>
    <w:p w14:paraId="345CC965" w14:textId="77777777" w:rsidR="007006D7" w:rsidRDefault="007006D7" w:rsidP="005721B8">
      <w:pPr>
        <w:pStyle w:val="Textkrper"/>
      </w:pPr>
    </w:p>
    <w:p w14:paraId="1F5B73E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53672D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27B253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9505C5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AF364E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76352" behindDoc="0" locked="0" layoutInCell="1" allowOverlap="1" wp14:anchorId="7A0A1D83" wp14:editId="711B1EC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51" name="Rechteck: abgerundete Ecken 293276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E01A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0A1D83" id="Rechteck: abgerundete Ecken 293276351" o:spid="_x0000_s3319" style="position:absolute;left:0;text-align:left;margin-left:.05pt;margin-top:2.85pt;width:64.65pt;height:25.25pt;z-index:2582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" filled="f" strokecolor="black [3213]" strokeweight=".5pt">
                      <v:textbox>
                        <w:txbxContent>
                          <w:p w14:paraId="3CE01A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671B51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33D641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77376" behindDoc="0" locked="0" layoutInCell="1" allowOverlap="1" wp14:anchorId="38799430" wp14:editId="2B36B6B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52" name="Rechteck: abgerundete Ecken 293276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6EB8D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799430" id="Rechteck: abgerundete Ecken 293276352" o:spid="_x0000_s3320" style="position:absolute;left:0;text-align:left;margin-left:.15pt;margin-top:2.6pt;width:282.85pt;height:25.25pt;z-index:2582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R8wA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uklk&#10;f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C6EB8D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DC733E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DFA473" w14:textId="153FA7FD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2B4B8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78400" behindDoc="0" locked="0" layoutInCell="1" allowOverlap="1" wp14:anchorId="6D0BD2E2" wp14:editId="79A60A7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53" name="Rechteck: abgerundete Ecken 293276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B738A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0BD2E2" id="Rechteck: abgerundete Ecken 293276353" o:spid="_x0000_s3321" style="position:absolute;left:0;text-align:left;margin-left:-.45pt;margin-top:19.85pt;width:354.35pt;height:25.25pt;z-index:2582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AnR/a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3EB738A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A17EA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E1F2F0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D5B56EF" w14:textId="470A5CA5" w:rsidR="005721B8" w:rsidRDefault="00F420EA" w:rsidP="002841C0">
      <w:pPr>
        <w:pStyle w:val="berschrift3nummeriert"/>
      </w:pPr>
      <w:bookmarkStart w:id="216" w:name="_Toc118817861"/>
      <w:r w:rsidRPr="00F420EA">
        <w:lastRenderedPageBreak/>
        <w:t>FLT 2009: INFEED: CHECK POSITION INHALER: SENSOR MONITORING</w:t>
      </w:r>
      <w:bookmarkEnd w:id="216"/>
    </w:p>
    <w:p w14:paraId="64230EA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16E4181" w14:textId="77777777" w:rsidTr="00F420EA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2FF5F20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1DF43CB" w14:textId="77777777" w:rsidR="005721B8" w:rsidRDefault="00F420EA" w:rsidP="00190981">
            <w:pPr>
              <w:pStyle w:val="BulletTabtext"/>
            </w:pPr>
            <w:r w:rsidRPr="00F420EA">
              <w:t>Test whether correct fault message is displayed on control panel</w:t>
            </w:r>
          </w:p>
          <w:p w14:paraId="095232A9" w14:textId="4A8DED8E" w:rsidR="00F420EA" w:rsidRDefault="00F420EA" w:rsidP="00F420EA">
            <w:pPr>
              <w:pStyle w:val="Abstandshalter"/>
            </w:pPr>
          </w:p>
        </w:tc>
      </w:tr>
      <w:tr w:rsidR="005721B8" w14:paraId="7B7CF50B" w14:textId="77777777" w:rsidTr="00190981">
        <w:trPr>
          <w:trHeight w:val="170"/>
        </w:trPr>
        <w:tc>
          <w:tcPr>
            <w:tcW w:w="2154" w:type="dxa"/>
          </w:tcPr>
          <w:p w14:paraId="6DD3CFF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1DE62B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CBA3A4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3D191A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9CC468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B56C9D5" w14:textId="77777777" w:rsidTr="00F420EA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35B2E2B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78363F5" w14:textId="77777777" w:rsidR="005721B8" w:rsidRDefault="00F420EA" w:rsidP="00F420EA">
            <w:pPr>
              <w:pStyle w:val="BulletTabtext"/>
            </w:pPr>
            <w:r w:rsidRPr="00F420EA">
              <w:t xml:space="preserve">Machine is ready in automatic mode </w:t>
            </w:r>
          </w:p>
          <w:p w14:paraId="3B976DA9" w14:textId="20B05396" w:rsidR="00F420EA" w:rsidRDefault="00F420EA" w:rsidP="00F420EA">
            <w:pPr>
              <w:pStyle w:val="Abstandshalter"/>
            </w:pPr>
          </w:p>
        </w:tc>
      </w:tr>
      <w:tr w:rsidR="005721B8" w14:paraId="4C2B60A3" w14:textId="77777777" w:rsidTr="00F420EA">
        <w:trPr>
          <w:trHeight w:val="1403"/>
        </w:trPr>
        <w:tc>
          <w:tcPr>
            <w:tcW w:w="2154" w:type="dxa"/>
            <w:shd w:val="clear" w:color="auto" w:fill="F2F2F2" w:themeFill="background1" w:themeFillShade="F2"/>
          </w:tcPr>
          <w:p w14:paraId="0B89B74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8C0CC06" w14:textId="19F9D2CA" w:rsidR="00F420EA" w:rsidRDefault="00F420EA" w:rsidP="00F420EA">
            <w:pPr>
              <w:pStyle w:val="BulletTabtext"/>
            </w:pPr>
            <w:r>
              <w:t xml:space="preserve">Activate SWS 2005 </w:t>
            </w:r>
            <w:r w:rsidR="00BD3F6A">
              <w:t>“</w:t>
            </w:r>
            <w:r>
              <w:t>Infeed: Check position inhaler“</w:t>
            </w:r>
          </w:p>
          <w:p w14:paraId="475FECBA" w14:textId="0CB8E59F" w:rsidR="00F420EA" w:rsidRDefault="00F420EA" w:rsidP="00F420EA">
            <w:pPr>
              <w:pStyle w:val="BulletTabtext"/>
            </w:pPr>
            <w:r>
              <w:t>Switch off machine (main switch)</w:t>
            </w:r>
          </w:p>
          <w:p w14:paraId="460980A6" w14:textId="3511792A" w:rsidR="00F420EA" w:rsidRDefault="00F420EA" w:rsidP="00F420EA">
            <w:pPr>
              <w:pStyle w:val="BulletTabtext"/>
            </w:pPr>
            <w:r>
              <w:t xml:space="preserve">Disconnect sensor </w:t>
            </w:r>
            <w:r w:rsidR="00BD3F6A">
              <w:t>“</w:t>
            </w:r>
            <w:r>
              <w:t>=CAR1.B75-A10“</w:t>
            </w:r>
          </w:p>
          <w:p w14:paraId="123A1610" w14:textId="2AD80CF2" w:rsidR="005721B8" w:rsidRDefault="00F420EA" w:rsidP="00F420EA">
            <w:pPr>
              <w:pStyle w:val="BulletTabtext"/>
            </w:pPr>
            <w:r>
              <w:t>Switch on machine (main switch)</w:t>
            </w:r>
          </w:p>
          <w:p w14:paraId="596D2B85" w14:textId="77777777" w:rsidR="005721B8" w:rsidRPr="0008089A" w:rsidRDefault="005721B8" w:rsidP="00F420EA">
            <w:pPr>
              <w:pStyle w:val="Abstandshalter"/>
            </w:pPr>
          </w:p>
        </w:tc>
      </w:tr>
      <w:tr w:rsidR="005721B8" w14:paraId="6BBDF80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27267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F1AB31C" w14:textId="77777777" w:rsidR="00F420EA" w:rsidRDefault="00F420EA" w:rsidP="00F420EA">
            <w:pPr>
              <w:pStyle w:val="BulletTabtext"/>
            </w:pPr>
            <w:r>
              <w:t>Fault message is displayed on control panel</w:t>
            </w:r>
          </w:p>
          <w:p w14:paraId="0051D8EB" w14:textId="77777777" w:rsidR="005721B8" w:rsidRDefault="00F420EA" w:rsidP="00F420EA">
            <w:pPr>
              <w:pStyle w:val="BulletTabtext"/>
            </w:pPr>
            <w:r>
              <w:t xml:space="preserve">Machine cannot be started as long as fault is active </w:t>
            </w:r>
          </w:p>
          <w:p w14:paraId="3E9B6D54" w14:textId="258F2A2D" w:rsidR="00F420EA" w:rsidRDefault="00F420EA" w:rsidP="00F420EA">
            <w:pPr>
              <w:pStyle w:val="Abstandshalter"/>
            </w:pPr>
          </w:p>
        </w:tc>
      </w:tr>
      <w:tr w:rsidR="005721B8" w14:paraId="430F1ABB" w14:textId="77777777" w:rsidTr="00F420EA">
        <w:trPr>
          <w:trHeight w:val="248"/>
        </w:trPr>
        <w:tc>
          <w:tcPr>
            <w:tcW w:w="2154" w:type="dxa"/>
            <w:shd w:val="clear" w:color="auto" w:fill="F2F2F2" w:themeFill="background1" w:themeFillShade="F2"/>
          </w:tcPr>
          <w:p w14:paraId="71E1CE9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EC0000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6CDDFCA" w14:textId="77777777" w:rsidR="005721B8" w:rsidRDefault="005721B8" w:rsidP="00190981">
            <w:pPr>
              <w:pStyle w:val="Abstandshalter"/>
            </w:pPr>
          </w:p>
        </w:tc>
      </w:tr>
      <w:tr w:rsidR="005721B8" w14:paraId="0F171A1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888AF0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B2C8AF1" w14:textId="002CD084" w:rsidR="00F420EA" w:rsidRDefault="00F420EA" w:rsidP="00F420EA">
            <w:pPr>
              <w:pStyle w:val="BulletTabtext"/>
            </w:pPr>
            <w:r>
              <w:t xml:space="preserve">Reconnect sensor </w:t>
            </w:r>
            <w:r w:rsidR="00BD3F6A">
              <w:t>“</w:t>
            </w:r>
            <w:r>
              <w:t>=CAR1.B75-A10“</w:t>
            </w:r>
          </w:p>
          <w:p w14:paraId="7898A7D1" w14:textId="77777777" w:rsidR="005721B8" w:rsidRDefault="00F420EA" w:rsidP="00F420EA">
            <w:pPr>
              <w:pStyle w:val="BulletTabtext"/>
            </w:pPr>
            <w:r>
              <w:t xml:space="preserve">Press “Reset” </w:t>
            </w:r>
          </w:p>
          <w:p w14:paraId="056BAEA1" w14:textId="5A5B38A3" w:rsidR="00F420EA" w:rsidRDefault="00F420EA" w:rsidP="00F420EA">
            <w:pPr>
              <w:pStyle w:val="Abstandshalter"/>
            </w:pPr>
          </w:p>
        </w:tc>
      </w:tr>
    </w:tbl>
    <w:p w14:paraId="04501E9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BC5C39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0B2A94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15C10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A9AB2B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3DBE947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CEC129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7917222" w14:textId="7D12C03C" w:rsidR="005721B8" w:rsidRDefault="00F420EA" w:rsidP="00190981">
            <w:pPr>
              <w:pStyle w:val="BulletTabtext"/>
            </w:pPr>
            <w:r w:rsidRPr="00F420EA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31D46F4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09792" behindDoc="0" locked="0" layoutInCell="1" allowOverlap="1" wp14:anchorId="71ECFD8D" wp14:editId="2BC8079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54" name="Rechteck: abgerundete Ecken 293276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0519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ECFD8D" id="Rechteck: abgerundete Ecken 293276354" o:spid="_x0000_s3322" style="position:absolute;left:0;text-align:left;margin-left:-2.85pt;margin-top:2.85pt;width:64.65pt;height:25.25pt;z-index:2550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/ItN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60519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AD3EF83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353967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8C03443" w14:textId="08993FE7" w:rsidR="005721B8" w:rsidRPr="005D1B93" w:rsidRDefault="00F420EA" w:rsidP="00190981">
            <w:pPr>
              <w:pStyle w:val="BulletTabtext"/>
            </w:pPr>
            <w:r w:rsidRPr="00F420E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0A1D0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16960" behindDoc="0" locked="0" layoutInCell="1" allowOverlap="1" wp14:anchorId="33D78E43" wp14:editId="6F795D7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55" name="Rechteck: abgerundete Ecken 293276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5B3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D78E43" id="Rechteck: abgerundete Ecken 293276355" o:spid="_x0000_s3323" style="position:absolute;left:0;text-align:left;margin-left:-2.85pt;margin-top:2.85pt;width:64.65pt;height:25.25pt;z-index:2550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p7R56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C9E5B3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783C2F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9630B6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7B9A1E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13888" behindDoc="0" locked="0" layoutInCell="1" allowOverlap="1" wp14:anchorId="321E10A1" wp14:editId="4670B2F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58" name="Rechteck: abgerundete Ecken 293276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B267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1E10A1" id="Rechteck: abgerundete Ecken 293276358" o:spid="_x0000_s3324" style="position:absolute;left:0;text-align:left;margin-left:-.45pt;margin-top:5.7pt;width:354.35pt;height:74.25pt;z-index:2550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GsSqtu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55B267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B5BE7C5" w14:textId="7195A6CF" w:rsidR="005721B8" w:rsidRDefault="005721B8" w:rsidP="005721B8">
      <w:pPr>
        <w:pStyle w:val="Textkrper"/>
      </w:pPr>
    </w:p>
    <w:p w14:paraId="152D5461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B5C142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FD7501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228BFA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04C303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0448" behindDoc="0" locked="0" layoutInCell="1" allowOverlap="1" wp14:anchorId="6C8DF289" wp14:editId="1C9E5EF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59" name="Rechteck: abgerundete Ecken 2932763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46F8A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8DF289" id="Rechteck: abgerundete Ecken 293276359" o:spid="_x0000_s3325" style="position:absolute;left:0;text-align:left;margin-left:.05pt;margin-top:2.85pt;width:64.65pt;height:25.25pt;z-index:2582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N1KPK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846F8A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5E2BF0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6C7D5A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1472" behindDoc="0" locked="0" layoutInCell="1" allowOverlap="1" wp14:anchorId="02AD100E" wp14:editId="444DAE0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60" name="Rechteck: abgerundete Ecken 293276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BDEC1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AD100E" id="Rechteck: abgerundete Ecken 293276360" o:spid="_x0000_s3326" style="position:absolute;left:0;text-align:left;margin-left:.15pt;margin-top:2.6pt;width:282.85pt;height:25.25pt;z-index:2582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B1I2q6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15BDEC1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11DF2E8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67ED84A" w14:textId="46486D2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B3C75E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2496" behindDoc="0" locked="0" layoutInCell="1" allowOverlap="1" wp14:anchorId="7319D3DA" wp14:editId="40E1417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61" name="Rechteck: abgerundete Ecken 293276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163A5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19D3DA" id="Rechteck: abgerundete Ecken 293276361" o:spid="_x0000_s3327" style="position:absolute;left:0;text-align:left;margin-left:-.45pt;margin-top:19.85pt;width:354.35pt;height:25.25pt;z-index:2582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" filled="f" strokecolor="black [3213]" strokeweight=".5pt">
                      <v:textbox>
                        <w:txbxContent>
                          <w:p w14:paraId="32163A5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9843C1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4FC4DA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E3CC3D0" w14:textId="11D3EE92" w:rsidR="005721B8" w:rsidRDefault="002D26FD" w:rsidP="002841C0">
      <w:pPr>
        <w:pStyle w:val="berschrift3nummeriert"/>
      </w:pPr>
      <w:bookmarkStart w:id="217" w:name="_Toc118817862"/>
      <w:r w:rsidRPr="002D26FD">
        <w:lastRenderedPageBreak/>
        <w:t>FLT 2010: INFEED: CHECK CAP INHALER: DEVICE NOT READY</w:t>
      </w:r>
      <w:bookmarkEnd w:id="217"/>
    </w:p>
    <w:p w14:paraId="4C30B90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78321E7" w14:textId="77777777" w:rsidTr="002D26FD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4376A2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BCBEAB" w14:textId="77777777" w:rsidR="005721B8" w:rsidRDefault="002D26FD" w:rsidP="00190981">
            <w:pPr>
              <w:pStyle w:val="BulletTabtext"/>
            </w:pPr>
            <w:r w:rsidRPr="002D26FD">
              <w:t>Test whether correct fault message is displayed on control panel</w:t>
            </w:r>
          </w:p>
          <w:p w14:paraId="5CEF685A" w14:textId="6DE7D3FF" w:rsidR="002D26FD" w:rsidRDefault="002D26FD" w:rsidP="002D26FD">
            <w:pPr>
              <w:pStyle w:val="Abstandshalter"/>
            </w:pPr>
          </w:p>
        </w:tc>
      </w:tr>
      <w:tr w:rsidR="005721B8" w14:paraId="76ECF566" w14:textId="77777777" w:rsidTr="00190981">
        <w:trPr>
          <w:trHeight w:val="170"/>
        </w:trPr>
        <w:tc>
          <w:tcPr>
            <w:tcW w:w="2154" w:type="dxa"/>
          </w:tcPr>
          <w:p w14:paraId="2CB899A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0EA488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C431AA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B8F372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04398A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579035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EF32C7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58398CC" w14:textId="7FEC6D52" w:rsidR="002D26FD" w:rsidRDefault="002D26FD" w:rsidP="002D26FD">
            <w:pPr>
              <w:pStyle w:val="BulletTabtext"/>
            </w:pPr>
            <w:r>
              <w:t>Machine is ready in automatic mode</w:t>
            </w:r>
          </w:p>
          <w:p w14:paraId="62F97504" w14:textId="77777777" w:rsidR="005721B8" w:rsidRDefault="002D26FD" w:rsidP="002D26FD">
            <w:pPr>
              <w:pStyle w:val="BulletTabtext"/>
            </w:pPr>
            <w:r>
              <w:t xml:space="preserve">Inhaler is selected as product </w:t>
            </w:r>
          </w:p>
          <w:p w14:paraId="4F6E4C7C" w14:textId="1601ED4E" w:rsidR="002D26FD" w:rsidRDefault="002D26FD" w:rsidP="002D26FD">
            <w:pPr>
              <w:pStyle w:val="Abstandshalter"/>
            </w:pPr>
          </w:p>
        </w:tc>
      </w:tr>
      <w:tr w:rsidR="005721B8" w14:paraId="668AE5CB" w14:textId="77777777" w:rsidTr="002D26FD">
        <w:trPr>
          <w:trHeight w:val="354"/>
        </w:trPr>
        <w:tc>
          <w:tcPr>
            <w:tcW w:w="2154" w:type="dxa"/>
            <w:shd w:val="clear" w:color="auto" w:fill="F2F2F2" w:themeFill="background1" w:themeFillShade="F2"/>
          </w:tcPr>
          <w:p w14:paraId="1E81253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EDD77F6" w14:textId="77777777" w:rsidR="005721B8" w:rsidRDefault="002D26FD" w:rsidP="002D26FD">
            <w:pPr>
              <w:pStyle w:val="BulletTabtext"/>
            </w:pPr>
            <w:r w:rsidRPr="002D26FD">
              <w:t xml:space="preserve">Disconnect sensor “=CAR1.B75-B07” </w:t>
            </w:r>
          </w:p>
          <w:p w14:paraId="5A3CB8D0" w14:textId="67CAEC70" w:rsidR="002D26FD" w:rsidRPr="0008089A" w:rsidRDefault="002D26FD" w:rsidP="002D26FD">
            <w:pPr>
              <w:pStyle w:val="Abstandshalter"/>
            </w:pPr>
          </w:p>
        </w:tc>
      </w:tr>
      <w:tr w:rsidR="005721B8" w14:paraId="048840C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99E7B9A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2E0E891" w14:textId="77777777" w:rsidR="002D26FD" w:rsidRDefault="002D26FD" w:rsidP="002D26FD">
            <w:pPr>
              <w:pStyle w:val="BulletTabtext"/>
            </w:pPr>
            <w:r>
              <w:t>Fault message is displayed on control panel</w:t>
            </w:r>
          </w:p>
          <w:p w14:paraId="54F3F472" w14:textId="12AA493F" w:rsidR="005721B8" w:rsidRDefault="002D26FD" w:rsidP="002D26FD">
            <w:pPr>
              <w:pStyle w:val="BulletTabtext"/>
            </w:pPr>
            <w:r>
              <w:t xml:space="preserve">Machine cannot be started as long as fault is active </w:t>
            </w:r>
          </w:p>
          <w:p w14:paraId="258899FD" w14:textId="515C173A" w:rsidR="002D26FD" w:rsidRDefault="002D26FD" w:rsidP="002D26FD">
            <w:pPr>
              <w:pStyle w:val="Abstandshalter"/>
            </w:pPr>
          </w:p>
        </w:tc>
      </w:tr>
      <w:tr w:rsidR="005721B8" w14:paraId="5E4FAD3D" w14:textId="77777777" w:rsidTr="002D26FD">
        <w:trPr>
          <w:trHeight w:val="148"/>
        </w:trPr>
        <w:tc>
          <w:tcPr>
            <w:tcW w:w="2154" w:type="dxa"/>
            <w:shd w:val="clear" w:color="auto" w:fill="F2F2F2" w:themeFill="background1" w:themeFillShade="F2"/>
          </w:tcPr>
          <w:p w14:paraId="7A29B8C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2DA39E9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908B689" w14:textId="77777777" w:rsidR="005721B8" w:rsidRDefault="005721B8" w:rsidP="00190981">
            <w:pPr>
              <w:pStyle w:val="Abstandshalter"/>
            </w:pPr>
          </w:p>
        </w:tc>
      </w:tr>
      <w:tr w:rsidR="005721B8" w14:paraId="032C031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EE5232F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51CF55B" w14:textId="77777777" w:rsidR="002D26FD" w:rsidRDefault="002D26FD" w:rsidP="002D26FD">
            <w:pPr>
              <w:pStyle w:val="BulletTabtext"/>
            </w:pPr>
            <w:r>
              <w:t>Reconnect sensor “=CAR1.B75-B07”</w:t>
            </w:r>
          </w:p>
          <w:p w14:paraId="2DCD3AD6" w14:textId="77777777" w:rsidR="005721B8" w:rsidRDefault="002D26FD" w:rsidP="002D26FD">
            <w:pPr>
              <w:pStyle w:val="BulletTabtext"/>
            </w:pPr>
            <w:r>
              <w:t xml:space="preserve">Press “Reset” </w:t>
            </w:r>
          </w:p>
          <w:p w14:paraId="12A29B49" w14:textId="33F73587" w:rsidR="002D26FD" w:rsidRDefault="002D26FD" w:rsidP="002D26FD">
            <w:pPr>
              <w:pStyle w:val="Abstandshalter"/>
            </w:pPr>
          </w:p>
        </w:tc>
      </w:tr>
    </w:tbl>
    <w:p w14:paraId="4A7FF68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8245C6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A20889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D24A52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1E1A28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01914C91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5F9829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0144E14" w14:textId="00689861" w:rsidR="005721B8" w:rsidRDefault="002D26FD" w:rsidP="00190981">
            <w:pPr>
              <w:pStyle w:val="BulletTabtext"/>
            </w:pPr>
            <w:r w:rsidRPr="002D26F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603F9C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17984" behindDoc="0" locked="0" layoutInCell="1" allowOverlap="1" wp14:anchorId="1C994208" wp14:editId="3E86F18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62" name="Rechteck: abgerundete Ecken 293276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C9FB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994208" id="Rechteck: abgerundete Ecken 293276362" o:spid="_x0000_s3328" style="position:absolute;left:0;text-align:left;margin-left:-2.85pt;margin-top:2.85pt;width:64.65pt;height:25.25pt;z-index:2550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w/IvQIAAMgFAAAOAAAAZHJzL2Uyb0RvYy54bWysVN9P2zAQfp+0/8Hy+0ial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AmcPy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9C9FB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EBC20B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E33038F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61C5739" w14:textId="22BCCDDA" w:rsidR="005721B8" w:rsidRPr="005D1B93" w:rsidRDefault="002D26FD" w:rsidP="00190981">
            <w:pPr>
              <w:pStyle w:val="BulletTabtext"/>
            </w:pPr>
            <w:r w:rsidRPr="002D26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84AF59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25152" behindDoc="0" locked="0" layoutInCell="1" allowOverlap="1" wp14:anchorId="59ED23A8" wp14:editId="797DCC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63" name="Rechteck: abgerundete Ecken 293276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B2A4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ED23A8" id="Rechteck: abgerundete Ecken 293276363" o:spid="_x0000_s3329" style="position:absolute;left:0;text-align:left;margin-left:-2.85pt;margin-top:2.85pt;width:64.65pt;height:25.25pt;z-index:2550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4hWxe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4B2A4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138AAE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56AC17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B8BE76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22080" behindDoc="0" locked="0" layoutInCell="1" allowOverlap="1" wp14:anchorId="2590D31D" wp14:editId="3FFFD90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66" name="Rechteck: abgerundete Ecken 293276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62332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90D31D" id="Rechteck: abgerundete Ecken 293276366" o:spid="_x0000_s3330" style="position:absolute;left:0;text-align:left;margin-left:-.45pt;margin-top:5.7pt;width:354.35pt;height:74.25pt;z-index:2550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J/RpW6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0962332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601A6B4" w14:textId="77777777" w:rsidR="005721B8" w:rsidRDefault="005721B8" w:rsidP="005721B8">
      <w:pPr>
        <w:pStyle w:val="Textkrper"/>
      </w:pPr>
    </w:p>
    <w:p w14:paraId="3830166E" w14:textId="1C47DE95" w:rsidR="002D26FD" w:rsidRDefault="002D26FD" w:rsidP="005721B8">
      <w:pPr>
        <w:pStyle w:val="Textkrper"/>
      </w:pPr>
    </w:p>
    <w:p w14:paraId="0C32A9A3" w14:textId="5C2A644B" w:rsidR="007006D7" w:rsidRDefault="007006D7" w:rsidP="005721B8">
      <w:pPr>
        <w:pStyle w:val="Textkrper"/>
      </w:pPr>
    </w:p>
    <w:p w14:paraId="61568AA1" w14:textId="77777777" w:rsidR="007006D7" w:rsidRDefault="007006D7" w:rsidP="005721B8">
      <w:pPr>
        <w:pStyle w:val="Textkrper"/>
      </w:pPr>
    </w:p>
    <w:p w14:paraId="6A1A8D37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F9EF57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7A87337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458BE9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B94E79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4544" behindDoc="0" locked="0" layoutInCell="1" allowOverlap="1" wp14:anchorId="5534AA31" wp14:editId="607207C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67" name="Rechteck: abgerundete Ecken 293276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1F6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34AA31" id="Rechteck: abgerundete Ecken 293276367" o:spid="_x0000_s3331" style="position:absolute;left:0;text-align:left;margin-left:.05pt;margin-top:2.85pt;width:64.65pt;height:25.25pt;z-index:2582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R9Akc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751F6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A84ACC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EE4EE8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5568" behindDoc="0" locked="0" layoutInCell="1" allowOverlap="1" wp14:anchorId="11A1E977" wp14:editId="0B86313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68" name="Rechteck: abgerundete Ecken 2932763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730B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A1E977" id="Rechteck: abgerundete Ecken 293276368" o:spid="_x0000_s3332" style="position:absolute;left:0;text-align:left;margin-left:.15pt;margin-top:2.6pt;width:282.85pt;height:25.25pt;z-index:2582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n6k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9VJ+&#10;p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E730B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9245CC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03C13A6" w14:textId="598AF16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BCAA85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6592" behindDoc="0" locked="0" layoutInCell="1" allowOverlap="1" wp14:anchorId="361B6459" wp14:editId="53E581D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69" name="Rechteck: abgerundete Ecken 293276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9E1C9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1B6459" id="Rechteck: abgerundete Ecken 293276369" o:spid="_x0000_s3333" style="position:absolute;left:0;text-align:left;margin-left:-.45pt;margin-top:19.85pt;width:354.35pt;height:25.25pt;z-index:2582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E1vZb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5E9E1C9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8A8CD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308845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8C96747" w14:textId="02FC6B93" w:rsidR="005721B8" w:rsidRDefault="002D26FD" w:rsidP="002841C0">
      <w:pPr>
        <w:pStyle w:val="berschrift3nummeriert"/>
      </w:pPr>
      <w:bookmarkStart w:id="218" w:name="_Toc118817863"/>
      <w:r w:rsidRPr="002D26FD">
        <w:lastRenderedPageBreak/>
        <w:t>FLT 2011: INFEED: CHECK CAP INHALER: TEACH PROCEDURE NOT SUCCESSFUL</w:t>
      </w:r>
      <w:bookmarkEnd w:id="218"/>
    </w:p>
    <w:p w14:paraId="218BE3B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4780A962" w14:textId="77777777" w:rsidTr="002D26FD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0EAAA91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EFFAB23" w14:textId="77777777" w:rsidR="005721B8" w:rsidRDefault="002D26FD" w:rsidP="00190981">
            <w:pPr>
              <w:pStyle w:val="BulletTabtext"/>
            </w:pPr>
            <w:r w:rsidRPr="002D26FD">
              <w:t>Test whether correct fault message is displayed on control panel</w:t>
            </w:r>
          </w:p>
          <w:p w14:paraId="44248149" w14:textId="5CAFCAB0" w:rsidR="002D26FD" w:rsidRDefault="002D26FD" w:rsidP="002D26FD">
            <w:pPr>
              <w:pStyle w:val="Abstandshalter"/>
            </w:pPr>
          </w:p>
        </w:tc>
      </w:tr>
      <w:tr w:rsidR="005721B8" w14:paraId="5850D5DF" w14:textId="77777777" w:rsidTr="00190981">
        <w:trPr>
          <w:trHeight w:val="170"/>
        </w:trPr>
        <w:tc>
          <w:tcPr>
            <w:tcW w:w="2154" w:type="dxa"/>
          </w:tcPr>
          <w:p w14:paraId="2DEEE29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0780B2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D5A646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029ABC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9AF83A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0423F8B" w14:textId="77777777" w:rsidTr="002D26FD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029510A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6F67526" w14:textId="77777777" w:rsidR="005721B8" w:rsidRDefault="002D26FD" w:rsidP="002D26FD">
            <w:pPr>
              <w:pStyle w:val="BulletTabtext"/>
            </w:pPr>
            <w:r w:rsidRPr="002D26FD">
              <w:t xml:space="preserve">Machine is ready in automatic mode </w:t>
            </w:r>
          </w:p>
          <w:p w14:paraId="424C9D7B" w14:textId="1A32B92B" w:rsidR="002D26FD" w:rsidRDefault="002D26FD" w:rsidP="002D26FD">
            <w:pPr>
              <w:pStyle w:val="Abstandshalter"/>
            </w:pPr>
          </w:p>
        </w:tc>
      </w:tr>
      <w:tr w:rsidR="005721B8" w14:paraId="00D719D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88C726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AC0FFFD" w14:textId="5DE89CD3" w:rsidR="002D26FD" w:rsidRDefault="002D26FD" w:rsidP="00190981">
            <w:pPr>
              <w:pStyle w:val="BulletTabtext"/>
            </w:pPr>
            <w:r>
              <w:t>Put cap of current product half below color sensor “B75-B07” (sensor needs to see half cap color and half belt)</w:t>
            </w:r>
          </w:p>
          <w:p w14:paraId="7F1FE501" w14:textId="77777777" w:rsidR="005721B8" w:rsidRDefault="002D26FD" w:rsidP="002D26FD">
            <w:pPr>
              <w:pStyle w:val="BulletTabtext"/>
            </w:pPr>
            <w:r>
              <w:t>Activate SWS 2003 “Infeed: Check cap inhaler - Teach”</w:t>
            </w:r>
            <w:r w:rsidRPr="0008089A">
              <w:t xml:space="preserve"> </w:t>
            </w:r>
          </w:p>
          <w:p w14:paraId="63B3B943" w14:textId="61F7EBDA" w:rsidR="002D26FD" w:rsidRPr="0008089A" w:rsidRDefault="002D26FD" w:rsidP="002D26FD">
            <w:pPr>
              <w:pStyle w:val="Abstandshalter"/>
            </w:pPr>
          </w:p>
        </w:tc>
      </w:tr>
      <w:tr w:rsidR="005721B8" w14:paraId="59EDB01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707AA3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88E9C8D" w14:textId="77777777" w:rsidR="002D26FD" w:rsidRDefault="002D26FD" w:rsidP="002D26FD">
            <w:pPr>
              <w:pStyle w:val="BulletTabtext"/>
            </w:pPr>
            <w:r>
              <w:t>Fault message is displayed on control panel</w:t>
            </w:r>
          </w:p>
          <w:p w14:paraId="3CEA42AB" w14:textId="77777777" w:rsidR="005721B8" w:rsidRDefault="002D26FD" w:rsidP="002D26FD">
            <w:pPr>
              <w:pStyle w:val="BulletTabtext"/>
            </w:pPr>
            <w:r>
              <w:t xml:space="preserve">Machine cannot be started as long as fault is active </w:t>
            </w:r>
          </w:p>
          <w:p w14:paraId="2530BDCA" w14:textId="51978586" w:rsidR="002D26FD" w:rsidRDefault="002D26FD" w:rsidP="002D26FD">
            <w:pPr>
              <w:pStyle w:val="Abstandshalter"/>
            </w:pPr>
          </w:p>
        </w:tc>
      </w:tr>
      <w:tr w:rsidR="005721B8" w14:paraId="5C54CF6A" w14:textId="77777777" w:rsidTr="002D26FD">
        <w:trPr>
          <w:trHeight w:val="312"/>
        </w:trPr>
        <w:tc>
          <w:tcPr>
            <w:tcW w:w="2154" w:type="dxa"/>
            <w:shd w:val="clear" w:color="auto" w:fill="F2F2F2" w:themeFill="background1" w:themeFillShade="F2"/>
          </w:tcPr>
          <w:p w14:paraId="0E896E0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94EA5D5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93CCB6C" w14:textId="77777777" w:rsidR="005721B8" w:rsidRDefault="005721B8" w:rsidP="00190981">
            <w:pPr>
              <w:pStyle w:val="Abstandshalter"/>
            </w:pPr>
          </w:p>
        </w:tc>
      </w:tr>
      <w:tr w:rsidR="005721B8" w14:paraId="7EAEDB4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7298B5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67F5BCC" w14:textId="77777777" w:rsidR="002D26FD" w:rsidRDefault="002D26FD" w:rsidP="002D26FD">
            <w:pPr>
              <w:pStyle w:val="BulletTabtext"/>
            </w:pPr>
            <w:r>
              <w:t>Press “Reset”</w:t>
            </w:r>
          </w:p>
          <w:p w14:paraId="47EDFB98" w14:textId="77777777" w:rsidR="005721B8" w:rsidRDefault="002D26FD" w:rsidP="002D26FD">
            <w:pPr>
              <w:pStyle w:val="BulletTabtext"/>
            </w:pPr>
            <w:r>
              <w:t xml:space="preserve">Perform correct teaching of sensor </w:t>
            </w:r>
          </w:p>
          <w:p w14:paraId="1C442E3F" w14:textId="02746FB4" w:rsidR="002D26FD" w:rsidRDefault="002D26FD" w:rsidP="002D26FD">
            <w:pPr>
              <w:pStyle w:val="Abstandshalter"/>
            </w:pPr>
          </w:p>
        </w:tc>
      </w:tr>
    </w:tbl>
    <w:p w14:paraId="151E71E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1322C64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049FB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70A99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526EBD5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E0CC7B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CDD9BE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CB36AED" w14:textId="18A4761A" w:rsidR="005721B8" w:rsidRDefault="002D26FD" w:rsidP="00190981">
            <w:pPr>
              <w:pStyle w:val="BulletTabtext"/>
            </w:pPr>
            <w:r w:rsidRPr="002D26FD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A19E25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26176" behindDoc="0" locked="0" layoutInCell="1" allowOverlap="1" wp14:anchorId="26B341AB" wp14:editId="45EAFCC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70" name="Rechteck: abgerundete Ecken 293276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BC2A0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B341AB" id="Rechteck: abgerundete Ecken 293276370" o:spid="_x0000_s3334" style="position:absolute;left:0;text-align:left;margin-left:-2.85pt;margin-top:2.85pt;width:64.65pt;height:25.25pt;z-index:2550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o8tfk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2BC2A0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7F34D1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B56CCD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BFC21DA" w14:textId="3D163BFB" w:rsidR="005721B8" w:rsidRPr="005D1B93" w:rsidRDefault="002D26FD" w:rsidP="00190981">
            <w:pPr>
              <w:pStyle w:val="BulletTabtext"/>
            </w:pPr>
            <w:r w:rsidRPr="002D26FD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2AB7D5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33344" behindDoc="0" locked="0" layoutInCell="1" allowOverlap="1" wp14:anchorId="62F17A2C" wp14:editId="64E8D62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71" name="Rechteck: abgerundete Ecken 293276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A5C9A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F17A2C" id="Rechteck: abgerundete Ecken 293276371" o:spid="_x0000_s3335" style="position:absolute;left:0;text-align:left;margin-left:-2.85pt;margin-top:2.85pt;width:64.65pt;height:25.25pt;z-index:2550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L40LT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7A5C9A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AD455C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87F09C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CA82D0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30272" behindDoc="0" locked="0" layoutInCell="1" allowOverlap="1" wp14:anchorId="2EF03B6C" wp14:editId="51247DB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74" name="Rechteck: abgerundete Ecken 293276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8233E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F03B6C" id="Rechteck: abgerundete Ecken 293276374" o:spid="_x0000_s3336" style="position:absolute;left:0;text-align:left;margin-left:-.45pt;margin-top:5.7pt;width:354.35pt;height:74.25pt;z-index:2550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Jo9Tr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C8233E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9A15833" w14:textId="3021E26C" w:rsidR="005721B8" w:rsidRDefault="005721B8" w:rsidP="005721B8">
      <w:pPr>
        <w:pStyle w:val="Textkrper"/>
      </w:pPr>
    </w:p>
    <w:p w14:paraId="1EF8149D" w14:textId="07F37883" w:rsidR="007006D7" w:rsidRDefault="007006D7" w:rsidP="005721B8">
      <w:pPr>
        <w:pStyle w:val="Textkrper"/>
      </w:pPr>
    </w:p>
    <w:p w14:paraId="2262DDB5" w14:textId="77777777" w:rsidR="007006D7" w:rsidRDefault="007006D7" w:rsidP="005721B8">
      <w:pPr>
        <w:pStyle w:val="Textkrper"/>
      </w:pPr>
    </w:p>
    <w:p w14:paraId="6DC1951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9F5B6C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68150C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A0579D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F206E92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8640" behindDoc="0" locked="0" layoutInCell="1" allowOverlap="1" wp14:anchorId="7FF6D8DF" wp14:editId="3BEAE09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75" name="Rechteck: abgerundete Ecken 293276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0E36B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F6D8DF" id="Rechteck: abgerundete Ecken 293276375" o:spid="_x0000_s3337" style="position:absolute;left:0;text-align:left;margin-left:.05pt;margin-top:2.85pt;width:64.65pt;height:25.25pt;z-index:2582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IHvQ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LOmUge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A0E36B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A3EB0B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20EB9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89664" behindDoc="0" locked="0" layoutInCell="1" allowOverlap="1" wp14:anchorId="3CB6EB2E" wp14:editId="506913E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76" name="Rechteck: abgerundete Ecken 293276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5677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B6EB2E" id="Rechteck: abgerundete Ecken 293276376" o:spid="_x0000_s3338" style="position:absolute;left:0;text-align:left;margin-left:.15pt;margin-top:2.6pt;width:282.85pt;height:25.25pt;z-index:2582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mvnwQ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6K&#10;a+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E5677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07D3D5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270D798" w14:textId="4094A3E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3E0B8EA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0688" behindDoc="0" locked="0" layoutInCell="1" allowOverlap="1" wp14:anchorId="6A2CAC93" wp14:editId="4EE57DAF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77" name="Rechteck: abgerundete Ecken 293276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43B0B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2CAC93" id="Rechteck: abgerundete Ecken 293276377" o:spid="_x0000_s3339" style="position:absolute;left:0;text-align:left;margin-left:-.45pt;margin-top:19.85pt;width:354.35pt;height:25.25pt;z-index:2582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Frdw8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643B0B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C6C6B7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FF7DFD7" w14:textId="764D17C3" w:rsidR="005721B8" w:rsidRDefault="002D26FD" w:rsidP="002841C0">
      <w:pPr>
        <w:pStyle w:val="berschrift3nummeriert"/>
      </w:pPr>
      <w:bookmarkStart w:id="219" w:name="_Toc118817864"/>
      <w:r>
        <w:lastRenderedPageBreak/>
        <w:t>FLT 2012: INFEED: CHECK CAP INHALER: CALIBRATION PROCEDURE NOT SUCCESSFUL</w:t>
      </w:r>
      <w:bookmarkEnd w:id="219"/>
    </w:p>
    <w:p w14:paraId="0352FE7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D31CE81" w14:textId="77777777" w:rsidTr="00F31005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21F9006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C9567FA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689091AF" w14:textId="7E6E67EA" w:rsidR="00F31005" w:rsidRDefault="00F31005" w:rsidP="00F31005">
            <w:pPr>
              <w:pStyle w:val="Abstandshalter"/>
            </w:pPr>
          </w:p>
        </w:tc>
      </w:tr>
      <w:tr w:rsidR="005721B8" w14:paraId="71E1B3CA" w14:textId="77777777" w:rsidTr="00190981">
        <w:trPr>
          <w:trHeight w:val="170"/>
        </w:trPr>
        <w:tc>
          <w:tcPr>
            <w:tcW w:w="2154" w:type="dxa"/>
          </w:tcPr>
          <w:p w14:paraId="4ACBDBD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9BEA58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456EF9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ABB349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ADE119F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756F355" w14:textId="77777777" w:rsidTr="00F31005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20A89BF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27D9B17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7DBF84CF" w14:textId="42278DF4" w:rsidR="00F31005" w:rsidRDefault="00F31005" w:rsidP="00F31005">
            <w:pPr>
              <w:pStyle w:val="Abstandshalter"/>
            </w:pPr>
          </w:p>
        </w:tc>
      </w:tr>
      <w:tr w:rsidR="005721B8" w14:paraId="23BD356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DC1E0B8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C445877" w14:textId="6544C986" w:rsidR="00F31005" w:rsidRDefault="00F31005" w:rsidP="00190981">
            <w:pPr>
              <w:pStyle w:val="BulletTabtext"/>
            </w:pPr>
            <w:r>
              <w:t xml:space="preserve">Put </w:t>
            </w:r>
            <w:r w:rsidR="00280C47">
              <w:t xml:space="preserve">a </w:t>
            </w:r>
            <w:r>
              <w:t>reference white half below color sensor “B75-B07” (sensor needs to see half of reference white)</w:t>
            </w:r>
          </w:p>
          <w:p w14:paraId="680A7778" w14:textId="77777777" w:rsidR="005721B8" w:rsidRDefault="00F31005" w:rsidP="00F31005">
            <w:pPr>
              <w:pStyle w:val="BulletTabtext"/>
            </w:pPr>
            <w:r>
              <w:t>Activate SWS 2004 “Infeed: Check cap inhaler - Calibration”</w:t>
            </w:r>
            <w:r w:rsidRPr="0008089A">
              <w:t xml:space="preserve"> </w:t>
            </w:r>
          </w:p>
          <w:p w14:paraId="03B3CC9C" w14:textId="52FDA75D" w:rsidR="00F31005" w:rsidRPr="0008089A" w:rsidRDefault="00F31005" w:rsidP="00F31005">
            <w:pPr>
              <w:pStyle w:val="Abstandshalter"/>
            </w:pPr>
          </w:p>
        </w:tc>
      </w:tr>
      <w:tr w:rsidR="005721B8" w14:paraId="0EA7BBA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CB62A6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62D674C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5BF0B6F0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63E2CB8D" w14:textId="69361C83" w:rsidR="00F31005" w:rsidRDefault="00F31005" w:rsidP="00F31005">
            <w:pPr>
              <w:pStyle w:val="Abstandshalter"/>
            </w:pPr>
          </w:p>
        </w:tc>
      </w:tr>
      <w:tr w:rsidR="005721B8" w14:paraId="68515082" w14:textId="77777777" w:rsidTr="00F31005">
        <w:trPr>
          <w:trHeight w:val="312"/>
        </w:trPr>
        <w:tc>
          <w:tcPr>
            <w:tcW w:w="2154" w:type="dxa"/>
            <w:shd w:val="clear" w:color="auto" w:fill="F2F2F2" w:themeFill="background1" w:themeFillShade="F2"/>
          </w:tcPr>
          <w:p w14:paraId="53D626C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99A2324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942F22D" w14:textId="77777777" w:rsidR="005721B8" w:rsidRDefault="005721B8" w:rsidP="00190981">
            <w:pPr>
              <w:pStyle w:val="Abstandshalter"/>
            </w:pPr>
          </w:p>
        </w:tc>
      </w:tr>
      <w:tr w:rsidR="005721B8" w14:paraId="61DACAD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7CC638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FE22A44" w14:textId="77777777" w:rsidR="00F31005" w:rsidRDefault="00F31005" w:rsidP="00F31005">
            <w:pPr>
              <w:pStyle w:val="BulletTabtext"/>
            </w:pPr>
            <w:r>
              <w:t>Press “Reset”</w:t>
            </w:r>
          </w:p>
          <w:p w14:paraId="2CF9E5EA" w14:textId="77777777" w:rsidR="005721B8" w:rsidRDefault="00F31005" w:rsidP="00F31005">
            <w:pPr>
              <w:pStyle w:val="BulletTabtext"/>
            </w:pPr>
            <w:r>
              <w:t xml:space="preserve">Perform correct calibration of sensor </w:t>
            </w:r>
          </w:p>
          <w:p w14:paraId="63662D0A" w14:textId="291F3325" w:rsidR="00F31005" w:rsidRDefault="00F31005" w:rsidP="00F31005">
            <w:pPr>
              <w:pStyle w:val="Abstandshalter"/>
            </w:pPr>
          </w:p>
        </w:tc>
      </w:tr>
    </w:tbl>
    <w:p w14:paraId="21A3D39A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0F4FB9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4F9715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07E11D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F801D6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E94B47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165B84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65AB057" w14:textId="27F1220D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02BE24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34368" behindDoc="0" locked="0" layoutInCell="1" allowOverlap="1" wp14:anchorId="55138D32" wp14:editId="6A1CA33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78" name="Rechteck: abgerundete Ecken 293276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DE37D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138D32" id="Rechteck: abgerundete Ecken 293276378" o:spid="_x0000_s3340" style="position:absolute;left:0;text-align:left;margin-left:-2.85pt;margin-top:2.85pt;width:64.65pt;height:25.25pt;z-index:2550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7ex+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DDE37D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DCA2D0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9DCA1B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03574F9" w14:textId="0AEE03E0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DD55FD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41536" behindDoc="0" locked="0" layoutInCell="1" allowOverlap="1" wp14:anchorId="67AE259B" wp14:editId="1EE5A71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79" name="Rechteck: abgerundete Ecken 293276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11F0A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AE259B" id="Rechteck: abgerundete Ecken 293276379" o:spid="_x0000_s3341" style="position:absolute;left:0;text-align:left;margin-left:-2.85pt;margin-top:2.85pt;width:64.65pt;height:25.25pt;z-index:2550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JM1vg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KYkz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111F0A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FC74A2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397541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F82962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38464" behindDoc="0" locked="0" layoutInCell="1" allowOverlap="1" wp14:anchorId="24F55996" wp14:editId="737A8F5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82" name="Rechteck: abgerundete Ecken 293276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8E785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F55996" id="Rechteck: abgerundete Ecken 293276382" o:spid="_x0000_s3342" style="position:absolute;left:0;text-align:left;margin-left:-.45pt;margin-top:5.7pt;width:354.35pt;height:74.25pt;z-index:2550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7K4MF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48E785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9271448" w14:textId="72B268C2" w:rsidR="005721B8" w:rsidRDefault="005721B8" w:rsidP="005721B8">
      <w:pPr>
        <w:pStyle w:val="Textkrper"/>
      </w:pPr>
    </w:p>
    <w:p w14:paraId="4169C64C" w14:textId="5F507A0E" w:rsidR="007006D7" w:rsidRDefault="007006D7" w:rsidP="005721B8">
      <w:pPr>
        <w:pStyle w:val="Textkrper"/>
      </w:pPr>
    </w:p>
    <w:p w14:paraId="2D674E98" w14:textId="77777777" w:rsidR="007006D7" w:rsidRDefault="007006D7" w:rsidP="005721B8">
      <w:pPr>
        <w:pStyle w:val="Textkrper"/>
      </w:pPr>
    </w:p>
    <w:p w14:paraId="6B42128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EDB25F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0CEA9E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359C8E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67E3883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2736" behindDoc="0" locked="0" layoutInCell="1" allowOverlap="1" wp14:anchorId="3FD9806D" wp14:editId="1620B9A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83" name="Rechteck: abgerundete Ecken 293276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AA890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D9806D" id="Rechteck: abgerundete Ecken 293276383" o:spid="_x0000_s3343" style="position:absolute;left:0;text-align:left;margin-left:.05pt;margin-top:2.85pt;width:64.65pt;height:25.25pt;z-index:2582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hkovgIAAMgFAAAOAAAAZHJzL2Uyb0RvYy54bWysVN9P2zAQfp+0/8Hy+0iaF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G+hko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28AA890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34AE2B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AE85A4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3760" behindDoc="0" locked="0" layoutInCell="1" allowOverlap="1" wp14:anchorId="007E1BC6" wp14:editId="00FC3CF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84" name="Rechteck: abgerundete Ecken 293276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58987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7E1BC6" id="Rechteck: abgerundete Ecken 293276384" o:spid="_x0000_s3344" style="position:absolute;left:0;text-align:left;margin-left:.15pt;margin-top:2.6pt;width:282.85pt;height:25.25pt;z-index:2582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cik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ChnI&#10;p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3158987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BD043D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84B361D" w14:textId="7342801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867CCC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4784" behindDoc="0" locked="0" layoutInCell="1" allowOverlap="1" wp14:anchorId="67BAC45D" wp14:editId="030C0ED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85" name="Rechteck: abgerundete Ecken 293276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DD871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BAC45D" id="Rechteck: abgerundete Ecken 293276385" o:spid="_x0000_s3345" style="position:absolute;left:0;text-align:left;margin-left:-.45pt;margin-top:19.85pt;width:354.35pt;height:25.25pt;z-index:2582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LIk07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EDD871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127CAC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ED83C43" w14:textId="398B4051" w:rsidR="005721B8" w:rsidRDefault="00F31005" w:rsidP="002841C0">
      <w:pPr>
        <w:pStyle w:val="berschrift3nummeriert"/>
      </w:pPr>
      <w:bookmarkStart w:id="220" w:name="_Toc118817865"/>
      <w:r w:rsidRPr="00F31005">
        <w:lastRenderedPageBreak/>
        <w:t>FLT 2013: INFEED: CHECK CAP INHALER: SENSOR MONITORING</w:t>
      </w:r>
      <w:bookmarkEnd w:id="220"/>
    </w:p>
    <w:p w14:paraId="688CAA6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A867CE3" w14:textId="77777777" w:rsidTr="00F31005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7772505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3EB5D56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7780FD68" w14:textId="5B3A3AB7" w:rsidR="00F31005" w:rsidRDefault="00F31005" w:rsidP="00F31005">
            <w:pPr>
              <w:pStyle w:val="Abstandshalter"/>
            </w:pPr>
          </w:p>
        </w:tc>
      </w:tr>
      <w:tr w:rsidR="005721B8" w14:paraId="49A43ABC" w14:textId="77777777" w:rsidTr="00190981">
        <w:trPr>
          <w:trHeight w:val="170"/>
        </w:trPr>
        <w:tc>
          <w:tcPr>
            <w:tcW w:w="2154" w:type="dxa"/>
          </w:tcPr>
          <w:p w14:paraId="0471DEE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F8197A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52F6D70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C6E204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67DA1A4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7FA273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C34A49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FB57454" w14:textId="77777777" w:rsidR="00F31005" w:rsidRDefault="00F31005" w:rsidP="00F31005">
            <w:pPr>
              <w:pStyle w:val="BulletTabtext"/>
            </w:pPr>
            <w:r>
              <w:t>Machine is ready in automatic mode</w:t>
            </w:r>
          </w:p>
          <w:p w14:paraId="63861D67" w14:textId="77777777" w:rsidR="005721B8" w:rsidRDefault="00F31005" w:rsidP="00F31005">
            <w:pPr>
              <w:pStyle w:val="BulletTabtext"/>
            </w:pPr>
            <w:r>
              <w:t xml:space="preserve">Inhaler is selected as product </w:t>
            </w:r>
          </w:p>
          <w:p w14:paraId="44D845CA" w14:textId="3BAC7EB8" w:rsidR="00F31005" w:rsidRDefault="00F31005" w:rsidP="00F31005">
            <w:pPr>
              <w:pStyle w:val="Abstandshalter"/>
            </w:pPr>
          </w:p>
        </w:tc>
      </w:tr>
      <w:tr w:rsidR="005721B8" w14:paraId="347EAA4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2BFDBE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C706CBB" w14:textId="77777777" w:rsidR="00F31005" w:rsidRDefault="00F31005" w:rsidP="00F31005">
            <w:pPr>
              <w:pStyle w:val="BulletTabtext"/>
            </w:pPr>
            <w:r>
              <w:t>Activate SWS 2002: “Infeed: Check cap inhaler”</w:t>
            </w:r>
          </w:p>
          <w:p w14:paraId="3487273A" w14:textId="77777777" w:rsidR="005721B8" w:rsidRDefault="00F31005" w:rsidP="00F31005">
            <w:pPr>
              <w:pStyle w:val="BulletTabtext"/>
            </w:pPr>
            <w:r>
              <w:t>Disconnect sensor “=CAR1.B75-B07”</w:t>
            </w:r>
            <w:r w:rsidRPr="0008089A">
              <w:t xml:space="preserve"> </w:t>
            </w:r>
          </w:p>
          <w:p w14:paraId="3252FB47" w14:textId="2A8E6A0C" w:rsidR="00F31005" w:rsidRPr="0008089A" w:rsidRDefault="00F31005" w:rsidP="00F31005">
            <w:pPr>
              <w:pStyle w:val="Abstandshalter"/>
            </w:pPr>
          </w:p>
        </w:tc>
      </w:tr>
      <w:tr w:rsidR="005721B8" w14:paraId="0DAF78A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58788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A072567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41317F24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3B001842" w14:textId="135BBB6A" w:rsidR="00F31005" w:rsidRDefault="00F31005" w:rsidP="00F31005">
            <w:pPr>
              <w:pStyle w:val="Abstandshalter"/>
            </w:pPr>
          </w:p>
        </w:tc>
      </w:tr>
      <w:tr w:rsidR="005721B8" w14:paraId="1B7A8D80" w14:textId="77777777" w:rsidTr="00F31005">
        <w:trPr>
          <w:trHeight w:val="196"/>
        </w:trPr>
        <w:tc>
          <w:tcPr>
            <w:tcW w:w="2154" w:type="dxa"/>
            <w:shd w:val="clear" w:color="auto" w:fill="F2F2F2" w:themeFill="background1" w:themeFillShade="F2"/>
          </w:tcPr>
          <w:p w14:paraId="1FB4DFA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8F612D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33CB864" w14:textId="77777777" w:rsidR="005721B8" w:rsidRDefault="005721B8" w:rsidP="00190981">
            <w:pPr>
              <w:pStyle w:val="Abstandshalter"/>
            </w:pPr>
          </w:p>
        </w:tc>
      </w:tr>
      <w:tr w:rsidR="005721B8" w14:paraId="6F6CCF0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836C57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E993843" w14:textId="77777777" w:rsidR="00F31005" w:rsidRDefault="00F31005" w:rsidP="00F31005">
            <w:pPr>
              <w:pStyle w:val="BulletTabtext"/>
            </w:pPr>
            <w:r>
              <w:t>Reconnect sensor “=CAR1.B75-B07”</w:t>
            </w:r>
          </w:p>
          <w:p w14:paraId="3AF95C79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5603EB75" w14:textId="4A445839" w:rsidR="00F31005" w:rsidRDefault="00F31005" w:rsidP="00F31005">
            <w:pPr>
              <w:pStyle w:val="Abstandshalter"/>
            </w:pPr>
          </w:p>
        </w:tc>
      </w:tr>
    </w:tbl>
    <w:p w14:paraId="3C5026F9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93DB78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F4050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71F74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C28EDF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EFBD49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FB79D78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2211176" w14:textId="17582244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09A7A1E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42560" behindDoc="0" locked="0" layoutInCell="1" allowOverlap="1" wp14:anchorId="00A15028" wp14:editId="478CB50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86" name="Rechteck: abgerundete Ecken 293276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9434E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A15028" id="Rechteck: abgerundete Ecken 293276386" o:spid="_x0000_s3346" style="position:absolute;left:0;text-align:left;margin-left:-2.85pt;margin-top:2.85pt;width:64.65pt;height:25.25pt;z-index:2550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CpWU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39434E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1E7842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E16A5D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5E57AAE" w14:textId="0060F712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FA040E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49728" behindDoc="0" locked="0" layoutInCell="1" allowOverlap="1" wp14:anchorId="7C0A65C4" wp14:editId="35EF0A3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87" name="Rechteck: abgerundete Ecken 293276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BD661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0A65C4" id="Rechteck: abgerundete Ecken 293276387" o:spid="_x0000_s3347" style="position:absolute;left:0;text-align:left;margin-left:-2.85pt;margin-top:2.85pt;width:64.65pt;height:25.25pt;z-index:2550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2SvQIAAMgFAAAOAAAAZHJzL2Uyb0RvYy54bWysVN9P2zAQfp+0/8Hy+0iaF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O8Nk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7BD661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23C7BA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FF22F6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911281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46656" behindDoc="0" locked="0" layoutInCell="1" allowOverlap="1" wp14:anchorId="7142D40C" wp14:editId="2BCDD59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90" name="Rechteck: abgerundete Ecken 293276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034D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42D40C" id="Rechteck: abgerundete Ecken 293276390" o:spid="_x0000_s3348" style="position:absolute;left:0;text-align:left;margin-left:-.45pt;margin-top:5.7pt;width:354.35pt;height:74.25pt;z-index:2550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rJole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F034D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560D2CA" w14:textId="77777777" w:rsidR="005721B8" w:rsidRDefault="005721B8" w:rsidP="005721B8">
      <w:pPr>
        <w:pStyle w:val="Textkrper"/>
      </w:pPr>
    </w:p>
    <w:p w14:paraId="4E838BC4" w14:textId="53ACE84C" w:rsidR="005721B8" w:rsidRDefault="005721B8" w:rsidP="005721B8">
      <w:pPr>
        <w:pStyle w:val="Textkrper"/>
      </w:pPr>
    </w:p>
    <w:p w14:paraId="2B58A020" w14:textId="77777777" w:rsidR="007006D7" w:rsidRDefault="007006D7" w:rsidP="005721B8">
      <w:pPr>
        <w:pStyle w:val="Textkrper"/>
      </w:pPr>
    </w:p>
    <w:p w14:paraId="2795BCC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ACD3B0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677678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DCB3BA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8BB2898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6832" behindDoc="0" locked="0" layoutInCell="1" allowOverlap="1" wp14:anchorId="12878D79" wp14:editId="754B145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91" name="Rechteck: abgerundete Ecken 293276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C1B3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878D79" id="Rechteck: abgerundete Ecken 293276391" o:spid="_x0000_s3349" style="position:absolute;left:0;text-align:left;margin-left:.05pt;margin-top:2.85pt;width:64.65pt;height:25.25pt;z-index:2582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zntvQ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CLXOe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0CC1B3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F10FCE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9C3E24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7856" behindDoc="0" locked="0" layoutInCell="1" allowOverlap="1" wp14:anchorId="5C589FC7" wp14:editId="4EF6827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392" name="Rechteck: abgerundete Ecken 293276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02656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589FC7" id="Rechteck: abgerundete Ecken 293276392" o:spid="_x0000_s3350" style="position:absolute;left:0;text-align:left;margin-left:.15pt;margin-top:2.6pt;width:282.85pt;height:25.25pt;z-index:2582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JeO&#10;hAj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E02656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D7630C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E5F3978" w14:textId="4FB9A233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62C589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298880" behindDoc="0" locked="0" layoutInCell="1" allowOverlap="1" wp14:anchorId="61F7DBA8" wp14:editId="7CB2A05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393" name="Rechteck: abgerundete Ecken 293276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F863B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7DBA8" id="Rechteck: abgerundete Ecken 293276393" o:spid="_x0000_s3351" style="position:absolute;left:0;text-align:left;margin-left:-.45pt;margin-top:19.85pt;width:354.35pt;height:25.25pt;z-index:2582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C+znx2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CF863B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E500C0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A3AF1D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25C2530" w14:textId="75521989" w:rsidR="005721B8" w:rsidRDefault="00F31005" w:rsidP="002841C0">
      <w:pPr>
        <w:pStyle w:val="berschrift3nummeriert"/>
      </w:pPr>
      <w:bookmarkStart w:id="221" w:name="_Toc118817866"/>
      <w:r w:rsidRPr="00F31005">
        <w:lastRenderedPageBreak/>
        <w:t>FLT 2016: INFEED: CROSS CHECK EJECT BELT 1 (INHALER): SENSOR MONITORING</w:t>
      </w:r>
      <w:bookmarkEnd w:id="221"/>
    </w:p>
    <w:p w14:paraId="140B6DB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62E59A6" w14:textId="77777777" w:rsidTr="00F31005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157DDA8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5DF38F7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18364CD6" w14:textId="3AFC8DF8" w:rsidR="00F31005" w:rsidRDefault="00F31005" w:rsidP="00F31005">
            <w:pPr>
              <w:pStyle w:val="Abstandshalter"/>
            </w:pPr>
          </w:p>
        </w:tc>
      </w:tr>
      <w:tr w:rsidR="005721B8" w14:paraId="55181D29" w14:textId="77777777" w:rsidTr="00190981">
        <w:trPr>
          <w:trHeight w:val="170"/>
        </w:trPr>
        <w:tc>
          <w:tcPr>
            <w:tcW w:w="2154" w:type="dxa"/>
          </w:tcPr>
          <w:p w14:paraId="6B32201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D0572F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073C89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92386F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2FE4A4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EA3207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127EE63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900E5F9" w14:textId="77777777" w:rsidR="00F31005" w:rsidRDefault="00F31005" w:rsidP="00F31005">
            <w:pPr>
              <w:pStyle w:val="BulletTabtext"/>
            </w:pPr>
            <w:r>
              <w:t>Machine is ready in automatic mode</w:t>
            </w:r>
          </w:p>
          <w:p w14:paraId="6B9372DB" w14:textId="77777777" w:rsidR="005721B8" w:rsidRDefault="00F31005" w:rsidP="00F31005">
            <w:pPr>
              <w:pStyle w:val="BulletTabtext"/>
            </w:pPr>
            <w:r>
              <w:t xml:space="preserve">Inhaler is selected as product </w:t>
            </w:r>
          </w:p>
          <w:p w14:paraId="3F95BDE7" w14:textId="39862DAF" w:rsidR="00F31005" w:rsidRDefault="00F31005" w:rsidP="00F31005">
            <w:pPr>
              <w:pStyle w:val="Abstandshalter"/>
            </w:pPr>
          </w:p>
        </w:tc>
      </w:tr>
      <w:tr w:rsidR="005721B8" w14:paraId="107FC731" w14:textId="77777777" w:rsidTr="00F31005">
        <w:trPr>
          <w:trHeight w:val="330"/>
        </w:trPr>
        <w:tc>
          <w:tcPr>
            <w:tcW w:w="2154" w:type="dxa"/>
            <w:shd w:val="clear" w:color="auto" w:fill="F2F2F2" w:themeFill="background1" w:themeFillShade="F2"/>
          </w:tcPr>
          <w:p w14:paraId="032104A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6AC92E5" w14:textId="77777777" w:rsidR="005721B8" w:rsidRDefault="00F31005" w:rsidP="00F31005">
            <w:pPr>
              <w:pStyle w:val="BulletTabtext"/>
            </w:pPr>
            <w:r w:rsidRPr="00F31005">
              <w:t xml:space="preserve">Disconnect sensor “=CAR1.W257-B01” </w:t>
            </w:r>
          </w:p>
          <w:p w14:paraId="008885C0" w14:textId="5A0D2E0D" w:rsidR="00F31005" w:rsidRPr="0008089A" w:rsidRDefault="00F31005" w:rsidP="00F31005">
            <w:pPr>
              <w:pStyle w:val="Abstandshalter"/>
            </w:pPr>
          </w:p>
        </w:tc>
      </w:tr>
      <w:tr w:rsidR="005721B8" w14:paraId="035BA6E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094BF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96BC75E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26EBB667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408682FB" w14:textId="38E7927E" w:rsidR="00F31005" w:rsidRDefault="00F31005" w:rsidP="00F31005">
            <w:pPr>
              <w:pStyle w:val="Abstandshalter"/>
            </w:pPr>
          </w:p>
        </w:tc>
      </w:tr>
      <w:tr w:rsidR="005721B8" w14:paraId="775D6B85" w14:textId="77777777" w:rsidTr="00F31005">
        <w:trPr>
          <w:trHeight w:val="280"/>
        </w:trPr>
        <w:tc>
          <w:tcPr>
            <w:tcW w:w="2154" w:type="dxa"/>
            <w:shd w:val="clear" w:color="auto" w:fill="F2F2F2" w:themeFill="background1" w:themeFillShade="F2"/>
          </w:tcPr>
          <w:p w14:paraId="6E1EF64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4DC2159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BF8157E" w14:textId="77777777" w:rsidR="005721B8" w:rsidRDefault="005721B8" w:rsidP="00190981">
            <w:pPr>
              <w:pStyle w:val="Abstandshalter"/>
            </w:pPr>
          </w:p>
        </w:tc>
      </w:tr>
      <w:tr w:rsidR="005721B8" w14:paraId="0B9CACC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6AEB2A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83D554C" w14:textId="77777777" w:rsidR="00F31005" w:rsidRDefault="00F31005" w:rsidP="00F31005">
            <w:pPr>
              <w:pStyle w:val="BulletTabtext"/>
            </w:pPr>
            <w:r>
              <w:t>Reconnect sensor “=CAR1.W257-B01”</w:t>
            </w:r>
          </w:p>
          <w:p w14:paraId="66D110C7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048C0B5D" w14:textId="51F2B330" w:rsidR="00F31005" w:rsidRDefault="00F31005" w:rsidP="00F31005">
            <w:pPr>
              <w:pStyle w:val="Abstandshalter"/>
            </w:pPr>
          </w:p>
        </w:tc>
      </w:tr>
    </w:tbl>
    <w:p w14:paraId="149D93D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D35693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C3D881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F9BC36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5A3EFDA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AD33449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511655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76909E7" w14:textId="2D9437ED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3ADBA5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50752" behindDoc="0" locked="0" layoutInCell="1" allowOverlap="1" wp14:anchorId="6BBECB93" wp14:editId="1194C4C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94" name="Rechteck: abgerundete Ecken 293276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16AB9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BECB93" id="Rechteck: abgerundete Ecken 293276394" o:spid="_x0000_s3352" style="position:absolute;left:0;text-align:left;margin-left:-2.85pt;margin-top:2.85pt;width:64.65pt;height:25.25pt;z-index:2550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yH3v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016AB9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CE5CFA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389BEB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66574E6" w14:textId="567A28B2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D428B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57920" behindDoc="0" locked="0" layoutInCell="1" allowOverlap="1" wp14:anchorId="134EFD2A" wp14:editId="5852DE1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95" name="Rechteck: abgerundete Ecken 293276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C2861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4EFD2A" id="Rechteck: abgerundete Ecken 293276395" o:spid="_x0000_s3353" style="position:absolute;left:0;text-align:left;margin-left:-2.85pt;margin-top:2.85pt;width:64.65pt;height:25.25pt;z-index:2550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MGKJ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0C2861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3BD3F5B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9D8FC6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456DF3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54848" behindDoc="0" locked="0" layoutInCell="1" allowOverlap="1" wp14:anchorId="468AD745" wp14:editId="5771556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398" name="Rechteck: abgerundete Ecken 293276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3EBBC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8AD745" id="Rechteck: abgerundete Ecken 293276398" o:spid="_x0000_s3354" style="position:absolute;left:0;text-align:left;margin-left:-.45pt;margin-top:5.7pt;width:354.35pt;height:74.25pt;z-index:2550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G1Uqv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53EBBC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E3456E8" w14:textId="1FCC0967" w:rsidR="005721B8" w:rsidRDefault="005721B8" w:rsidP="005721B8">
      <w:pPr>
        <w:pStyle w:val="Textkrper"/>
      </w:pPr>
    </w:p>
    <w:p w14:paraId="7191712F" w14:textId="77777777" w:rsidR="007006D7" w:rsidRDefault="007006D7" w:rsidP="005721B8">
      <w:pPr>
        <w:pStyle w:val="Textkrper"/>
      </w:pPr>
    </w:p>
    <w:p w14:paraId="48F6DBBF" w14:textId="77777777" w:rsidR="005721B8" w:rsidRDefault="005721B8" w:rsidP="005721B8">
      <w:pPr>
        <w:pStyle w:val="Textkrper"/>
      </w:pPr>
    </w:p>
    <w:p w14:paraId="41590395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FDC401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EEB32C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0072F3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EAA482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0928" behindDoc="0" locked="0" layoutInCell="1" allowOverlap="1" wp14:anchorId="31E6E488" wp14:editId="01D9F62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399" name="Rechteck: abgerundete Ecken 293276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B7A83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E6E488" id="Rechteck: abgerundete Ecken 293276399" o:spid="_x0000_s3355" style="position:absolute;left:0;text-align:left;margin-left:.05pt;margin-top:2.85pt;width:64.65pt;height:25.25pt;z-index:2583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qP89h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2B7A83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59F335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780B63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1952" behindDoc="0" locked="0" layoutInCell="1" allowOverlap="1" wp14:anchorId="21C4C0E3" wp14:editId="142876F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00" name="Rechteck: abgerundete Ecken 293276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BC88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C4C0E3" id="Rechteck: abgerundete Ecken 293276400" o:spid="_x0000_s3356" style="position:absolute;left:0;text-align:left;margin-left:.15pt;margin-top:2.6pt;width:282.85pt;height:25.25pt;z-index:2583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" filled="f" strokecolor="black [3213]" strokeweight=".5pt">
                      <v:textbox>
                        <w:txbxContent>
                          <w:p w14:paraId="4ABC88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78243C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F947F56" w14:textId="7E3F0F7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EE5E82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2976" behindDoc="0" locked="0" layoutInCell="1" allowOverlap="1" wp14:anchorId="6F68E2E7" wp14:editId="25D5BDD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01" name="Rechteck: abgerundete Ecken 293276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D1D1F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68E2E7" id="Rechteck: abgerundete Ecken 293276401" o:spid="_x0000_s3357" style="position:absolute;left:0;text-align:left;margin-left:-.45pt;margin-top:19.85pt;width:354.35pt;height:25.25pt;z-index:2583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" filled="f" strokecolor="black [3213]" strokeweight=".5pt">
                      <v:textbox>
                        <w:txbxContent>
                          <w:p w14:paraId="3DD1D1F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508C96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B6FDEF9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4DC9C595" w14:textId="4C0EC170" w:rsidR="005721B8" w:rsidRDefault="00F31005" w:rsidP="002841C0">
      <w:pPr>
        <w:pStyle w:val="berschrift3nummeriert"/>
      </w:pPr>
      <w:bookmarkStart w:id="222" w:name="_Toc118817867"/>
      <w:r>
        <w:lastRenderedPageBreak/>
        <w:t>FLT 2017: INFEED: CROSS CHECK EJECT BELT 2 (FLOWPACK): SENSOR MONITORING</w:t>
      </w:r>
      <w:bookmarkEnd w:id="222"/>
    </w:p>
    <w:p w14:paraId="50ADB7C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08DA2FA" w14:textId="77777777" w:rsidTr="00F31005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33700E2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50ABA74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6CDCE016" w14:textId="40D4F6BE" w:rsidR="00F31005" w:rsidRDefault="00F31005" w:rsidP="00F31005">
            <w:pPr>
              <w:pStyle w:val="Abstandshalter"/>
            </w:pPr>
          </w:p>
        </w:tc>
      </w:tr>
      <w:tr w:rsidR="005721B8" w14:paraId="6706FF81" w14:textId="77777777" w:rsidTr="00190981">
        <w:trPr>
          <w:trHeight w:val="170"/>
        </w:trPr>
        <w:tc>
          <w:tcPr>
            <w:tcW w:w="2154" w:type="dxa"/>
          </w:tcPr>
          <w:p w14:paraId="04B23BB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4AAC9A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733FD7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284F10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11F420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F99FD7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C20575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3C06C7D" w14:textId="77777777" w:rsidR="00F31005" w:rsidRDefault="00F31005" w:rsidP="00F31005">
            <w:pPr>
              <w:pStyle w:val="BulletTabtext"/>
            </w:pPr>
            <w:r>
              <w:t>Machine is ready in automatic mode</w:t>
            </w:r>
          </w:p>
          <w:p w14:paraId="63D46A77" w14:textId="77777777" w:rsidR="005721B8" w:rsidRDefault="00F31005" w:rsidP="00F31005">
            <w:pPr>
              <w:pStyle w:val="BulletTabtext"/>
            </w:pPr>
            <w:r>
              <w:t xml:space="preserve">Flowpack is selected as product </w:t>
            </w:r>
          </w:p>
          <w:p w14:paraId="05C70867" w14:textId="7962F16A" w:rsidR="00F31005" w:rsidRDefault="00F31005" w:rsidP="00F31005">
            <w:pPr>
              <w:pStyle w:val="Abstandshalter"/>
            </w:pPr>
          </w:p>
        </w:tc>
      </w:tr>
      <w:tr w:rsidR="005721B8" w14:paraId="41C62429" w14:textId="77777777" w:rsidTr="00F31005">
        <w:trPr>
          <w:trHeight w:val="330"/>
        </w:trPr>
        <w:tc>
          <w:tcPr>
            <w:tcW w:w="2154" w:type="dxa"/>
            <w:shd w:val="clear" w:color="auto" w:fill="F2F2F2" w:themeFill="background1" w:themeFillShade="F2"/>
          </w:tcPr>
          <w:p w14:paraId="119E3C0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FF69289" w14:textId="77777777" w:rsidR="005721B8" w:rsidRDefault="00F31005" w:rsidP="00F31005">
            <w:pPr>
              <w:pStyle w:val="BulletTabtext"/>
            </w:pPr>
            <w:r w:rsidRPr="00F31005">
              <w:t xml:space="preserve">Disconnect sensor “=CAR1.W257-B69” </w:t>
            </w:r>
          </w:p>
          <w:p w14:paraId="0E7536DB" w14:textId="4C0FA9EC" w:rsidR="00F31005" w:rsidRPr="0008089A" w:rsidRDefault="00F31005" w:rsidP="00F31005">
            <w:pPr>
              <w:pStyle w:val="Abstandshalter"/>
            </w:pPr>
          </w:p>
        </w:tc>
      </w:tr>
      <w:tr w:rsidR="005721B8" w14:paraId="1AA0EBF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966000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616DD2B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55D1115D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2C3C2695" w14:textId="375BBF92" w:rsidR="00F31005" w:rsidRDefault="00F31005" w:rsidP="00F31005">
            <w:pPr>
              <w:pStyle w:val="Abstandshalter"/>
            </w:pPr>
          </w:p>
        </w:tc>
      </w:tr>
      <w:tr w:rsidR="005721B8" w14:paraId="53AEC333" w14:textId="77777777" w:rsidTr="00F31005">
        <w:trPr>
          <w:trHeight w:val="280"/>
        </w:trPr>
        <w:tc>
          <w:tcPr>
            <w:tcW w:w="2154" w:type="dxa"/>
            <w:shd w:val="clear" w:color="auto" w:fill="F2F2F2" w:themeFill="background1" w:themeFillShade="F2"/>
          </w:tcPr>
          <w:p w14:paraId="2A88067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F6BF5F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BC8DC0E" w14:textId="77777777" w:rsidR="005721B8" w:rsidRDefault="005721B8" w:rsidP="00190981">
            <w:pPr>
              <w:pStyle w:val="Abstandshalter"/>
            </w:pPr>
          </w:p>
        </w:tc>
      </w:tr>
      <w:tr w:rsidR="005721B8" w14:paraId="3AD2B31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DD180A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0557723" w14:textId="77777777" w:rsidR="00F31005" w:rsidRDefault="00F31005" w:rsidP="00F31005">
            <w:pPr>
              <w:pStyle w:val="BulletTabtext"/>
            </w:pPr>
            <w:r>
              <w:t>Reconnect sensor “=CAR1.W257-B69”</w:t>
            </w:r>
          </w:p>
          <w:p w14:paraId="3077E634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1F2DCB08" w14:textId="033201B3" w:rsidR="00F31005" w:rsidRDefault="00F31005" w:rsidP="00F31005">
            <w:pPr>
              <w:pStyle w:val="Abstandshalter"/>
            </w:pPr>
          </w:p>
        </w:tc>
      </w:tr>
    </w:tbl>
    <w:p w14:paraId="402D7A9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F88DC9D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BC572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0D25B9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11B63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200708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0842B1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9759960" w14:textId="7095E22C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F89BC0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58944" behindDoc="0" locked="0" layoutInCell="1" allowOverlap="1" wp14:anchorId="13DFC52F" wp14:editId="0A9C4FC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02" name="Rechteck: abgerundete Ecken 293276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6FDB6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DFC52F" id="Rechteck: abgerundete Ecken 293276402" o:spid="_x0000_s3358" style="position:absolute;left:0;text-align:left;margin-left:-2.85pt;margin-top:2.85pt;width:64.65pt;height:25.25pt;z-index:2550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dZvQIAAMgFAAAOAAAAZHJzL2Uyb0RvYy54bWysVN9P2zAQfp+0/8Hy+0iaF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GX0XW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56FDB6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F3247A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5E9C63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466A172" w14:textId="28869CA2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04C6E5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66112" behindDoc="0" locked="0" layoutInCell="1" allowOverlap="1" wp14:anchorId="29AD4582" wp14:editId="7750594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03" name="Rechteck: abgerundete Ecken 293276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40B18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AD4582" id="Rechteck: abgerundete Ecken 293276403" o:spid="_x0000_s3359" style="position:absolute;left:0;text-align:left;margin-left:-2.85pt;margin-top:2.85pt;width:64.65pt;height:25.25pt;z-index:2550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U7Q4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F40B18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1A5A6E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DF320AB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33920A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63040" behindDoc="0" locked="0" layoutInCell="1" allowOverlap="1" wp14:anchorId="354A8DF2" wp14:editId="08344CD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06" name="Rechteck: abgerundete Ecken 293276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AD0C0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4A8DF2" id="Rechteck: abgerundete Ecken 293276406" o:spid="_x0000_s3360" style="position:absolute;left:0;text-align:left;margin-left:-.45pt;margin-top:5.7pt;width:354.35pt;height:74.25pt;z-index:2550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D8XT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8AD0C0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B014476" w14:textId="77777777" w:rsidR="005721B8" w:rsidRDefault="005721B8" w:rsidP="005721B8">
      <w:pPr>
        <w:pStyle w:val="Textkrper"/>
      </w:pPr>
    </w:p>
    <w:p w14:paraId="5AAC3A75" w14:textId="79152A2E" w:rsidR="005721B8" w:rsidRDefault="005721B8" w:rsidP="005721B8">
      <w:pPr>
        <w:pStyle w:val="Textkrper"/>
      </w:pPr>
    </w:p>
    <w:p w14:paraId="3C00238B" w14:textId="77777777" w:rsidR="007006D7" w:rsidRDefault="007006D7" w:rsidP="005721B8">
      <w:pPr>
        <w:pStyle w:val="Textkrper"/>
      </w:pPr>
    </w:p>
    <w:p w14:paraId="1C4B814F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C76BF8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7AC6F4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4D356D0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5A5746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5024" behindDoc="0" locked="0" layoutInCell="1" allowOverlap="1" wp14:anchorId="59758CDB" wp14:editId="0DA98DD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07" name="Rechteck: abgerundete Ecken 293276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B478D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758CDB" id="Rechteck: abgerundete Ecken 293276407" o:spid="_x0000_s3361" style="position:absolute;left:0;text-align:left;margin-left:.05pt;margin-top:2.85pt;width:64.65pt;height:25.25pt;z-index:2583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K7hGN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1B478D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76F3D6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192814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6048" behindDoc="0" locked="0" layoutInCell="1" allowOverlap="1" wp14:anchorId="3CB35A9B" wp14:editId="47A7BC8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08" name="Rechteck: abgerundete Ecken 293276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8B837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B35A9B" id="Rechteck: abgerundete Ecken 293276408" o:spid="_x0000_s3362" style="position:absolute;left:0;text-align:left;margin-left:.15pt;margin-top:2.6pt;width:282.85pt;height:25.25pt;z-index:2583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q8CwA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6XKv&#10;A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38B837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14079E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29FBC52" w14:textId="67707CE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5087A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7072" behindDoc="0" locked="0" layoutInCell="1" allowOverlap="1" wp14:anchorId="08F98209" wp14:editId="66FE3CB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09" name="Rechteck: abgerundete Ecken 293276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3FB6D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F98209" id="Rechteck: abgerundete Ecken 293276409" o:spid="_x0000_s3363" style="position:absolute;left:0;text-align:left;margin-left:-.45pt;margin-top:19.85pt;width:354.35pt;height:25.25pt;z-index:2583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FFPtBe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A3FB6D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15E71D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41922395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E6BE498" w14:textId="73432A1E" w:rsidR="005721B8" w:rsidRDefault="00F31005" w:rsidP="002841C0">
      <w:pPr>
        <w:pStyle w:val="berschrift3nummeriert"/>
      </w:pPr>
      <w:bookmarkStart w:id="223" w:name="_Toc118817868"/>
      <w:r w:rsidRPr="00F31005">
        <w:lastRenderedPageBreak/>
        <w:t>FLT 2025: GRASP-IN PROTECTION INFEED 1 (67B16)</w:t>
      </w:r>
      <w:bookmarkEnd w:id="223"/>
    </w:p>
    <w:p w14:paraId="2C2D706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965D053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663E5A2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6ED972F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0114E36F" w14:textId="7BBE847D" w:rsidR="00F31005" w:rsidRDefault="00F31005" w:rsidP="00F31005">
            <w:pPr>
              <w:pStyle w:val="Abstandshalter"/>
            </w:pPr>
          </w:p>
        </w:tc>
      </w:tr>
      <w:tr w:rsidR="005721B8" w14:paraId="62DD5951" w14:textId="77777777" w:rsidTr="00190981">
        <w:trPr>
          <w:trHeight w:val="170"/>
        </w:trPr>
        <w:tc>
          <w:tcPr>
            <w:tcW w:w="2154" w:type="dxa"/>
          </w:tcPr>
          <w:p w14:paraId="71F5C01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BD62F3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1D894A8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0B875A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F858F56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CABFFD4" w14:textId="77777777" w:rsidTr="00F31005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3C4099C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FEABD16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446A4A2A" w14:textId="5C8AB265" w:rsidR="00F31005" w:rsidRDefault="00F31005" w:rsidP="00F31005">
            <w:pPr>
              <w:pStyle w:val="Abstandshalter"/>
            </w:pPr>
          </w:p>
        </w:tc>
      </w:tr>
      <w:tr w:rsidR="005721B8" w14:paraId="0A19441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D82484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4D720AB" w14:textId="212EBF5C" w:rsidR="00F31005" w:rsidRDefault="00F31005" w:rsidP="00F31005">
            <w:pPr>
              <w:pStyle w:val="BulletTabtext"/>
            </w:pPr>
            <w:r>
              <w:t xml:space="preserve">Activate SWS 400 </w:t>
            </w:r>
            <w:r w:rsidR="00793387">
              <w:t>”</w:t>
            </w:r>
            <w:r>
              <w:t>Infeed 1“</w:t>
            </w:r>
          </w:p>
          <w:p w14:paraId="2A528D81" w14:textId="39C9C78E" w:rsidR="005721B8" w:rsidRDefault="00F31005" w:rsidP="00F31005">
            <w:pPr>
              <w:pStyle w:val="BulletTabtext"/>
            </w:pPr>
            <w:r>
              <w:t xml:space="preserve">Remove product from infeed 1 </w:t>
            </w:r>
            <w:r w:rsidR="000C642E">
              <w:t xml:space="preserve">so </w:t>
            </w:r>
            <w:r>
              <w:t>that sensor “67B16“ is n</w:t>
            </w:r>
            <w:r w:rsidR="000C642E">
              <w:t xml:space="preserve">ot </w:t>
            </w:r>
            <w:r>
              <w:t>covered</w:t>
            </w:r>
            <w:r w:rsidRPr="0008089A">
              <w:t xml:space="preserve"> </w:t>
            </w:r>
          </w:p>
          <w:p w14:paraId="45CAA498" w14:textId="77A2598E" w:rsidR="00F31005" w:rsidRPr="0008089A" w:rsidRDefault="00F31005" w:rsidP="00F31005">
            <w:pPr>
              <w:pStyle w:val="Abstandshalter"/>
            </w:pPr>
          </w:p>
        </w:tc>
      </w:tr>
      <w:tr w:rsidR="005721B8" w14:paraId="7125A01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657182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431D4C3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7DDDB8DD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48EAC21D" w14:textId="26FAC82A" w:rsidR="00F31005" w:rsidRDefault="00F31005" w:rsidP="00F31005">
            <w:pPr>
              <w:pStyle w:val="Abstandshalter"/>
            </w:pPr>
          </w:p>
        </w:tc>
      </w:tr>
      <w:tr w:rsidR="005721B8" w14:paraId="01F38458" w14:textId="77777777" w:rsidTr="00F31005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4B7B45C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F2AA088" w14:textId="77777777" w:rsidR="005721B8" w:rsidRDefault="00F31005" w:rsidP="00F31005">
            <w:pPr>
              <w:pStyle w:val="BulletTabtext"/>
            </w:pPr>
            <w:r w:rsidRPr="00F31005">
              <w:t xml:space="preserve">Fault message is displayed on control panel after delay time </w:t>
            </w:r>
          </w:p>
          <w:p w14:paraId="70D6F7F6" w14:textId="5555FF29" w:rsidR="00F31005" w:rsidRDefault="00F31005" w:rsidP="00F31005">
            <w:pPr>
              <w:pStyle w:val="Abstandshalter"/>
            </w:pPr>
          </w:p>
        </w:tc>
      </w:tr>
      <w:tr w:rsidR="005721B8" w14:paraId="41971BB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25E72D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8EA698B" w14:textId="77777777" w:rsidR="00F31005" w:rsidRDefault="00F31005" w:rsidP="00F31005">
            <w:pPr>
              <w:pStyle w:val="BulletTabtext"/>
            </w:pPr>
            <w:r>
              <w:t>Refill infeed 1 with product until sensor “67B16“ is covered</w:t>
            </w:r>
          </w:p>
          <w:p w14:paraId="329F5B5A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3D6E0A8A" w14:textId="0A2117EB" w:rsidR="00F31005" w:rsidRDefault="00F31005" w:rsidP="00F31005">
            <w:pPr>
              <w:pStyle w:val="Abstandshalter"/>
            </w:pPr>
          </w:p>
        </w:tc>
      </w:tr>
    </w:tbl>
    <w:p w14:paraId="5D0FDFB3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1D79044E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505BF2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830EF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E0E9E0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22AE8EF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6A6D43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9281E72" w14:textId="446A2370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324B46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67136" behindDoc="0" locked="0" layoutInCell="1" allowOverlap="1" wp14:anchorId="426BB063" wp14:editId="385AAE7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10" name="Rechteck: abgerundete Ecken 293276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560F9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6BB063" id="Rechteck: abgerundete Ecken 293276410" o:spid="_x0000_s3364" style="position:absolute;left:0;text-align:left;margin-left:-2.85pt;margin-top:2.85pt;width:64.65pt;height:25.25pt;z-index:2550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uNFHA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9560F9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748A52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336CDC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881F50F" w14:textId="409F3EC5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CA3142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74304" behindDoc="0" locked="0" layoutInCell="1" allowOverlap="1" wp14:anchorId="09E4DA2A" wp14:editId="2B922E3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11" name="Rechteck: abgerundete Ecken 293276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A0607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E4DA2A" id="Rechteck: abgerundete Ecken 293276411" o:spid="_x0000_s3365" style="position:absolute;left:0;text-align:left;margin-left:-2.85pt;margin-top:2.85pt;width:64.65pt;height:25.25pt;z-index:2550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xPdvQIAAMgFAAAOAAAAZHJzL2Uyb0RvYy54bWysVN9P2zAQfp+0/8Hy+0iaF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JcT3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5A0607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E6A964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B1BBDA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7248657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071232" behindDoc="0" locked="0" layoutInCell="1" allowOverlap="1" wp14:anchorId="4DB0404F" wp14:editId="7D9FE53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14" name="Rechteck: abgerundete Ecken 293276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D061D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B0404F" id="Rechteck: abgerundete Ecken 293276414" o:spid="_x0000_s3366" style="position:absolute;left:0;text-align:left;margin-left:-.45pt;margin-top:5.7pt;width:354.35pt;height:74.25pt;z-index:2550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eBPn0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4D061D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A13CCE1" w14:textId="77777777" w:rsidR="005721B8" w:rsidRDefault="005721B8" w:rsidP="005721B8">
      <w:pPr>
        <w:pStyle w:val="Textkrper"/>
      </w:pPr>
    </w:p>
    <w:p w14:paraId="119E9184" w14:textId="018F1AAE" w:rsidR="00F31005" w:rsidRDefault="00F31005" w:rsidP="005721B8">
      <w:pPr>
        <w:pStyle w:val="Textkrper"/>
      </w:pPr>
    </w:p>
    <w:p w14:paraId="69FF28BA" w14:textId="541724B4" w:rsidR="007006D7" w:rsidRDefault="007006D7" w:rsidP="005721B8">
      <w:pPr>
        <w:pStyle w:val="Textkrper"/>
      </w:pPr>
    </w:p>
    <w:p w14:paraId="16E7EEBA" w14:textId="77777777" w:rsidR="007006D7" w:rsidRDefault="007006D7" w:rsidP="005721B8">
      <w:pPr>
        <w:pStyle w:val="Textkrper"/>
      </w:pPr>
    </w:p>
    <w:p w14:paraId="4C879D4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7D1735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AA373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215F5B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F7FCC5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09120" behindDoc="0" locked="0" layoutInCell="1" allowOverlap="1" wp14:anchorId="7A29A354" wp14:editId="2A6BD5D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15" name="Rechteck: abgerundete Ecken 293276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47287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29A354" id="Rechteck: abgerundete Ecken 293276415" o:spid="_x0000_s3367" style="position:absolute;left:0;text-align:left;margin-left:.05pt;margin-top:2.85pt;width:64.65pt;height:25.25pt;z-index:2583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OM7ti+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947287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4CFDAA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5054FC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10144" behindDoc="0" locked="0" layoutInCell="1" allowOverlap="1" wp14:anchorId="05F64FA1" wp14:editId="5559766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16" name="Rechteck: abgerundete Ecken 293276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8142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F64FA1" id="Rechteck: abgerundete Ecken 293276416" o:spid="_x0000_s3368" style="position:absolute;left:0;text-align:left;margin-left:.15pt;margin-top:2.6pt;width:282.85pt;height:25.25pt;z-index:2583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Ub4wQ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kt&#10;Rvj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9E8142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2FE84E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426404" w14:textId="4C712C5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303A2A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11168" behindDoc="0" locked="0" layoutInCell="1" allowOverlap="1" wp14:anchorId="64203FFB" wp14:editId="444375F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17" name="Rechteck: abgerundete Ecken 293276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59FB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203FFB" id="Rechteck: abgerundete Ecken 293276417" o:spid="_x0000_s3369" style="position:absolute;left:0;text-align:left;margin-left:-.45pt;margin-top:19.85pt;width:354.35pt;height:25.25pt;z-index:2583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RBd7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4759FB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D83B92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93DCC7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47457B5" w14:textId="333979A2" w:rsidR="005721B8" w:rsidRDefault="00F31005" w:rsidP="002841C0">
      <w:pPr>
        <w:pStyle w:val="berschrift3nummeriert"/>
      </w:pPr>
      <w:bookmarkStart w:id="224" w:name="_Toc118817869"/>
      <w:r>
        <w:lastRenderedPageBreak/>
        <w:t>FLT 2026: STEP NUMBER NOT REACHED INF. 1 (67M12)</w:t>
      </w:r>
      <w:r>
        <w:br/>
        <w:t>FLT 2030: HOME POSITION INFEED 1 (67M12)</w:t>
      </w:r>
      <w:bookmarkEnd w:id="224"/>
    </w:p>
    <w:p w14:paraId="2E55BC3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3E99DD6" w14:textId="77777777" w:rsidTr="00F31005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2A22F87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B7F4F04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1AA34062" w14:textId="3F84FA33" w:rsidR="00F31005" w:rsidRDefault="00F31005" w:rsidP="00F31005">
            <w:pPr>
              <w:pStyle w:val="Abstandshalter"/>
            </w:pPr>
          </w:p>
        </w:tc>
      </w:tr>
      <w:tr w:rsidR="005721B8" w14:paraId="63C31CCC" w14:textId="77777777" w:rsidTr="00190981">
        <w:trPr>
          <w:trHeight w:val="170"/>
        </w:trPr>
        <w:tc>
          <w:tcPr>
            <w:tcW w:w="2154" w:type="dxa"/>
          </w:tcPr>
          <w:p w14:paraId="3458D0F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E56673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3DBAA6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F349A3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00C531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9C4CEF8" w14:textId="77777777" w:rsidTr="00F31005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251BB38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73A909B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6B64EC29" w14:textId="7461CE77" w:rsidR="00F31005" w:rsidRDefault="00F31005" w:rsidP="00F31005">
            <w:pPr>
              <w:pStyle w:val="Abstandshalter"/>
            </w:pPr>
          </w:p>
        </w:tc>
      </w:tr>
      <w:tr w:rsidR="005721B8" w14:paraId="4C50A43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E44AD21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18F9CC0" w14:textId="77777777" w:rsidR="00F31005" w:rsidRDefault="00F31005" w:rsidP="00F31005">
            <w:pPr>
              <w:pStyle w:val="BulletTabtext"/>
            </w:pPr>
            <w:r>
              <w:t>Activate SWS 400 “Infeed 1“</w:t>
            </w:r>
          </w:p>
          <w:p w14:paraId="53266DFD" w14:textId="77777777" w:rsidR="005721B8" w:rsidRDefault="00F31005" w:rsidP="00F31005">
            <w:pPr>
              <w:pStyle w:val="BulletTabtext"/>
            </w:pPr>
            <w:r>
              <w:t>Disconnect input “12“ at control unit “67A12“</w:t>
            </w:r>
            <w:r w:rsidRPr="0008089A">
              <w:t xml:space="preserve"> </w:t>
            </w:r>
          </w:p>
          <w:p w14:paraId="73B6F136" w14:textId="7DF24AA4" w:rsidR="00F31005" w:rsidRPr="0008089A" w:rsidRDefault="00F31005" w:rsidP="00F31005">
            <w:pPr>
              <w:pStyle w:val="Abstandshalter"/>
            </w:pPr>
          </w:p>
        </w:tc>
      </w:tr>
      <w:tr w:rsidR="005721B8" w14:paraId="593C636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CB8DF1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AC5B622" w14:textId="77777777" w:rsidR="00F31005" w:rsidRDefault="00F31005" w:rsidP="00F31005">
            <w:pPr>
              <w:pStyle w:val="BulletTabtext"/>
            </w:pPr>
            <w:r>
              <w:t>Fault message is displayed on control panel FLT 2026</w:t>
            </w:r>
          </w:p>
          <w:p w14:paraId="3DE916B6" w14:textId="3320E1E8" w:rsidR="00F31005" w:rsidRDefault="00F31005" w:rsidP="00F31005">
            <w:pPr>
              <w:pStyle w:val="BulletTabtext"/>
            </w:pPr>
            <w:r>
              <w:t>Fault message is displayed on control panel FLT 2030</w:t>
            </w:r>
          </w:p>
          <w:p w14:paraId="638C7295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6200F178" w14:textId="54C34DCC" w:rsidR="00F31005" w:rsidRDefault="00F31005" w:rsidP="00F31005">
            <w:pPr>
              <w:pStyle w:val="Abstandshalter"/>
            </w:pPr>
          </w:p>
        </w:tc>
      </w:tr>
      <w:tr w:rsidR="005721B8" w14:paraId="09CC03DC" w14:textId="77777777" w:rsidTr="00F31005">
        <w:trPr>
          <w:trHeight w:val="187"/>
        </w:trPr>
        <w:tc>
          <w:tcPr>
            <w:tcW w:w="2154" w:type="dxa"/>
            <w:shd w:val="clear" w:color="auto" w:fill="F2F2F2" w:themeFill="background1" w:themeFillShade="F2"/>
          </w:tcPr>
          <w:p w14:paraId="7CBE6C5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04E299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19EF28E" w14:textId="77777777" w:rsidR="005721B8" w:rsidRDefault="005721B8" w:rsidP="00190981">
            <w:pPr>
              <w:pStyle w:val="Abstandshalter"/>
            </w:pPr>
          </w:p>
        </w:tc>
      </w:tr>
      <w:tr w:rsidR="005721B8" w14:paraId="0D9DEA7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4A475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9755F89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4E22CE89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61C6404E" w14:textId="4B887CA6" w:rsidR="00F31005" w:rsidRDefault="00F31005" w:rsidP="00F31005">
            <w:pPr>
              <w:pStyle w:val="Abstandshalter"/>
            </w:pPr>
          </w:p>
        </w:tc>
      </w:tr>
    </w:tbl>
    <w:p w14:paraId="4445AB2D" w14:textId="443593C5" w:rsidR="00D71EEF" w:rsidRDefault="00D71EEF" w:rsidP="0083518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D71EEF" w14:paraId="3436206E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94D307D" w14:textId="77777777" w:rsidR="00D71EEF" w:rsidRPr="00B910BE" w:rsidRDefault="00D71EEF" w:rsidP="00AE7D5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4A16DB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5BBB88" w14:textId="77777777" w:rsidR="00D71EEF" w:rsidRPr="00620E79" w:rsidRDefault="00D71EEF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D71EEF" w14:paraId="769DEFCA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B86F581" w14:textId="77777777" w:rsidR="00D71EEF" w:rsidRPr="00B910BE" w:rsidRDefault="00D71EEF" w:rsidP="00AE7D5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3850BAA" w14:textId="54AFAC21" w:rsidR="00D71EEF" w:rsidRDefault="00D71EEF" w:rsidP="00AE7D55">
            <w:pPr>
              <w:pStyle w:val="BulletTabtext"/>
            </w:pPr>
            <w:r w:rsidRPr="00F31005">
              <w:t>Fault message</w:t>
            </w:r>
            <w:r>
              <w:t xml:space="preserve"> 2026</w:t>
            </w:r>
            <w:r w:rsidRPr="00F31005">
              <w:t xml:space="preserve">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21D3C45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4400" behindDoc="0" locked="0" layoutInCell="1" allowOverlap="1" wp14:anchorId="51070D59" wp14:editId="1697F61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56" name="Rechteck: abgerundete Ecken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A93470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070D59" id="Rechteck: abgerundete Ecken 56" o:spid="_x0000_s3370" style="position:absolute;left:0;text-align:left;margin-left:-2.85pt;margin-top:2.85pt;width:64.65pt;height:25.25pt;z-index:2585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" filled="f" strokecolor="black [3213]" strokeweight=".5pt">
                      <v:textbox>
                        <w:txbxContent>
                          <w:p w14:paraId="17A93470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D71EEF" w14:paraId="0AFA1EC2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C43FA71" w14:textId="77777777" w:rsidR="00D71EEF" w:rsidRDefault="00D71EEF" w:rsidP="00D71EEF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6EBCE4A" w14:textId="6D754016" w:rsidR="00D71EEF" w:rsidRPr="00F31005" w:rsidRDefault="00D71EEF" w:rsidP="00D71EEF">
            <w:pPr>
              <w:pStyle w:val="BulletTabtext"/>
            </w:pPr>
            <w:r w:rsidRPr="00F31005">
              <w:t xml:space="preserve">Fault message </w:t>
            </w:r>
            <w:r>
              <w:t xml:space="preserve">2030 </w:t>
            </w:r>
            <w:r w:rsidRPr="00F31005">
              <w:t>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F55D5DC" w14:textId="02FA0C3D" w:rsidR="00D71EEF" w:rsidRDefault="00D71EEF" w:rsidP="00D71EEF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1568" behindDoc="0" locked="0" layoutInCell="1" allowOverlap="1" wp14:anchorId="4DB42F84" wp14:editId="148FAD0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36" name="Rechteck: abgerundete Ecken 293275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630E15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B42F84" id="Rechteck: abgerundete Ecken 293275136" o:spid="_x0000_s3371" style="position:absolute;left:0;text-align:left;margin-left:-2.85pt;margin-top:2.85pt;width:64.65pt;height:25.25pt;z-index:2585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yjvg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NIs/K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C630E15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D71EEF" w14:paraId="3F645092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4051896" w14:textId="77777777" w:rsidR="00D71EEF" w:rsidRDefault="00D71EEF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28D043C" w14:textId="77777777" w:rsidR="00D71EEF" w:rsidRPr="005D1B93" w:rsidRDefault="00D71EEF" w:rsidP="00AE7D55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6E87885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6448" behindDoc="0" locked="0" layoutInCell="1" allowOverlap="1" wp14:anchorId="5EC77869" wp14:editId="2563419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57" name="Rechteck: abgerundete Ecken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4D71B2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C77869" id="Rechteck: abgerundete Ecken 57" o:spid="_x0000_s3372" style="position:absolute;left:0;text-align:left;margin-left:-2.85pt;margin-top:2.85pt;width:64.65pt;height:25.25pt;z-index:2585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" filled="f" strokecolor="black [3213]" strokeweight=".5pt">
                      <v:textbox>
                        <w:txbxContent>
                          <w:p w14:paraId="514D71B2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D71EEF" w14:paraId="71393234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673CB1B" w14:textId="77777777" w:rsidR="00D71EEF" w:rsidRPr="00B910BE" w:rsidRDefault="00D71EEF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3438B06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5424" behindDoc="0" locked="0" layoutInCell="1" allowOverlap="1" wp14:anchorId="6BD90C55" wp14:editId="00BB1317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58" name="Rechteck: abgerundete Ecken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0F9EAB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D90C55" id="Rechteck: abgerundete Ecken 58" o:spid="_x0000_s3373" style="position:absolute;left:0;text-align:left;margin-left:-.45pt;margin-top:5.7pt;width:354.35pt;height:74.25pt;z-index:2585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" filled="f" strokecolor="black [3213]" strokeweight=".5pt">
                      <v:textbox>
                        <w:txbxContent>
                          <w:p w14:paraId="230F9EAB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EAFABE5" w14:textId="77777777" w:rsidR="00D71EEF" w:rsidRDefault="00D71EEF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D71EEF" w14:paraId="675DB9DA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46252B8" w14:textId="77777777" w:rsidR="00D71EEF" w:rsidRPr="00B910BE" w:rsidRDefault="00D71EEF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B0C5793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38890A0" w14:textId="77777777" w:rsidR="00D71EEF" w:rsidRPr="005E00C9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7472" behindDoc="0" locked="0" layoutInCell="1" allowOverlap="1" wp14:anchorId="23D816B9" wp14:editId="33EC87F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59" name="Rechteck: abgerundete Ecken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46DA44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D816B9" id="Rechteck: abgerundete Ecken 59" o:spid="_x0000_s3374" style="position:absolute;left:0;text-align:left;margin-left:.05pt;margin-top:2.85pt;width:64.65pt;height:25.25pt;z-index:2585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" filled="f" strokecolor="black [3213]" strokeweight=".5pt">
                      <v:textbox>
                        <w:txbxContent>
                          <w:p w14:paraId="2946DA44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9210518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2CD41B0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8496" behindDoc="0" locked="0" layoutInCell="1" allowOverlap="1" wp14:anchorId="1429862F" wp14:editId="180D7AA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60" name="Rechteck: abgerundete Ecken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303BDF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29862F" id="Rechteck: abgerundete Ecken 60" o:spid="_x0000_s3375" style="position:absolute;left:0;text-align:left;margin-left:.15pt;margin-top:2.6pt;width:282.85pt;height:25.25pt;z-index:2585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" filled="f" strokecolor="black [3213]" strokeweight=".5pt">
                      <v:textbox>
                        <w:txbxContent>
                          <w:p w14:paraId="1E303BDF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D71EEF" w14:paraId="2B35FBBB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1AFD3E3" w14:textId="77777777" w:rsidR="00D71EEF" w:rsidRPr="00B910BE" w:rsidRDefault="00D71EEF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1607053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39520" behindDoc="0" locked="0" layoutInCell="1" allowOverlap="1" wp14:anchorId="58280684" wp14:editId="128ED8F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61" name="Rechteck: abgerundete Ecken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759355" w14:textId="77777777" w:rsidR="002841C0" w:rsidRDefault="002841C0" w:rsidP="00D71EEF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280684" id="Rechteck: abgerundete Ecken 61" o:spid="_x0000_s3376" style="position:absolute;left:0;text-align:left;margin-left:-.45pt;margin-top:19.85pt;width:354.35pt;height:25.25pt;z-index:2585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" filled="f" strokecolor="black [3213]" strokeweight=".5pt">
                      <v:textbox>
                        <w:txbxContent>
                          <w:p w14:paraId="3B759355" w14:textId="77777777" w:rsidR="002841C0" w:rsidRDefault="002841C0" w:rsidP="00D71EEF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BC1F739" w14:textId="77777777" w:rsidR="00D71EEF" w:rsidRDefault="00D71EEF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115F4C0D" w14:textId="599E6885" w:rsidR="00D71EEF" w:rsidRDefault="00D71EEF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4EE830F9" w14:textId="190A5D9D" w:rsidR="005721B8" w:rsidRDefault="00F31005" w:rsidP="002841C0">
      <w:pPr>
        <w:pStyle w:val="berschrift3nummeriert"/>
      </w:pPr>
      <w:bookmarkStart w:id="225" w:name="_Toc118817870"/>
      <w:r>
        <w:lastRenderedPageBreak/>
        <w:t>FLT 2027: STEP NUMBER NOT REACHED INF. 1 (67M13)</w:t>
      </w:r>
      <w:r>
        <w:br/>
        <w:t>FLT 2031: HOME POSITION INFEED 1 (67M13)</w:t>
      </w:r>
      <w:bookmarkEnd w:id="225"/>
    </w:p>
    <w:p w14:paraId="3CABB293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F4C20C7" w14:textId="77777777" w:rsidTr="00F31005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21EE7D6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41C00DC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554CD31F" w14:textId="6288C5E0" w:rsidR="00F31005" w:rsidRDefault="00F31005" w:rsidP="00F31005">
            <w:pPr>
              <w:pStyle w:val="Abstandshalter"/>
            </w:pPr>
          </w:p>
        </w:tc>
      </w:tr>
      <w:tr w:rsidR="005721B8" w14:paraId="05B4EB96" w14:textId="77777777" w:rsidTr="00190981">
        <w:trPr>
          <w:trHeight w:val="170"/>
        </w:trPr>
        <w:tc>
          <w:tcPr>
            <w:tcW w:w="2154" w:type="dxa"/>
          </w:tcPr>
          <w:p w14:paraId="26926E4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A9E4B2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0996D2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8BE8E9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17214E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4B02D56" w14:textId="77777777" w:rsidTr="00F31005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499BAFBC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BE3CB2E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3308D3C0" w14:textId="5B717D61" w:rsidR="00F31005" w:rsidRDefault="00F31005" w:rsidP="00F31005">
            <w:pPr>
              <w:pStyle w:val="Abstandshalter"/>
            </w:pPr>
          </w:p>
        </w:tc>
      </w:tr>
      <w:tr w:rsidR="005721B8" w14:paraId="4572309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C82C1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786F714" w14:textId="77777777" w:rsidR="00F31005" w:rsidRDefault="00F31005" w:rsidP="00F31005">
            <w:pPr>
              <w:pStyle w:val="BulletTabtext"/>
            </w:pPr>
            <w:r>
              <w:t>Activate SWS 400 “Infeed 1“</w:t>
            </w:r>
          </w:p>
          <w:p w14:paraId="4A669058" w14:textId="0A547DF8" w:rsidR="005721B8" w:rsidRDefault="00F31005" w:rsidP="00F31005">
            <w:pPr>
              <w:pStyle w:val="BulletTabtext"/>
            </w:pPr>
            <w:r>
              <w:t>Disconnect input “12“ at control unit “67A13“</w:t>
            </w:r>
            <w:r w:rsidRPr="0008089A">
              <w:t xml:space="preserve"> </w:t>
            </w:r>
          </w:p>
          <w:p w14:paraId="4B27804F" w14:textId="7C28F5B1" w:rsidR="00F31005" w:rsidRPr="0008089A" w:rsidRDefault="00F31005" w:rsidP="00F31005">
            <w:pPr>
              <w:pStyle w:val="Abstandshalter"/>
            </w:pPr>
          </w:p>
        </w:tc>
      </w:tr>
      <w:tr w:rsidR="005721B8" w14:paraId="53EA8B2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8BFCFAD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5A61B7B" w14:textId="77777777" w:rsidR="00F31005" w:rsidRDefault="00F31005" w:rsidP="00F31005">
            <w:pPr>
              <w:pStyle w:val="BulletTabtext"/>
            </w:pPr>
            <w:r>
              <w:t>Fault message is displayed on control panel FLT 2027</w:t>
            </w:r>
          </w:p>
          <w:p w14:paraId="607921F0" w14:textId="1AB00435" w:rsidR="00F31005" w:rsidRDefault="00F31005" w:rsidP="00F31005">
            <w:pPr>
              <w:pStyle w:val="BulletTabtext"/>
            </w:pPr>
            <w:r>
              <w:t>Fault message is displayed on control panel FLT 2031</w:t>
            </w:r>
          </w:p>
          <w:p w14:paraId="517AEDF8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10F64CBC" w14:textId="0D92BD75" w:rsidR="00F31005" w:rsidRDefault="00F31005" w:rsidP="00F31005">
            <w:pPr>
              <w:pStyle w:val="Abstandshalter"/>
            </w:pPr>
          </w:p>
        </w:tc>
      </w:tr>
      <w:tr w:rsidR="005721B8" w14:paraId="351C7BFE" w14:textId="77777777" w:rsidTr="00F31005">
        <w:trPr>
          <w:trHeight w:val="329"/>
        </w:trPr>
        <w:tc>
          <w:tcPr>
            <w:tcW w:w="2154" w:type="dxa"/>
            <w:shd w:val="clear" w:color="auto" w:fill="F2F2F2" w:themeFill="background1" w:themeFillShade="F2"/>
          </w:tcPr>
          <w:p w14:paraId="67E8721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B6DB4E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AC29009" w14:textId="77777777" w:rsidR="005721B8" w:rsidRDefault="005721B8" w:rsidP="00190981">
            <w:pPr>
              <w:pStyle w:val="Abstandshalter"/>
            </w:pPr>
          </w:p>
        </w:tc>
      </w:tr>
      <w:tr w:rsidR="005721B8" w14:paraId="3998359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995081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20AA73A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4E32D167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0BFB0FC2" w14:textId="216C2E24" w:rsidR="00F31005" w:rsidRDefault="00F31005" w:rsidP="00F31005">
            <w:pPr>
              <w:pStyle w:val="Abstandshalter"/>
            </w:pPr>
          </w:p>
        </w:tc>
      </w:tr>
    </w:tbl>
    <w:p w14:paraId="1F4C6022" w14:textId="11C8555F" w:rsidR="005721B8" w:rsidRPr="00835188" w:rsidRDefault="005721B8" w:rsidP="0083518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835188" w14:paraId="0478341F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79E1E4A" w14:textId="77777777" w:rsidR="00835188" w:rsidRPr="00B910BE" w:rsidRDefault="00835188" w:rsidP="00AE7D5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7FCF406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E2A3677" w14:textId="77777777" w:rsidR="00835188" w:rsidRPr="00620E79" w:rsidRDefault="00835188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835188" w14:paraId="69955284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2744848" w14:textId="77777777" w:rsidR="00835188" w:rsidRPr="00B910BE" w:rsidRDefault="00835188" w:rsidP="00AE7D5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2059C6B" w14:textId="2FEADECC" w:rsidR="00835188" w:rsidRDefault="00835188" w:rsidP="00AE7D55">
            <w:pPr>
              <w:pStyle w:val="BulletTabtext"/>
            </w:pPr>
            <w:r w:rsidRPr="00F31005">
              <w:t>Fault message</w:t>
            </w:r>
            <w:r>
              <w:t xml:space="preserve"> 2027</w:t>
            </w:r>
            <w:r w:rsidRPr="00F31005">
              <w:t xml:space="preserve">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C4E796D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3616" behindDoc="0" locked="0" layoutInCell="1" allowOverlap="1" wp14:anchorId="32D24C15" wp14:editId="48BD9D0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5137" name="Rechteck: abgerundete Ecken 293275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FF0BCB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D24C15" id="Rechteck: abgerundete Ecken 293275137" o:spid="_x0000_s3377" style="position:absolute;left:0;text-align:left;margin-left:-2.85pt;margin-top:2.85pt;width:64.65pt;height:25.25pt;z-index:2585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Dbvx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0FF0BCB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835188" w14:paraId="0DBE227A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08B7EFA" w14:textId="77777777" w:rsidR="00835188" w:rsidRDefault="00835188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292FB50" w14:textId="513662D8" w:rsidR="00835188" w:rsidRPr="00F31005" w:rsidRDefault="00835188" w:rsidP="00AE7D55">
            <w:pPr>
              <w:pStyle w:val="BulletTabtext"/>
            </w:pPr>
            <w:r w:rsidRPr="00F31005">
              <w:t xml:space="preserve">Fault message </w:t>
            </w:r>
            <w:r>
              <w:t xml:space="preserve">2031 </w:t>
            </w:r>
            <w:r w:rsidRPr="00F31005">
              <w:t>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BBFF244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9760" behindDoc="0" locked="0" layoutInCell="1" allowOverlap="1" wp14:anchorId="2D3E798D" wp14:editId="50C9E5C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81" name="Rechteck: abgerundete Ecken 2932668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74463C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3E798D" id="Rechteck: abgerundete Ecken 293266881" o:spid="_x0000_s3378" style="position:absolute;left:0;text-align:left;margin-left:-2.85pt;margin-top:2.85pt;width:64.65pt;height:25.25pt;z-index:2585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aUkaL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374463C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835188" w14:paraId="03D09660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23D5AE4" w14:textId="77777777" w:rsidR="00835188" w:rsidRDefault="00835188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6D4BBFD" w14:textId="77777777" w:rsidR="00835188" w:rsidRPr="005D1B93" w:rsidRDefault="00835188" w:rsidP="00AE7D55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A3CA69C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5664" behindDoc="0" locked="0" layoutInCell="1" allowOverlap="1" wp14:anchorId="6C819933" wp14:editId="42DF2E6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83" name="Rechteck: abgerundete Ecken 2932668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B73D51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819933" id="Rechteck: abgerundete Ecken 293266883" o:spid="_x0000_s3379" style="position:absolute;left:0;text-align:left;margin-left:-2.85pt;margin-top:2.85pt;width:64.65pt;height:25.25pt;z-index:2585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tj6g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EB73D51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835188" w14:paraId="5E0533D2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425A355" w14:textId="77777777" w:rsidR="00835188" w:rsidRPr="00B910BE" w:rsidRDefault="00835188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2F7F880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4640" behindDoc="0" locked="0" layoutInCell="1" allowOverlap="1" wp14:anchorId="07048023" wp14:editId="52B47A3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66884" name="Rechteck: abgerundete Ecken 2932668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B83E3E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048023" id="Rechteck: abgerundete Ecken 293266884" o:spid="_x0000_s3380" style="position:absolute;left:0;text-align:left;margin-left:-.45pt;margin-top:5.7pt;width:354.35pt;height:74.25pt;z-index:2585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RSqFL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6B83E3E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3358CED" w14:textId="77777777" w:rsidR="00835188" w:rsidRDefault="00835188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835188" w14:paraId="54B638CD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86C227C" w14:textId="77777777" w:rsidR="00835188" w:rsidRPr="00B910BE" w:rsidRDefault="00835188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2773C658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F8CD98A" w14:textId="77777777" w:rsidR="00835188" w:rsidRPr="005E00C9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6688" behindDoc="0" locked="0" layoutInCell="1" allowOverlap="1" wp14:anchorId="70C125A2" wp14:editId="3CCDA4A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85" name="Rechteck: abgerundete Ecken 2932668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38A6FD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125A2" id="Rechteck: abgerundete Ecken 293266885" o:spid="_x0000_s3381" style="position:absolute;left:0;text-align:left;margin-left:.05pt;margin-top:2.85pt;width:64.65pt;height:25.25pt;z-index:2585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Dg/oCo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538A6FD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982461E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5C8D593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7712" behindDoc="0" locked="0" layoutInCell="1" allowOverlap="1" wp14:anchorId="38324441" wp14:editId="7B71442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66886" name="Rechteck: abgerundete Ecken 2932668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6B2946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324441" id="Rechteck: abgerundete Ecken 293266886" o:spid="_x0000_s3382" style="position:absolute;left:0;text-align:left;margin-left:.15pt;margin-top:2.6pt;width:282.85pt;height:25.25pt;z-index:2585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PZj&#10;Hkf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796B2946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835188" w14:paraId="116034B2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DADE67D" w14:textId="77777777" w:rsidR="00835188" w:rsidRPr="00B910BE" w:rsidRDefault="00835188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3703755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48736" behindDoc="0" locked="0" layoutInCell="1" allowOverlap="1" wp14:anchorId="43519F5B" wp14:editId="2D5B4FA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66888" name="Rechteck: abgerundete Ecken 2932668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1B5BD1" w14:textId="77777777" w:rsidR="002841C0" w:rsidRDefault="002841C0" w:rsidP="0083518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519F5B" id="Rechteck: abgerundete Ecken 293266888" o:spid="_x0000_s3383" style="position:absolute;left:0;text-align:left;margin-left:-.45pt;margin-top:19.85pt;width:354.35pt;height:25.25pt;z-index:2585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FCfJNO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F1B5BD1" w14:textId="77777777" w:rsidR="002841C0" w:rsidRDefault="002841C0" w:rsidP="0083518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3077D56" w14:textId="77777777" w:rsidR="00835188" w:rsidRDefault="00835188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0613CC6A" w14:textId="02141348" w:rsidR="005721B8" w:rsidRDefault="00F31005" w:rsidP="002841C0">
      <w:pPr>
        <w:pStyle w:val="berschrift3nummeriert"/>
      </w:pPr>
      <w:bookmarkStart w:id="226" w:name="_Toc118817871"/>
      <w:r>
        <w:lastRenderedPageBreak/>
        <w:t>FLT 2028: STEP NUMBER NOT REACHED INF. 1 (67M14)</w:t>
      </w:r>
      <w:r>
        <w:br/>
        <w:t>FLT 2032: HOME POSITION INFEED 1 (67M14)</w:t>
      </w:r>
      <w:bookmarkEnd w:id="226"/>
    </w:p>
    <w:p w14:paraId="4095B4D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C2E7D3B" w14:textId="77777777" w:rsidTr="00F31005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4A471D4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BFAC9C7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253C0F95" w14:textId="4B411CCD" w:rsidR="00F31005" w:rsidRDefault="00F31005" w:rsidP="00F31005">
            <w:pPr>
              <w:pStyle w:val="Abstandshalter"/>
            </w:pPr>
          </w:p>
        </w:tc>
      </w:tr>
      <w:tr w:rsidR="005721B8" w14:paraId="280EAFBA" w14:textId="77777777" w:rsidTr="00190981">
        <w:trPr>
          <w:trHeight w:val="170"/>
        </w:trPr>
        <w:tc>
          <w:tcPr>
            <w:tcW w:w="2154" w:type="dxa"/>
          </w:tcPr>
          <w:p w14:paraId="6E86F97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B1CB9B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A5836C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678362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CC2703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58E8AF8" w14:textId="77777777" w:rsidTr="00F31005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6F21E0A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0192DE2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327FA29F" w14:textId="54F2C26A" w:rsidR="00F31005" w:rsidRDefault="00F31005" w:rsidP="00F31005">
            <w:pPr>
              <w:pStyle w:val="Abstandshalter"/>
            </w:pPr>
          </w:p>
        </w:tc>
      </w:tr>
      <w:tr w:rsidR="005721B8" w14:paraId="533B389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8764AC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1B31CB0" w14:textId="77777777" w:rsidR="00F31005" w:rsidRDefault="00F31005" w:rsidP="00F31005">
            <w:pPr>
              <w:pStyle w:val="BulletTabtext"/>
            </w:pPr>
            <w:r>
              <w:t>Activate SWS 400 “Infeed 1“</w:t>
            </w:r>
          </w:p>
          <w:p w14:paraId="6290B7A9" w14:textId="77777777" w:rsidR="005721B8" w:rsidRDefault="00F31005" w:rsidP="00F31005">
            <w:pPr>
              <w:pStyle w:val="BulletTabtext"/>
            </w:pPr>
            <w:r>
              <w:t>Disconnect input “12“ at control unit “67A14“</w:t>
            </w:r>
            <w:r w:rsidRPr="0008089A">
              <w:t xml:space="preserve"> </w:t>
            </w:r>
          </w:p>
          <w:p w14:paraId="32932D3D" w14:textId="11FE4459" w:rsidR="00F31005" w:rsidRPr="0008089A" w:rsidRDefault="00F31005" w:rsidP="00F31005">
            <w:pPr>
              <w:pStyle w:val="Abstandshalter"/>
            </w:pPr>
          </w:p>
        </w:tc>
      </w:tr>
      <w:tr w:rsidR="005721B8" w14:paraId="4F0163F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1F6612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35BFE4B" w14:textId="77777777" w:rsidR="00F31005" w:rsidRDefault="00F31005" w:rsidP="00F31005">
            <w:pPr>
              <w:pStyle w:val="BulletTabtext"/>
            </w:pPr>
            <w:r>
              <w:t>Fault message is displayed on control panel FLT 2028</w:t>
            </w:r>
          </w:p>
          <w:p w14:paraId="5B37621B" w14:textId="7DD219E3" w:rsidR="00F31005" w:rsidRDefault="00F31005" w:rsidP="00F31005">
            <w:pPr>
              <w:pStyle w:val="BulletTabtext"/>
            </w:pPr>
            <w:r>
              <w:t>Fault message is displayed on control panel FLT 2032</w:t>
            </w:r>
          </w:p>
          <w:p w14:paraId="7EF503C0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50B1C5E3" w14:textId="518F3BC6" w:rsidR="00F31005" w:rsidRDefault="00F31005" w:rsidP="00F31005">
            <w:pPr>
              <w:pStyle w:val="Abstandshalter"/>
            </w:pPr>
          </w:p>
        </w:tc>
      </w:tr>
      <w:tr w:rsidR="005721B8" w14:paraId="2C2986BC" w14:textId="77777777" w:rsidTr="00F31005">
        <w:trPr>
          <w:trHeight w:val="329"/>
        </w:trPr>
        <w:tc>
          <w:tcPr>
            <w:tcW w:w="2154" w:type="dxa"/>
            <w:shd w:val="clear" w:color="auto" w:fill="F2F2F2" w:themeFill="background1" w:themeFillShade="F2"/>
          </w:tcPr>
          <w:p w14:paraId="0365C88A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2CB11A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3700981" w14:textId="77777777" w:rsidR="005721B8" w:rsidRDefault="005721B8" w:rsidP="00190981">
            <w:pPr>
              <w:pStyle w:val="Abstandshalter"/>
            </w:pPr>
          </w:p>
        </w:tc>
      </w:tr>
      <w:tr w:rsidR="005721B8" w14:paraId="3499B4A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32E5DFE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16F4624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1338A581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418F616F" w14:textId="7A726FD1" w:rsidR="00F31005" w:rsidRDefault="00F31005" w:rsidP="00F31005">
            <w:pPr>
              <w:pStyle w:val="Abstandshalter"/>
            </w:pPr>
          </w:p>
        </w:tc>
      </w:tr>
    </w:tbl>
    <w:p w14:paraId="07B4D9B1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CC7F15" w14:paraId="1F253863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FE5ACEE" w14:textId="77777777" w:rsidR="00CC7F15" w:rsidRPr="00B910BE" w:rsidRDefault="00CC7F15" w:rsidP="00AE7D5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2810B7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115DF52" w14:textId="77777777" w:rsidR="00CC7F15" w:rsidRPr="00620E79" w:rsidRDefault="00CC7F15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CC7F15" w14:paraId="5FC0C155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71F10182" w14:textId="77777777" w:rsidR="00CC7F15" w:rsidRPr="00B910BE" w:rsidRDefault="00CC7F15" w:rsidP="00AE7D5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5D3C65F" w14:textId="326E2551" w:rsidR="00CC7F15" w:rsidRDefault="00CC7F15" w:rsidP="00AE7D55">
            <w:pPr>
              <w:pStyle w:val="BulletTabtext"/>
            </w:pPr>
            <w:r w:rsidRPr="00F31005">
              <w:t>Fault message</w:t>
            </w:r>
            <w:r>
              <w:t xml:space="preserve"> 2028</w:t>
            </w:r>
            <w:r w:rsidRPr="00F31005">
              <w:t xml:space="preserve">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86E04F3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1808" behindDoc="0" locked="0" layoutInCell="1" allowOverlap="1" wp14:anchorId="1C238C13" wp14:editId="1AC1833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94" name="Rechteck: abgerundete Ecken 2932668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8AFCE8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238C13" id="Rechteck: abgerundete Ecken 293266894" o:spid="_x0000_s3384" style="position:absolute;left:0;text-align:left;margin-left:-2.85pt;margin-top:2.85pt;width:64.65pt;height:25.25pt;z-index:2585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8e7x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58AFCE8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CC7F15" w14:paraId="68C6370A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0C5B8AB" w14:textId="77777777" w:rsidR="00CC7F15" w:rsidRDefault="00CC7F15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C4A22FB" w14:textId="76841A81" w:rsidR="00CC7F15" w:rsidRPr="00F31005" w:rsidRDefault="00CC7F15" w:rsidP="00AE7D55">
            <w:pPr>
              <w:pStyle w:val="BulletTabtext"/>
            </w:pPr>
            <w:r w:rsidRPr="00F31005">
              <w:t xml:space="preserve">Fault message </w:t>
            </w:r>
            <w:r>
              <w:t xml:space="preserve">2032 </w:t>
            </w:r>
            <w:r w:rsidRPr="00F31005">
              <w:t>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32CCD22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7952" behindDoc="0" locked="0" layoutInCell="1" allowOverlap="1" wp14:anchorId="0CD3349D" wp14:editId="1D9632E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95" name="Rechteck: abgerundete Ecken 2932668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1550B5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D3349D" id="Rechteck: abgerundete Ecken 293266895" o:spid="_x0000_s3385" style="position:absolute;left:0;text-align:left;margin-left:-2.85pt;margin-top:2.85pt;width:64.65pt;height:25.25pt;z-index:2585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NYu8y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01550B5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CC7F15" w14:paraId="4F39FC50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73A627D" w14:textId="77777777" w:rsidR="00CC7F15" w:rsidRDefault="00CC7F15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5E11673" w14:textId="77777777" w:rsidR="00CC7F15" w:rsidRPr="005D1B93" w:rsidRDefault="00CC7F15" w:rsidP="00AE7D55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72706BB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3856" behindDoc="0" locked="0" layoutInCell="1" allowOverlap="1" wp14:anchorId="262B3616" wp14:editId="62C6BAF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96" name="Rechteck: abgerundete Ecken 293266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6167A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2B3616" id="Rechteck: abgerundete Ecken 293266896" o:spid="_x0000_s3386" style="position:absolute;left:0;text-align:left;margin-left:-2.85pt;margin-top:2.85pt;width:64.65pt;height:25.25pt;z-index:2585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CJX0s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CC6167A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CC7F15" w14:paraId="5ECF3139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7E9174BB" w14:textId="77777777" w:rsidR="00CC7F15" w:rsidRPr="00B910BE" w:rsidRDefault="00CC7F15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D382AD0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2832" behindDoc="0" locked="0" layoutInCell="1" allowOverlap="1" wp14:anchorId="7D00634F" wp14:editId="12EEC10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66897" name="Rechteck: abgerundete Ecken 293266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5947B8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00634F" id="Rechteck: abgerundete Ecken 293266897" o:spid="_x0000_s3387" style="position:absolute;left:0;text-align:left;margin-left:-.45pt;margin-top:5.7pt;width:354.35pt;height:74.25pt;z-index:2585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NkBjxa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565947B8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DA0325F" w14:textId="77777777" w:rsidR="00CC7F15" w:rsidRDefault="00CC7F15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CC7F15" w14:paraId="6EA04A81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5B9381D" w14:textId="77777777" w:rsidR="00CC7F15" w:rsidRPr="00B910BE" w:rsidRDefault="00CC7F15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DAA5C97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BAF0592" w14:textId="77777777" w:rsidR="00CC7F15" w:rsidRPr="005E00C9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4880" behindDoc="0" locked="0" layoutInCell="1" allowOverlap="1" wp14:anchorId="6C6F7EE8" wp14:editId="0C647CE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898" name="Rechteck: abgerundete Ecken 2932668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21525C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6F7EE8" id="Rechteck: abgerundete Ecken 293266898" o:spid="_x0000_s3388" style="position:absolute;left:0;text-align:left;margin-left:.05pt;margin-top:2.85pt;width:64.65pt;height:25.25pt;z-index:2585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roV6/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A21525C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4755721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49C6375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5904" behindDoc="0" locked="0" layoutInCell="1" allowOverlap="1" wp14:anchorId="06194048" wp14:editId="11C3B5C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66899" name="Rechteck: abgerundete Ecken 293266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615835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194048" id="Rechteck: abgerundete Ecken 293266899" o:spid="_x0000_s3389" style="position:absolute;left:0;text-align:left;margin-left:.15pt;margin-top:2.6pt;width:282.85pt;height:25.25pt;z-index:2585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OC&#10;VNz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2B615835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CC7F15" w14:paraId="6BC9147A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6573040" w14:textId="77777777" w:rsidR="00CC7F15" w:rsidRPr="00B910BE" w:rsidRDefault="00CC7F15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9E2C49E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56928" behindDoc="0" locked="0" layoutInCell="1" allowOverlap="1" wp14:anchorId="1C20EF1B" wp14:editId="36819C8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66902" name="Rechteck: abgerundete Ecken 293266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81B95A" w14:textId="77777777" w:rsidR="002841C0" w:rsidRDefault="002841C0" w:rsidP="00CC7F15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20EF1B" id="Rechteck: abgerundete Ecken 293266902" o:spid="_x0000_s3390" style="position:absolute;left:0;text-align:left;margin-left:-.45pt;margin-top:19.85pt;width:354.35pt;height:25.25pt;z-index:2585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IgeFW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5081B95A" w14:textId="77777777" w:rsidR="002841C0" w:rsidRDefault="002841C0" w:rsidP="00CC7F1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B9DB22B" w14:textId="77777777" w:rsidR="00CC7F15" w:rsidRDefault="00CC7F15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62A9852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B2286C9" w14:textId="7DC218C6" w:rsidR="005721B8" w:rsidRDefault="00F31005" w:rsidP="002841C0">
      <w:pPr>
        <w:pStyle w:val="berschrift3nummeriert"/>
      </w:pPr>
      <w:bookmarkStart w:id="227" w:name="_Toc118817872"/>
      <w:r>
        <w:lastRenderedPageBreak/>
        <w:t>FLT 2029: STEP NUMBER NOT REACHED INF. 1 (67M15)</w:t>
      </w:r>
      <w:r>
        <w:br/>
        <w:t>FLT 2033: HOME POSITION INFEED 1 (67M15)</w:t>
      </w:r>
      <w:bookmarkEnd w:id="227"/>
    </w:p>
    <w:p w14:paraId="5699B6B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40FC8E3" w14:textId="77777777" w:rsidTr="00F31005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62047C2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A5551E5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611CAC6D" w14:textId="3658DE4F" w:rsidR="00F31005" w:rsidRDefault="00F31005" w:rsidP="00F31005">
            <w:pPr>
              <w:pStyle w:val="Abstandshalter"/>
            </w:pPr>
          </w:p>
        </w:tc>
      </w:tr>
      <w:tr w:rsidR="005721B8" w14:paraId="65E23479" w14:textId="77777777" w:rsidTr="00190981">
        <w:trPr>
          <w:trHeight w:val="170"/>
        </w:trPr>
        <w:tc>
          <w:tcPr>
            <w:tcW w:w="2154" w:type="dxa"/>
          </w:tcPr>
          <w:p w14:paraId="0C9A668A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A5C66D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0B0C2E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203F52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5CE0A1E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6F2D042" w14:textId="77777777" w:rsidTr="00F31005">
        <w:trPr>
          <w:trHeight w:val="261"/>
        </w:trPr>
        <w:tc>
          <w:tcPr>
            <w:tcW w:w="2154" w:type="dxa"/>
            <w:shd w:val="clear" w:color="auto" w:fill="F2F2F2" w:themeFill="background1" w:themeFillShade="F2"/>
          </w:tcPr>
          <w:p w14:paraId="0F1F8F3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8A6781A" w14:textId="4BDD555A" w:rsidR="005721B8" w:rsidRDefault="00F31005" w:rsidP="00190981">
            <w:pPr>
              <w:pStyle w:val="BulletTabtext"/>
            </w:pPr>
            <w:r w:rsidRPr="00F31005">
              <w:t>Machine is ready in automatic mode</w:t>
            </w:r>
          </w:p>
          <w:p w14:paraId="355A5EC7" w14:textId="77777777" w:rsidR="005721B8" w:rsidRDefault="005721B8" w:rsidP="00190981">
            <w:pPr>
              <w:pStyle w:val="Abstandshalter"/>
            </w:pPr>
          </w:p>
        </w:tc>
      </w:tr>
      <w:tr w:rsidR="005721B8" w14:paraId="692C051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2C574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7AA2EB6" w14:textId="77777777" w:rsidR="00F31005" w:rsidRDefault="00F31005" w:rsidP="00F31005">
            <w:pPr>
              <w:pStyle w:val="BulletTabtext"/>
            </w:pPr>
            <w:r>
              <w:t>Activate SWS 400 “Infeed 1“</w:t>
            </w:r>
          </w:p>
          <w:p w14:paraId="1B783079" w14:textId="77777777" w:rsidR="005721B8" w:rsidRDefault="00F31005" w:rsidP="00F31005">
            <w:pPr>
              <w:pStyle w:val="BulletTabtext"/>
            </w:pPr>
            <w:r>
              <w:t>Disconnect input “12“ at control unit “67A15“</w:t>
            </w:r>
            <w:r w:rsidRPr="0008089A">
              <w:t xml:space="preserve"> </w:t>
            </w:r>
          </w:p>
          <w:p w14:paraId="42E869B4" w14:textId="5A2D6B3F" w:rsidR="00F31005" w:rsidRPr="0008089A" w:rsidRDefault="00F31005" w:rsidP="00F31005">
            <w:pPr>
              <w:pStyle w:val="Abstandshalter"/>
            </w:pPr>
          </w:p>
        </w:tc>
      </w:tr>
      <w:tr w:rsidR="005721B8" w14:paraId="5D2B0B8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8CD2ADC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36C9CC2" w14:textId="77777777" w:rsidR="00F31005" w:rsidRDefault="00F31005" w:rsidP="00F31005">
            <w:pPr>
              <w:pStyle w:val="BulletTabtext"/>
            </w:pPr>
            <w:r>
              <w:t>Fault message is displayed on control panel FLT 2029</w:t>
            </w:r>
          </w:p>
          <w:p w14:paraId="08C6A150" w14:textId="6B3DA794" w:rsidR="00F31005" w:rsidRDefault="00F31005" w:rsidP="00F31005">
            <w:pPr>
              <w:pStyle w:val="BulletTabtext"/>
            </w:pPr>
            <w:r>
              <w:t>Fault message is displayed on control panel FLT 2033</w:t>
            </w:r>
          </w:p>
          <w:p w14:paraId="2E4084AC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4F0A6755" w14:textId="6EDCF8C5" w:rsidR="00F31005" w:rsidRDefault="00F31005" w:rsidP="00F31005">
            <w:pPr>
              <w:pStyle w:val="Abstandshalter"/>
            </w:pPr>
          </w:p>
        </w:tc>
      </w:tr>
      <w:tr w:rsidR="005721B8" w14:paraId="356FF342" w14:textId="77777777" w:rsidTr="00F31005">
        <w:trPr>
          <w:trHeight w:val="328"/>
        </w:trPr>
        <w:tc>
          <w:tcPr>
            <w:tcW w:w="2154" w:type="dxa"/>
            <w:shd w:val="clear" w:color="auto" w:fill="F2F2F2" w:themeFill="background1" w:themeFillShade="F2"/>
          </w:tcPr>
          <w:p w14:paraId="5766509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B2DEE0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C110EC1" w14:textId="77777777" w:rsidR="005721B8" w:rsidRDefault="005721B8" w:rsidP="00190981">
            <w:pPr>
              <w:pStyle w:val="Abstandshalter"/>
            </w:pPr>
          </w:p>
        </w:tc>
      </w:tr>
      <w:tr w:rsidR="005721B8" w14:paraId="02F6B4F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F2C531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B42BCA2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6892B3C3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6BA3B8D5" w14:textId="7183CE6A" w:rsidR="00F31005" w:rsidRDefault="00F31005" w:rsidP="00F31005">
            <w:pPr>
              <w:pStyle w:val="Abstandshalter"/>
            </w:pPr>
          </w:p>
        </w:tc>
      </w:tr>
    </w:tbl>
    <w:p w14:paraId="4D897605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14297" w14:paraId="1060C9E7" w14:textId="77777777" w:rsidTr="00AE7D55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1C02ABB" w14:textId="77777777" w:rsidR="00514297" w:rsidRPr="00B910BE" w:rsidRDefault="00514297" w:rsidP="00AE7D55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43405FA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AD60A95" w14:textId="77777777" w:rsidR="00514297" w:rsidRPr="00620E79" w:rsidRDefault="00514297" w:rsidP="00AE7D55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14297" w14:paraId="1526BB48" w14:textId="77777777" w:rsidTr="00AE7D55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C2E593D" w14:textId="77777777" w:rsidR="00514297" w:rsidRPr="00B910BE" w:rsidRDefault="00514297" w:rsidP="00AE7D55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49226D73" w14:textId="60EC8ED4" w:rsidR="00514297" w:rsidRDefault="00514297" w:rsidP="00AE7D55">
            <w:pPr>
              <w:pStyle w:val="BulletTabtext"/>
            </w:pPr>
            <w:r w:rsidRPr="00F31005">
              <w:t>Fault message</w:t>
            </w:r>
            <w:r>
              <w:t xml:space="preserve"> 2029</w:t>
            </w:r>
            <w:r w:rsidRPr="00F31005">
              <w:t xml:space="preserve">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8CDAB05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0000" behindDoc="0" locked="0" layoutInCell="1" allowOverlap="1" wp14:anchorId="78D6284F" wp14:editId="4AD5610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03" name="Rechteck: abgerundete Ecken 293266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CC7880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D6284F" id="Rechteck: abgerundete Ecken 293266903" o:spid="_x0000_s3391" style="position:absolute;left:0;text-align:left;margin-left:-2.85pt;margin-top:2.85pt;width:64.65pt;height:25.25pt;z-index:2585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3R79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3CC7880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14297" w14:paraId="0A3A19C6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9EB722E" w14:textId="77777777" w:rsidR="00514297" w:rsidRDefault="00514297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8880AF4" w14:textId="46071EED" w:rsidR="00514297" w:rsidRPr="00F31005" w:rsidRDefault="00514297" w:rsidP="00AE7D55">
            <w:pPr>
              <w:pStyle w:val="BulletTabtext"/>
            </w:pPr>
            <w:r w:rsidRPr="00F31005">
              <w:t xml:space="preserve">Fault message </w:t>
            </w:r>
            <w:r>
              <w:t xml:space="preserve">2033 </w:t>
            </w:r>
            <w:r w:rsidRPr="00F31005">
              <w:t>is displayed on control panel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6190DFB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6144" behindDoc="0" locked="0" layoutInCell="1" allowOverlap="1" wp14:anchorId="76F7120A" wp14:editId="7F7C100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04" name="Rechteck: abgerundete Ecken 293266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377ACC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F7120A" id="Rechteck: abgerundete Ecken 293266904" o:spid="_x0000_s3392" style="position:absolute;left:0;text-align:left;margin-left:-2.85pt;margin-top:2.85pt;width:64.65pt;height:25.25pt;z-index:2585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GLY/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6377ACC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14297" w14:paraId="464E1101" w14:textId="77777777" w:rsidTr="00AE7D55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1FB6E42" w14:textId="77777777" w:rsidR="00514297" w:rsidRDefault="00514297" w:rsidP="00AE7D55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5C1D60F" w14:textId="77777777" w:rsidR="00514297" w:rsidRPr="005D1B93" w:rsidRDefault="00514297" w:rsidP="00AE7D55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83DCF80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2048" behindDoc="0" locked="0" layoutInCell="1" allowOverlap="1" wp14:anchorId="5580BDD4" wp14:editId="46FF58A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05" name="Rechteck: abgerundete Ecken 293266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6EDC12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80BDD4" id="Rechteck: abgerundete Ecken 293266905" o:spid="_x0000_s3393" style="position:absolute;left:0;text-align:left;margin-left:-2.85pt;margin-top:2.85pt;width:64.65pt;height:25.25pt;z-index:2585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3NNy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96EDC12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14297" w14:paraId="095859BD" w14:textId="77777777" w:rsidTr="00AE7D55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BEF3359" w14:textId="77777777" w:rsidR="00514297" w:rsidRPr="00B910BE" w:rsidRDefault="00514297" w:rsidP="00AE7D55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291AAF5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1024" behindDoc="0" locked="0" layoutInCell="1" allowOverlap="1" wp14:anchorId="4CF85143" wp14:editId="6D524E5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66906" name="Rechteck: abgerundete Ecken 293266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FD7109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F85143" id="Rechteck: abgerundete Ecken 293266906" o:spid="_x0000_s3394" style="position:absolute;left:0;text-align:left;margin-left:-.45pt;margin-top:5.7pt;width:354.35pt;height:74.25pt;z-index:2585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Dwrnk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CFD7109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D776E3F" w14:textId="77777777" w:rsidR="00514297" w:rsidRDefault="00514297" w:rsidP="007006D7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514297" w14:paraId="5D61C60C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9CD1E6A" w14:textId="77777777" w:rsidR="00514297" w:rsidRPr="00B910BE" w:rsidRDefault="00514297" w:rsidP="00AE7D55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D146C7A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33923EFE" w14:textId="77777777" w:rsidR="00514297" w:rsidRPr="005E00C9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3072" behindDoc="0" locked="0" layoutInCell="1" allowOverlap="1" wp14:anchorId="0993E84D" wp14:editId="0A43882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66907" name="Rechteck: abgerundete Ecken 2932669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E63F95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93E84D" id="Rechteck: abgerundete Ecken 293266907" o:spid="_x0000_s3395" style="position:absolute;left:0;text-align:left;margin-left:.05pt;margin-top:2.85pt;width:64.65pt;height:25.25pt;z-index:2585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ZxDmr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1E63F95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0C87525F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E6FAD8D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4096" behindDoc="0" locked="0" layoutInCell="1" allowOverlap="1" wp14:anchorId="5BCAD9CB" wp14:editId="10121F3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66910" name="Rechteck: abgerundete Ecken 2932669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2224BF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CAD9CB" id="Rechteck: abgerundete Ecken 293266910" o:spid="_x0000_s3396" style="position:absolute;left:0;text-align:left;margin-left:.15pt;margin-top:2.6pt;width:282.85pt;height:25.25pt;z-index:2585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1A7L&#10;z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592224BF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14297" w14:paraId="6C078DC1" w14:textId="77777777" w:rsidTr="00AE7D55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AF7B3AC" w14:textId="77777777" w:rsidR="00514297" w:rsidRPr="00B910BE" w:rsidRDefault="00514297" w:rsidP="00AE7D55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BB483E2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565120" behindDoc="0" locked="0" layoutInCell="1" allowOverlap="1" wp14:anchorId="2244F626" wp14:editId="4AA3CFD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66911" name="Rechteck: abgerundete Ecken 2932669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E8A9A0" w14:textId="77777777" w:rsidR="002841C0" w:rsidRDefault="002841C0" w:rsidP="0051429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44F626" id="Rechteck: abgerundete Ecken 293266911" o:spid="_x0000_s3397" style="position:absolute;left:0;text-align:left;margin-left:-.45pt;margin-top:19.85pt;width:354.35pt;height:25.25pt;z-index:2585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" filled="f" strokecolor="black [3213]" strokeweight=".5pt">
                      <v:textbox>
                        <w:txbxContent>
                          <w:p w14:paraId="0DE8A9A0" w14:textId="77777777" w:rsidR="002841C0" w:rsidRDefault="002841C0" w:rsidP="0051429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73449FF" w14:textId="77777777" w:rsidR="00514297" w:rsidRDefault="00514297" w:rsidP="00AE7D55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9CC363C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A4980A6" w14:textId="1DD6E281" w:rsidR="005721B8" w:rsidRDefault="00F31005" w:rsidP="002841C0">
      <w:pPr>
        <w:pStyle w:val="berschrift3nummeriert"/>
      </w:pPr>
      <w:bookmarkStart w:id="228" w:name="_Toc118817873"/>
      <w:r w:rsidRPr="00F31005">
        <w:lastRenderedPageBreak/>
        <w:t>FLT 2034: GUARD DOOR INFEED - RUNNING IN TOP - OPEN</w:t>
      </w:r>
      <w:bookmarkEnd w:id="228"/>
    </w:p>
    <w:p w14:paraId="50D94CE0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0DD9905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3B670EC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3108D8D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7BAEED96" w14:textId="2D391CBF" w:rsidR="00F31005" w:rsidRDefault="00F31005" w:rsidP="00F31005">
            <w:pPr>
              <w:pStyle w:val="Abstandshalter"/>
            </w:pPr>
          </w:p>
        </w:tc>
      </w:tr>
      <w:tr w:rsidR="005721B8" w14:paraId="50514BB8" w14:textId="77777777" w:rsidTr="00190981">
        <w:trPr>
          <w:trHeight w:val="170"/>
        </w:trPr>
        <w:tc>
          <w:tcPr>
            <w:tcW w:w="2154" w:type="dxa"/>
          </w:tcPr>
          <w:p w14:paraId="5043FC4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B330B9C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91AD46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9D2A8D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1A3EF2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56FF58B" w14:textId="77777777" w:rsidTr="00F31005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1CF4649F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21A7130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54B240E2" w14:textId="39B8D043" w:rsidR="00F31005" w:rsidRDefault="00F31005" w:rsidP="00F31005">
            <w:pPr>
              <w:pStyle w:val="Abstandshalter"/>
            </w:pPr>
          </w:p>
        </w:tc>
      </w:tr>
      <w:tr w:rsidR="005721B8" w14:paraId="192D45A4" w14:textId="77777777" w:rsidTr="00F31005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432BAE5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13D84CF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running in top </w:t>
            </w:r>
          </w:p>
          <w:p w14:paraId="76D309D6" w14:textId="1C3B7D2A" w:rsidR="00F31005" w:rsidRPr="0008089A" w:rsidRDefault="00F31005" w:rsidP="00F31005">
            <w:pPr>
              <w:pStyle w:val="Abstandshalter"/>
            </w:pPr>
          </w:p>
        </w:tc>
      </w:tr>
      <w:tr w:rsidR="005721B8" w14:paraId="0AF19F7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8D5517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BA7117F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0A46B2E0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787711C5" w14:textId="6A639B38" w:rsidR="00F31005" w:rsidRDefault="00F31005" w:rsidP="00F31005">
            <w:pPr>
              <w:pStyle w:val="Abstandshalter"/>
            </w:pPr>
          </w:p>
        </w:tc>
      </w:tr>
      <w:tr w:rsidR="005721B8" w14:paraId="56E7C79B" w14:textId="77777777" w:rsidTr="00F31005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727E62A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59C82A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04C3707" w14:textId="77777777" w:rsidR="005721B8" w:rsidRDefault="005721B8" w:rsidP="00190981">
            <w:pPr>
              <w:pStyle w:val="Abstandshalter"/>
            </w:pPr>
          </w:p>
        </w:tc>
      </w:tr>
      <w:tr w:rsidR="005721B8" w14:paraId="3FDA21A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34191F8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409649B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7B889A64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00AB1F3D" w14:textId="428ECE2E" w:rsidR="00F31005" w:rsidRDefault="00F31005" w:rsidP="00F31005">
            <w:pPr>
              <w:pStyle w:val="Abstandshalter"/>
            </w:pPr>
          </w:p>
        </w:tc>
      </w:tr>
    </w:tbl>
    <w:p w14:paraId="2E4AF03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FC0001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BEED4C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46501B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1FF0719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DD3742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3D0E43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FD0456E" w14:textId="3BF3081C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74048E4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09120" behindDoc="0" locked="0" layoutInCell="1" allowOverlap="1" wp14:anchorId="66A946F5" wp14:editId="0714021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50" name="Rechteck: abgerundete Ecken 293276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09A37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A946F5" id="Rechteck: abgerundete Ecken 293276450" o:spid="_x0000_s3398" style="position:absolute;left:0;text-align:left;margin-left:-2.85pt;margin-top:2.85pt;width:64.65pt;height:25.25pt;z-index:2551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" filled="f" strokecolor="black [3213]" strokeweight=".5pt">
                      <v:textbox>
                        <w:txbxContent>
                          <w:p w14:paraId="7409A37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69BD15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41B5906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8333431" w14:textId="3F442E1F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F65FCB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16288" behindDoc="0" locked="0" layoutInCell="1" allowOverlap="1" wp14:anchorId="25A01095" wp14:editId="08A8E5C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51" name="Rechteck: abgerundete Ecken 293276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D21F1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A01095" id="Rechteck: abgerundete Ecken 293276451" o:spid="_x0000_s3399" style="position:absolute;left:0;text-align:left;margin-left:-2.85pt;margin-top:2.85pt;width:64.65pt;height:25.25pt;z-index:2551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jONvg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Fk2M4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0D21F1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F728F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BA2100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34ED96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13216" behindDoc="0" locked="0" layoutInCell="1" allowOverlap="1" wp14:anchorId="39DAC8D2" wp14:editId="1956E39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54" name="Rechteck: abgerundete Ecken 293276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1230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DAC8D2" id="Rechteck: abgerundete Ecken 293276454" o:spid="_x0000_s3400" style="position:absolute;left:0;text-align:left;margin-left:-.45pt;margin-top:5.7pt;width:354.35pt;height:74.25pt;z-index:2551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NTSA1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891230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EEBA927" w14:textId="77777777" w:rsidR="005721B8" w:rsidRDefault="005721B8" w:rsidP="005721B8">
      <w:pPr>
        <w:pStyle w:val="Textkrper"/>
      </w:pPr>
    </w:p>
    <w:p w14:paraId="31C52F0F" w14:textId="77777777" w:rsidR="005721B8" w:rsidRDefault="005721B8" w:rsidP="005721B8">
      <w:pPr>
        <w:pStyle w:val="Textkrper"/>
      </w:pPr>
    </w:p>
    <w:p w14:paraId="182D8896" w14:textId="58453080" w:rsidR="00F31005" w:rsidRDefault="00F31005" w:rsidP="005721B8">
      <w:pPr>
        <w:pStyle w:val="Textkrper"/>
      </w:pPr>
    </w:p>
    <w:p w14:paraId="7162915D" w14:textId="77777777" w:rsidR="007006D7" w:rsidRDefault="007006D7" w:rsidP="005721B8">
      <w:pPr>
        <w:pStyle w:val="Textkrper"/>
      </w:pPr>
    </w:p>
    <w:p w14:paraId="09B9C40D" w14:textId="4567A1C6" w:rsidR="00F31005" w:rsidRDefault="00F31005" w:rsidP="005721B8">
      <w:pPr>
        <w:pStyle w:val="Textkrper"/>
      </w:pPr>
    </w:p>
    <w:p w14:paraId="33B60D56" w14:textId="77777777" w:rsidR="00F31005" w:rsidRDefault="00F31005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CADE55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658DE5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A56CFE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F71B28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78752" behindDoc="0" locked="0" layoutInCell="1" allowOverlap="1" wp14:anchorId="35655C97" wp14:editId="0C9DCCB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55" name="Rechteck: abgerundete Ecken 293276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F8954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655C97" id="Rechteck: abgerundete Ecken 293276455" o:spid="_x0000_s3401" style="position:absolute;left:0;text-align:left;margin-left:.05pt;margin-top:2.85pt;width:64.65pt;height:25.25pt;z-index:2583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G42GG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32F8954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7DA72C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271393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79776" behindDoc="0" locked="0" layoutInCell="1" allowOverlap="1" wp14:anchorId="1CC29937" wp14:editId="707C909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56" name="Rechteck: abgerundete Ecken 293276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82F22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C29937" id="Rechteck: abgerundete Ecken 293276456" o:spid="_x0000_s3402" style="position:absolute;left:0;text-align:left;margin-left:.15pt;margin-top:2.6pt;width:282.85pt;height:25.25pt;z-index:2583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J85wQ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Opk&#10;nzn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582F22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300E4D22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564481C4" w14:textId="1FF0F57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D330E6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0800" behindDoc="0" locked="0" layoutInCell="1" allowOverlap="1" wp14:anchorId="75C316B7" wp14:editId="584B570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57" name="Rechteck: abgerundete Ecken 293276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9068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C316B7" id="Rechteck: abgerundete Ecken 293276457" o:spid="_x0000_s3403" style="position:absolute;left:0;text-align:left;margin-left:-.45pt;margin-top:19.85pt;width:354.35pt;height:25.25pt;z-index:2583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UlmEL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0B9068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ABC42D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FB1EB0B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5792C8BB" w14:textId="0AF7C559" w:rsidR="005721B8" w:rsidRDefault="00F31005" w:rsidP="002841C0">
      <w:pPr>
        <w:pStyle w:val="berschrift3nummeriert"/>
      </w:pPr>
      <w:bookmarkStart w:id="229" w:name="_Toc118817874"/>
      <w:r w:rsidRPr="00F31005">
        <w:lastRenderedPageBreak/>
        <w:t>FLT 2035: GUARD DOOR INFEED - RUNNING IN BOTTOM - OPEN</w:t>
      </w:r>
      <w:bookmarkEnd w:id="229"/>
    </w:p>
    <w:p w14:paraId="352B8F9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94C278E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632F7B2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2F617A8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2F9459F7" w14:textId="6AB1682B" w:rsidR="00F31005" w:rsidRDefault="00F31005" w:rsidP="00F31005">
            <w:pPr>
              <w:pStyle w:val="Abstandshalter"/>
            </w:pPr>
          </w:p>
        </w:tc>
      </w:tr>
      <w:tr w:rsidR="005721B8" w14:paraId="0DB03AA6" w14:textId="77777777" w:rsidTr="00190981">
        <w:trPr>
          <w:trHeight w:val="170"/>
        </w:trPr>
        <w:tc>
          <w:tcPr>
            <w:tcW w:w="2154" w:type="dxa"/>
          </w:tcPr>
          <w:p w14:paraId="29964FB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67D3D9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E4A41C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CC6AAA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C8D92EC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443BB45" w14:textId="77777777" w:rsidTr="00F31005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431882D1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D219DF4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65F2F23B" w14:textId="76CD4D76" w:rsidR="00F31005" w:rsidRDefault="00F31005" w:rsidP="00F31005">
            <w:pPr>
              <w:pStyle w:val="Abstandshalter"/>
            </w:pPr>
          </w:p>
        </w:tc>
      </w:tr>
      <w:tr w:rsidR="005721B8" w14:paraId="7E1EAC8E" w14:textId="77777777" w:rsidTr="00F31005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57406E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C48F197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running in bottom </w:t>
            </w:r>
          </w:p>
          <w:p w14:paraId="61D9DDCB" w14:textId="555C983B" w:rsidR="00F31005" w:rsidRPr="0008089A" w:rsidRDefault="00F31005" w:rsidP="00F31005">
            <w:pPr>
              <w:pStyle w:val="Abstandshalter"/>
            </w:pPr>
          </w:p>
        </w:tc>
      </w:tr>
      <w:tr w:rsidR="005721B8" w14:paraId="24F7B2B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9CEAE6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6308CB0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3B3EF5A3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48454869" w14:textId="32427994" w:rsidR="00F31005" w:rsidRDefault="00F31005" w:rsidP="00F31005">
            <w:pPr>
              <w:pStyle w:val="Abstandshalter"/>
            </w:pPr>
          </w:p>
        </w:tc>
      </w:tr>
      <w:tr w:rsidR="005721B8" w14:paraId="77489C14" w14:textId="77777777" w:rsidTr="00F31005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4D91119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15DB822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136DD31C" w14:textId="77777777" w:rsidR="005721B8" w:rsidRDefault="005721B8" w:rsidP="00190981">
            <w:pPr>
              <w:pStyle w:val="Abstandshalter"/>
            </w:pPr>
          </w:p>
        </w:tc>
      </w:tr>
      <w:tr w:rsidR="005721B8" w14:paraId="54B44BC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BD8A8B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A62CCCC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12C38109" w14:textId="285FD8DF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696B4EA0" w14:textId="5CFA8B6B" w:rsidR="00F31005" w:rsidRDefault="00F31005" w:rsidP="00F31005">
            <w:pPr>
              <w:pStyle w:val="Abstandshalter"/>
            </w:pPr>
          </w:p>
        </w:tc>
      </w:tr>
    </w:tbl>
    <w:p w14:paraId="23CB201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002117A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29A677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88150D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085DC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517B4B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A65570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CC87BFD" w14:textId="00DDA213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249679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17312" behindDoc="0" locked="0" layoutInCell="1" allowOverlap="1" wp14:anchorId="5D576F34" wp14:editId="7E5203C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58" name="Rechteck: abgerundete Ecken 293276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FB83C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576F34" id="Rechteck: abgerundete Ecken 293276458" o:spid="_x0000_s3404" style="position:absolute;left:0;text-align:left;margin-left:-2.85pt;margin-top:2.85pt;width:64.65pt;height:25.25pt;z-index:2551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2Ykd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DFB83C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69B3FB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97BC3E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C17CB24" w14:textId="5F65DE8A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7D8E37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24480" behindDoc="0" locked="0" layoutInCell="1" allowOverlap="1" wp14:anchorId="2B685DC9" wp14:editId="5DE2B62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59" name="Rechteck: abgerundete Ecken 293276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FAB1F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685DC9" id="Rechteck: abgerundete Ecken 293276459" o:spid="_x0000_s3405" style="position:absolute;left:0;text-align:left;margin-left:-2.85pt;margin-top:2.85pt;width:64.65pt;height:25.25pt;z-index:2551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JHexQ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4FAB1F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4F26C9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7049D6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718293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21408" behindDoc="0" locked="0" layoutInCell="1" allowOverlap="1" wp14:anchorId="4FDE3845" wp14:editId="1B219EA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62" name="Rechteck: abgerundete Ecken 2932764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26226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DE3845" id="Rechteck: abgerundete Ecken 293276462" o:spid="_x0000_s3406" style="position:absolute;left:0;text-align:left;margin-left:-.45pt;margin-top:5.7pt;width:354.35pt;height:74.25pt;z-index:2551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X1i98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426226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33D9502" w14:textId="77777777" w:rsidR="005721B8" w:rsidRDefault="005721B8" w:rsidP="005721B8">
      <w:pPr>
        <w:pStyle w:val="Textkrper"/>
      </w:pPr>
    </w:p>
    <w:p w14:paraId="5C8A3CA0" w14:textId="24F6CC0A" w:rsidR="005721B8" w:rsidRDefault="005721B8" w:rsidP="005721B8">
      <w:pPr>
        <w:pStyle w:val="Textkrper"/>
      </w:pPr>
    </w:p>
    <w:p w14:paraId="2AFE6331" w14:textId="77777777" w:rsidR="007006D7" w:rsidRDefault="007006D7" w:rsidP="005721B8">
      <w:pPr>
        <w:pStyle w:val="Textkrper"/>
      </w:pPr>
    </w:p>
    <w:p w14:paraId="37AFD9DB" w14:textId="16C38A51" w:rsidR="00F31005" w:rsidRDefault="00F31005" w:rsidP="005721B8">
      <w:pPr>
        <w:pStyle w:val="Textkrper"/>
      </w:pPr>
    </w:p>
    <w:p w14:paraId="669DFD9F" w14:textId="77777777" w:rsidR="00F31005" w:rsidRDefault="00F31005" w:rsidP="005721B8">
      <w:pPr>
        <w:pStyle w:val="Textkrper"/>
      </w:pPr>
    </w:p>
    <w:p w14:paraId="3E44AA3B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685CCE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B4366AF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13C72BD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AE93F5A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2848" behindDoc="0" locked="0" layoutInCell="1" allowOverlap="1" wp14:anchorId="73CF9872" wp14:editId="7E18475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63" name="Rechteck: abgerundete Ecken 293276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01A3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CF9872" id="Rechteck: abgerundete Ecken 293276463" o:spid="_x0000_s3407" style="position:absolute;left:0;text-align:left;margin-left:.05pt;margin-top:2.85pt;width:64.65pt;height:25.25pt;z-index:2583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EEeYba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601A3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13049A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48612A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3872" behindDoc="0" locked="0" layoutInCell="1" allowOverlap="1" wp14:anchorId="04750303" wp14:editId="18014510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64" name="Rechteck: abgerundete Ecken 293276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EE25E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750303" id="Rechteck: abgerundete Ecken 293276464" o:spid="_x0000_s3408" style="position:absolute;left:0;text-align:left;margin-left:.15pt;margin-top:2.6pt;width:282.85pt;height:25.25pt;z-index:2583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S2az&#10;M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7EE25E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5450671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613BEDE" w14:textId="4FEE703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E8E46E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4896" behindDoc="0" locked="0" layoutInCell="1" allowOverlap="1" wp14:anchorId="03C3286B" wp14:editId="70F24DC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65" name="Rechteck: abgerundete Ecken 293276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3122C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C3286B" id="Rechteck: abgerundete Ecken 293276465" o:spid="_x0000_s3409" style="position:absolute;left:0;text-align:left;margin-left:-.45pt;margin-top:19.85pt;width:354.35pt;height:25.25pt;z-index:2583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81uoJ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63122C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34205B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B908A1F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30F7EC8" w14:textId="7BFBD7DC" w:rsidR="005721B8" w:rsidRDefault="00F31005" w:rsidP="002841C0">
      <w:pPr>
        <w:pStyle w:val="berschrift3nummeriert"/>
      </w:pPr>
      <w:bookmarkStart w:id="230" w:name="_Toc118817875"/>
      <w:r w:rsidRPr="00F31005">
        <w:lastRenderedPageBreak/>
        <w:t>FLT 2036: GUARD DOOR INFEED - FRONT LEFT - OPEN (67S202)</w:t>
      </w:r>
      <w:bookmarkEnd w:id="230"/>
    </w:p>
    <w:p w14:paraId="647FAF59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E66FBED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1176CA5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5DF9C70F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153E343E" w14:textId="6F5D00EF" w:rsidR="00F31005" w:rsidRDefault="00F31005" w:rsidP="00F31005">
            <w:pPr>
              <w:pStyle w:val="Abstandshalter"/>
            </w:pPr>
          </w:p>
        </w:tc>
      </w:tr>
      <w:tr w:rsidR="005721B8" w14:paraId="39E40BC2" w14:textId="77777777" w:rsidTr="00190981">
        <w:trPr>
          <w:trHeight w:val="170"/>
        </w:trPr>
        <w:tc>
          <w:tcPr>
            <w:tcW w:w="2154" w:type="dxa"/>
          </w:tcPr>
          <w:p w14:paraId="1FDB7EE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2A11D0B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F8ACFA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CA3E65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6C99CA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FD6D9ED" w14:textId="77777777" w:rsidTr="00F31005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754F1CB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2BAB556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40866B80" w14:textId="4CEA4736" w:rsidR="00F31005" w:rsidRDefault="00F31005" w:rsidP="00F31005">
            <w:pPr>
              <w:pStyle w:val="Abstandshalter"/>
            </w:pPr>
          </w:p>
        </w:tc>
      </w:tr>
      <w:tr w:rsidR="005721B8" w14:paraId="545BB7B0" w14:textId="77777777" w:rsidTr="00F31005">
        <w:trPr>
          <w:trHeight w:val="136"/>
        </w:trPr>
        <w:tc>
          <w:tcPr>
            <w:tcW w:w="2154" w:type="dxa"/>
            <w:shd w:val="clear" w:color="auto" w:fill="F2F2F2" w:themeFill="background1" w:themeFillShade="F2"/>
          </w:tcPr>
          <w:p w14:paraId="7073546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FE63AD8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front left (67S202) </w:t>
            </w:r>
          </w:p>
          <w:p w14:paraId="1BACEF0E" w14:textId="37591778" w:rsidR="00F31005" w:rsidRPr="0008089A" w:rsidRDefault="00F31005" w:rsidP="00F31005">
            <w:pPr>
              <w:pStyle w:val="Abstandshalter"/>
            </w:pPr>
          </w:p>
        </w:tc>
      </w:tr>
      <w:tr w:rsidR="005721B8" w14:paraId="53DC954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DA2BF5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776F694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4BCB209E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6CA36813" w14:textId="14A2FCDB" w:rsidR="00F31005" w:rsidRDefault="00F31005" w:rsidP="00F31005">
            <w:pPr>
              <w:pStyle w:val="Abstandshalter"/>
            </w:pPr>
          </w:p>
        </w:tc>
      </w:tr>
      <w:tr w:rsidR="005721B8" w14:paraId="012D16A5" w14:textId="77777777" w:rsidTr="00F31005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50572EF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BB27F3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9C762FB" w14:textId="77777777" w:rsidR="005721B8" w:rsidRDefault="005721B8" w:rsidP="00190981">
            <w:pPr>
              <w:pStyle w:val="Abstandshalter"/>
            </w:pPr>
          </w:p>
        </w:tc>
      </w:tr>
      <w:tr w:rsidR="005721B8" w14:paraId="727D864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4E4463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BE9A497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3E3D9342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4F93C1C5" w14:textId="5AE5D587" w:rsidR="00F31005" w:rsidRDefault="00F31005" w:rsidP="00F31005">
            <w:pPr>
              <w:pStyle w:val="Abstandshalter"/>
            </w:pPr>
          </w:p>
        </w:tc>
      </w:tr>
    </w:tbl>
    <w:p w14:paraId="5495E26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4E7A157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51A9C4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8E9042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50981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792E9C0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525718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881299A" w14:textId="5B9D55BB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E25BF7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25504" behindDoc="0" locked="0" layoutInCell="1" allowOverlap="1" wp14:anchorId="1A9F0BB6" wp14:editId="629109F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66" name="Rechteck: abgerundete Ecken 2932764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0F08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9F0BB6" id="Rechteck: abgerundete Ecken 293276466" o:spid="_x0000_s3410" style="position:absolute;left:0;text-align:left;margin-left:-2.85pt;margin-top:2.85pt;width:64.65pt;height:25.25pt;z-index:2551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9Ohq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60F08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200B11E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C25B9E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E598D4A" w14:textId="7F063383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C8E167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32672" behindDoc="0" locked="0" layoutInCell="1" allowOverlap="1" wp14:anchorId="713892E2" wp14:editId="2267EAD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67" name="Rechteck: abgerundete Ecken 293276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B4AE9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3892E2" id="Rechteck: abgerundete Ecken 293276467" o:spid="_x0000_s3411" style="position:absolute;left:0;text-align:left;margin-left:-2.85pt;margin-top:2.85pt;width:64.65pt;height:25.25pt;z-index:2551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PMI0n2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9B4AE9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4754FFF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A81DE2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333C76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29600" behindDoc="0" locked="0" layoutInCell="1" allowOverlap="1" wp14:anchorId="5D610767" wp14:editId="6E65E018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70" name="Rechteck: abgerundete Ecken 293276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9C323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610767" id="Rechteck: abgerundete Ecken 293276470" o:spid="_x0000_s3412" style="position:absolute;left:0;text-align:left;margin-left:-.45pt;margin-top:5.7pt;width:354.35pt;height:74.25pt;z-index:2551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v2IJW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0E9C323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38ACF77" w14:textId="4E6F15E9" w:rsidR="005721B8" w:rsidRDefault="005721B8" w:rsidP="005721B8">
      <w:pPr>
        <w:pStyle w:val="Textkrper"/>
      </w:pPr>
    </w:p>
    <w:p w14:paraId="16A8590C" w14:textId="149747AA" w:rsidR="00F31005" w:rsidRDefault="00F31005" w:rsidP="005721B8">
      <w:pPr>
        <w:pStyle w:val="Textkrper"/>
      </w:pPr>
    </w:p>
    <w:p w14:paraId="0AA4FFBB" w14:textId="01998F9D" w:rsidR="00F31005" w:rsidRDefault="00F31005" w:rsidP="005721B8">
      <w:pPr>
        <w:pStyle w:val="Textkrper"/>
      </w:pPr>
    </w:p>
    <w:p w14:paraId="7B272617" w14:textId="77777777" w:rsidR="007006D7" w:rsidRDefault="007006D7" w:rsidP="005721B8">
      <w:pPr>
        <w:pStyle w:val="Textkrper"/>
      </w:pPr>
    </w:p>
    <w:p w14:paraId="0F45F34E" w14:textId="77777777" w:rsidR="005721B8" w:rsidRDefault="005721B8" w:rsidP="005721B8">
      <w:pPr>
        <w:pStyle w:val="Textkrper"/>
      </w:pPr>
    </w:p>
    <w:p w14:paraId="0993C07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684A33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44B79DD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E8EC49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6189C4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6944" behindDoc="0" locked="0" layoutInCell="1" allowOverlap="1" wp14:anchorId="5552E537" wp14:editId="6830496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71" name="Rechteck: abgerundete Ecken 293276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3E5A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52E537" id="Rechteck: abgerundete Ecken 293276471" o:spid="_x0000_s3413" style="position:absolute;left:0;text-align:left;margin-left:.05pt;margin-top:2.85pt;width:64.65pt;height:25.25pt;z-index:2583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NMOYC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93E5A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92F942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1535F8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7968" behindDoc="0" locked="0" layoutInCell="1" allowOverlap="1" wp14:anchorId="1F7D70EE" wp14:editId="2A6212E2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72" name="Rechteck: abgerundete Ecken 293276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2BF5C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7D70EE" id="Rechteck: abgerundete Ecken 293276472" o:spid="_x0000_s3414" style="position:absolute;left:0;text-align:left;margin-left:.15pt;margin-top:2.6pt;width:282.85pt;height:25.25pt;z-index:2583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+q1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CVz&#10;6rX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82BF5C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794001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975973F" w14:textId="161EC890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F381CD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88992" behindDoc="0" locked="0" layoutInCell="1" allowOverlap="1" wp14:anchorId="0F7B3954" wp14:editId="0552FB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73" name="Rechteck: abgerundete Ecken 293276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819DF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7B3954" id="Rechteck: abgerundete Ecken 293276473" o:spid="_x0000_s3415" style="position:absolute;left:0;text-align:left;margin-left:-.45pt;margin-top:19.85pt;width:354.35pt;height:25.25pt;z-index:2583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nU7xo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19819DF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6B611A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3D4D4A4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6EE6056" w14:textId="2C31908C" w:rsidR="005721B8" w:rsidRDefault="00F31005" w:rsidP="002841C0">
      <w:pPr>
        <w:pStyle w:val="berschrift3nummeriert"/>
      </w:pPr>
      <w:bookmarkStart w:id="231" w:name="_Toc118817876"/>
      <w:r w:rsidRPr="00F31005">
        <w:lastRenderedPageBreak/>
        <w:t>FLT 2037: GUARD DOOR INFEED - FRONT CENTER - OPEN (67S203)</w:t>
      </w:r>
      <w:bookmarkEnd w:id="231"/>
    </w:p>
    <w:p w14:paraId="71F2850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C4403DE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FE649D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D82245C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40AA9C89" w14:textId="32E16F93" w:rsidR="00F31005" w:rsidRDefault="00F31005" w:rsidP="00F31005">
            <w:pPr>
              <w:pStyle w:val="Abstandshalter"/>
            </w:pPr>
          </w:p>
        </w:tc>
      </w:tr>
      <w:tr w:rsidR="005721B8" w14:paraId="78F6A549" w14:textId="77777777" w:rsidTr="00190981">
        <w:trPr>
          <w:trHeight w:val="170"/>
        </w:trPr>
        <w:tc>
          <w:tcPr>
            <w:tcW w:w="2154" w:type="dxa"/>
          </w:tcPr>
          <w:p w14:paraId="08553C2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8F1A29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B0C684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92FD11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A7524A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19CAD7FC" w14:textId="77777777" w:rsidTr="00F31005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44B16DD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3D01270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2F603B2C" w14:textId="442A3F6D" w:rsidR="00F31005" w:rsidRDefault="00F31005" w:rsidP="00F31005">
            <w:pPr>
              <w:pStyle w:val="Abstandshalter"/>
            </w:pPr>
          </w:p>
        </w:tc>
      </w:tr>
      <w:tr w:rsidR="005721B8" w14:paraId="2E3C06CA" w14:textId="77777777" w:rsidTr="00F31005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15CC9F96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86EBEBE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front center (67S203) </w:t>
            </w:r>
          </w:p>
          <w:p w14:paraId="3D5CDAA0" w14:textId="36391F33" w:rsidR="00F31005" w:rsidRPr="0008089A" w:rsidRDefault="00F31005" w:rsidP="00F31005">
            <w:pPr>
              <w:pStyle w:val="Abstandshalter"/>
            </w:pPr>
          </w:p>
        </w:tc>
      </w:tr>
      <w:tr w:rsidR="005721B8" w14:paraId="20989E8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FDD44FB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219A683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6255E0B9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3104CF7C" w14:textId="5F3A8038" w:rsidR="00F31005" w:rsidRDefault="00F31005" w:rsidP="00F31005">
            <w:pPr>
              <w:pStyle w:val="Abstandshalter"/>
            </w:pPr>
          </w:p>
        </w:tc>
      </w:tr>
      <w:tr w:rsidR="005721B8" w14:paraId="71ACF27D" w14:textId="77777777" w:rsidTr="00F31005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1A05F8F6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22CA206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550A3E9" w14:textId="77777777" w:rsidR="005721B8" w:rsidRDefault="005721B8" w:rsidP="00190981">
            <w:pPr>
              <w:pStyle w:val="Abstandshalter"/>
            </w:pPr>
          </w:p>
        </w:tc>
      </w:tr>
      <w:tr w:rsidR="005721B8" w14:paraId="1E43718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AECAC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FF9DC9C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7F544E64" w14:textId="631570E4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78BDA3D7" w14:textId="1BAAB7A7" w:rsidR="00F31005" w:rsidRDefault="00F31005" w:rsidP="00F31005">
            <w:pPr>
              <w:pStyle w:val="Abstandshalter"/>
            </w:pPr>
          </w:p>
        </w:tc>
      </w:tr>
    </w:tbl>
    <w:p w14:paraId="1C683792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0D6B3B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5288D7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FC8F01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AB08478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5E6725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7B8DE8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A3CB3BC" w14:textId="5CFA22B8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45C807F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33696" behindDoc="0" locked="0" layoutInCell="1" allowOverlap="1" wp14:anchorId="5B77AEAB" wp14:editId="1974C5FE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74" name="Rechteck: abgerundete Ecken 293276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95635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77AEAB" id="Rechteck: abgerundete Ecken 293276474" o:spid="_x0000_s3416" style="position:absolute;left:0;text-align:left;margin-left:-2.85pt;margin-top:2.85pt;width:64.65pt;height:25.25pt;z-index:2551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HRzdu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C95635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E6FC9D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4BC29E7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1A0374C" w14:textId="0AF4CCEF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A7610D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40864" behindDoc="0" locked="0" layoutInCell="1" allowOverlap="1" wp14:anchorId="2FDC5C05" wp14:editId="33C2EEE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75" name="Rechteck: abgerundete Ecken 293276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1203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DC5C05" id="Rechteck: abgerundete Ecken 293276475" o:spid="_x0000_s3417" style="position:absolute;left:0;text-align:left;margin-left:-2.85pt;margin-top:2.85pt;width:64.65pt;height:25.25pt;z-index:2551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lmvQ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VqJZ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A1203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A12242C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6E86E7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DE3DFE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37792" behindDoc="0" locked="0" layoutInCell="1" allowOverlap="1" wp14:anchorId="07D034FC" wp14:editId="598D5EF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78" name="Rechteck: abgerundete Ecken 293276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9932C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D034FC" id="Rechteck: abgerundete Ecken 293276478" o:spid="_x0000_s3418" style="position:absolute;left:0;text-align:left;margin-left:-.45pt;margin-top:5.7pt;width:354.35pt;height:74.25pt;z-index:2551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B1Urn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B9932C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450271BE" w14:textId="29B78EFC" w:rsidR="005721B8" w:rsidRDefault="005721B8" w:rsidP="005721B8">
      <w:pPr>
        <w:pStyle w:val="Textkrper"/>
      </w:pPr>
    </w:p>
    <w:p w14:paraId="01F52B4C" w14:textId="73884B76" w:rsidR="00F31005" w:rsidRDefault="00F31005" w:rsidP="005721B8">
      <w:pPr>
        <w:pStyle w:val="Textkrper"/>
      </w:pPr>
    </w:p>
    <w:p w14:paraId="09D263FD" w14:textId="27DB4CF0" w:rsidR="005721B8" w:rsidRDefault="005721B8" w:rsidP="005721B8">
      <w:pPr>
        <w:pStyle w:val="Textkrper"/>
      </w:pPr>
    </w:p>
    <w:p w14:paraId="232362B0" w14:textId="77777777" w:rsidR="007006D7" w:rsidRDefault="007006D7" w:rsidP="005721B8">
      <w:pPr>
        <w:pStyle w:val="Textkrper"/>
      </w:pPr>
    </w:p>
    <w:p w14:paraId="67528BD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6432381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CBBA61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6B9FE1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854C26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1040" behindDoc="0" locked="0" layoutInCell="1" allowOverlap="1" wp14:anchorId="1F822000" wp14:editId="5E125E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79" name="Rechteck: abgerundete Ecken 293276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3E00F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822000" id="Rechteck: abgerundete Ecken 293276479" o:spid="_x0000_s3419" style="position:absolute;left:0;text-align:left;margin-left:.05pt;margin-top:2.85pt;width:64.65pt;height:25.25pt;z-index:2583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GJhvO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F3E00F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6B3609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A8DFD1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2064" behindDoc="0" locked="0" layoutInCell="1" allowOverlap="1" wp14:anchorId="01CB4D78" wp14:editId="6F679F27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80" name="Rechteck: abgerundete Ecken 293276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B8DE0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CB4D78" id="Rechteck: abgerundete Ecken 293276480" o:spid="_x0000_s3420" style="position:absolute;left:0;text-align:left;margin-left:.15pt;margin-top:2.6pt;width:282.85pt;height:25.25pt;z-index:2583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HQd&#10;Jw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8B8DE0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EB87C6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59E85B2" w14:textId="603D848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D7BF87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3088" behindDoc="0" locked="0" layoutInCell="1" allowOverlap="1" wp14:anchorId="75517B9A" wp14:editId="51FFAB0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81" name="Rechteck: abgerundete Ecken 293276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2B612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517B9A" id="Rechteck: abgerundete Ecken 293276481" o:spid="_x0000_s3421" style="position:absolute;left:0;text-align:left;margin-left:-.45pt;margin-top:19.85pt;width:354.35pt;height:25.25pt;z-index:2583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MwgPBa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72B612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7F808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688605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68E3E8EA" w14:textId="1F1A8E6D" w:rsidR="005721B8" w:rsidRDefault="00F31005" w:rsidP="002841C0">
      <w:pPr>
        <w:pStyle w:val="berschrift3nummeriert"/>
      </w:pPr>
      <w:bookmarkStart w:id="232" w:name="_Toc118817877"/>
      <w:r w:rsidRPr="00F31005">
        <w:lastRenderedPageBreak/>
        <w:t>FLT 2038: GUARD DOOR INFEED - FRONT RIGHT - OPEN (67S204)</w:t>
      </w:r>
      <w:bookmarkEnd w:id="232"/>
    </w:p>
    <w:p w14:paraId="0A6B476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6879965" w14:textId="77777777" w:rsidTr="00F31005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509E1D1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16A0D64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5CCE044B" w14:textId="70E7385C" w:rsidR="00F31005" w:rsidRDefault="00F31005" w:rsidP="00F31005">
            <w:pPr>
              <w:pStyle w:val="Abstandshalter"/>
            </w:pPr>
          </w:p>
        </w:tc>
      </w:tr>
      <w:tr w:rsidR="005721B8" w14:paraId="5C8DF9C2" w14:textId="77777777" w:rsidTr="00190981">
        <w:trPr>
          <w:trHeight w:val="170"/>
        </w:trPr>
        <w:tc>
          <w:tcPr>
            <w:tcW w:w="2154" w:type="dxa"/>
          </w:tcPr>
          <w:p w14:paraId="7B14A3F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1E30043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6EFADAE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DB3652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63BCB8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73F4245" w14:textId="77777777" w:rsidTr="00F31005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0FE70B1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7CFC336" w14:textId="5E73653D" w:rsidR="005721B8" w:rsidRDefault="00F31005" w:rsidP="00F31005">
            <w:pPr>
              <w:pStyle w:val="BulletTabtext"/>
            </w:pPr>
            <w:r w:rsidRPr="00F31005">
              <w:t>Machine is ready in automatic mode</w:t>
            </w:r>
          </w:p>
          <w:p w14:paraId="488090C9" w14:textId="77777777" w:rsidR="005721B8" w:rsidRDefault="005721B8" w:rsidP="00190981">
            <w:pPr>
              <w:pStyle w:val="Abstandshalter"/>
            </w:pPr>
          </w:p>
        </w:tc>
      </w:tr>
      <w:tr w:rsidR="005721B8" w14:paraId="56399A38" w14:textId="77777777" w:rsidTr="00F31005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20DDFCF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29F0C2C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front right (67S204) </w:t>
            </w:r>
          </w:p>
          <w:p w14:paraId="275DD824" w14:textId="736B9E26" w:rsidR="00F31005" w:rsidRPr="0008089A" w:rsidRDefault="00F31005" w:rsidP="00F31005">
            <w:pPr>
              <w:pStyle w:val="Abstandshalter"/>
            </w:pPr>
          </w:p>
        </w:tc>
      </w:tr>
      <w:tr w:rsidR="005721B8" w14:paraId="1D679B5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DE389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76A793A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5ECC43DE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2E4EBAF9" w14:textId="6EEEEB78" w:rsidR="00F31005" w:rsidRDefault="00F31005" w:rsidP="00F31005">
            <w:pPr>
              <w:pStyle w:val="Abstandshalter"/>
            </w:pPr>
          </w:p>
        </w:tc>
      </w:tr>
      <w:tr w:rsidR="005721B8" w14:paraId="49D57263" w14:textId="77777777" w:rsidTr="00F31005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2ABEBA3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1F980A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0BC96FDF" w14:textId="77777777" w:rsidR="005721B8" w:rsidRDefault="005721B8" w:rsidP="00190981">
            <w:pPr>
              <w:pStyle w:val="Abstandshalter"/>
            </w:pPr>
          </w:p>
        </w:tc>
      </w:tr>
      <w:tr w:rsidR="005721B8" w14:paraId="3E1991A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1F6D28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DBE232F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76F112B1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5E535610" w14:textId="3ABCC57D" w:rsidR="00F31005" w:rsidRDefault="00F31005" w:rsidP="00F31005">
            <w:pPr>
              <w:pStyle w:val="Abstandshalter"/>
            </w:pPr>
          </w:p>
        </w:tc>
      </w:tr>
    </w:tbl>
    <w:p w14:paraId="75F5BECF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468948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FA5F0C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13CE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D2B4A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43D5D1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B15D0B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EF3AFC7" w14:textId="14BFCAA8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55AB35D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41888" behindDoc="0" locked="0" layoutInCell="1" allowOverlap="1" wp14:anchorId="5850C431" wp14:editId="2D8382C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82" name="Rechteck: abgerundete Ecken 2932764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3BEDF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50C431" id="Rechteck: abgerundete Ecken 293276482" o:spid="_x0000_s3422" style="position:absolute;left:0;text-align:left;margin-left:-2.85pt;margin-top:2.85pt;width:64.65pt;height:25.25pt;z-index:2551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hAlp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63BEDF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D5F71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127EE2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3E72E1F" w14:textId="567EBC0E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6E135B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49056" behindDoc="0" locked="0" layoutInCell="1" allowOverlap="1" wp14:anchorId="293D43F2" wp14:editId="2E64561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83" name="Rechteck: abgerundete Ecken 293276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25D94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3D43F2" id="Rechteck: abgerundete Ecken 293276483" o:spid="_x0000_s3423" style="position:absolute;left:0;text-align:left;margin-left:-2.85pt;margin-top:2.85pt;width:64.65pt;height:25.25pt;z-index:2551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JJvgIAAMgFAAAOAAAAZHJzL2Uyb0RvYy54bWysVN9P2zAQfp+0/8Hy+0iaF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QGwkm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1425D94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766E35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EC0D8C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748300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45984" behindDoc="0" locked="0" layoutInCell="1" allowOverlap="1" wp14:anchorId="46E6E2F2" wp14:editId="229D3FE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86" name="Rechteck: abgerundete Ecken 293276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A220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E6E2F2" id="Rechteck: abgerundete Ecken 293276486" o:spid="_x0000_s3424" style="position:absolute;left:0;text-align:left;margin-left:-.45pt;margin-top:5.7pt;width:354.35pt;height:74.25pt;z-index:2551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o7I1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9EA220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12D65C9" w14:textId="7BBA5EB7" w:rsidR="005721B8" w:rsidRDefault="005721B8" w:rsidP="005721B8">
      <w:pPr>
        <w:pStyle w:val="Textkrper"/>
      </w:pPr>
    </w:p>
    <w:p w14:paraId="37D08D10" w14:textId="1C8A33C2" w:rsidR="00F31005" w:rsidRDefault="00F31005" w:rsidP="005721B8">
      <w:pPr>
        <w:pStyle w:val="Textkrper"/>
      </w:pPr>
    </w:p>
    <w:p w14:paraId="7CF04A40" w14:textId="4F307C46" w:rsidR="00F31005" w:rsidRDefault="00F31005" w:rsidP="005721B8">
      <w:pPr>
        <w:pStyle w:val="Textkrper"/>
      </w:pPr>
    </w:p>
    <w:p w14:paraId="121C5AE2" w14:textId="77777777" w:rsidR="007006D7" w:rsidRDefault="007006D7" w:rsidP="005721B8">
      <w:pPr>
        <w:pStyle w:val="Textkrper"/>
      </w:pPr>
    </w:p>
    <w:p w14:paraId="75A6CBA6" w14:textId="77777777" w:rsidR="005721B8" w:rsidRDefault="005721B8" w:rsidP="005721B8">
      <w:pPr>
        <w:pStyle w:val="Textkrper"/>
      </w:pPr>
    </w:p>
    <w:p w14:paraId="1ADF946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143467F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E4DA31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53776BF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776F50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5136" behindDoc="0" locked="0" layoutInCell="1" allowOverlap="1" wp14:anchorId="05AA0AB1" wp14:editId="6768E67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87" name="Rechteck: abgerundete Ecken 293276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28147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AA0AB1" id="Rechteck: abgerundete Ecken 293276487" o:spid="_x0000_s3425" style="position:absolute;left:0;text-align:left;margin-left:.05pt;margin-top:2.85pt;width:64.65pt;height:25.25pt;z-index:2583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N0PX3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628147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9A2A36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0F64419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6160" behindDoc="0" locked="0" layoutInCell="1" allowOverlap="1" wp14:anchorId="3E5F4079" wp14:editId="67392D7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88" name="Rechteck: abgerundete Ecken 293276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A64D1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5F4079" id="Rechteck: abgerundete Ecken 293276488" o:spid="_x0000_s3426" style="position:absolute;left:0;text-align:left;margin-left:.15pt;margin-top:2.6pt;width:282.85pt;height:25.25pt;z-index:2583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" filled="f" strokecolor="black [3213]" strokeweight=".5pt">
                      <v:textbox>
                        <w:txbxContent>
                          <w:p w14:paraId="1AA64D1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C2D9D10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986289B" w14:textId="7778955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AD098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7184" behindDoc="0" locked="0" layoutInCell="1" allowOverlap="1" wp14:anchorId="1792CB7C" wp14:editId="75951AE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89" name="Rechteck: abgerundete Ecken 293276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E70FE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92CB7C" id="Rechteck: abgerundete Ecken 293276489" o:spid="_x0000_s3427" style="position:absolute;left:0;text-align:left;margin-left:-.45pt;margin-top:19.85pt;width:354.35pt;height:25.25pt;z-index:2583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AlaS/b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8E70FE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F65169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CEF3851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30505C89" w14:textId="5196BA1C" w:rsidR="005721B8" w:rsidRDefault="00F31005" w:rsidP="002841C0">
      <w:pPr>
        <w:pStyle w:val="berschrift3nummeriert"/>
      </w:pPr>
      <w:bookmarkStart w:id="233" w:name="_Toc118817878"/>
      <w:r w:rsidRPr="00F31005">
        <w:lastRenderedPageBreak/>
        <w:t>FLT 2039: GUARD DOOR INFEED - REAR RIGHT - OPEN (67S206)</w:t>
      </w:r>
      <w:bookmarkEnd w:id="233"/>
    </w:p>
    <w:p w14:paraId="15FAB6D5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1A9E202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4E44D2A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3ADD36A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41526999" w14:textId="23DA95B4" w:rsidR="00F31005" w:rsidRDefault="00F31005" w:rsidP="00F31005">
            <w:pPr>
              <w:pStyle w:val="Abstandshalter"/>
            </w:pPr>
          </w:p>
        </w:tc>
      </w:tr>
      <w:tr w:rsidR="005721B8" w14:paraId="11C7AD87" w14:textId="77777777" w:rsidTr="00190981">
        <w:trPr>
          <w:trHeight w:val="170"/>
        </w:trPr>
        <w:tc>
          <w:tcPr>
            <w:tcW w:w="2154" w:type="dxa"/>
          </w:tcPr>
          <w:p w14:paraId="3D502EE2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8236AD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55A895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458D695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F2CD0F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25A18FD" w14:textId="77777777" w:rsidTr="00F31005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31FE735B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1F41C0F5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72459460" w14:textId="30C561B2" w:rsidR="00F31005" w:rsidRDefault="00F31005" w:rsidP="00F31005">
            <w:pPr>
              <w:pStyle w:val="Abstandshalter"/>
            </w:pPr>
          </w:p>
        </w:tc>
      </w:tr>
      <w:tr w:rsidR="005721B8" w14:paraId="6F5C93A3" w14:textId="77777777" w:rsidTr="00F31005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057D945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16DEB20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rear right (67S206) </w:t>
            </w:r>
          </w:p>
          <w:p w14:paraId="3F8F1670" w14:textId="2F45BCEF" w:rsidR="00F31005" w:rsidRPr="0008089A" w:rsidRDefault="00F31005" w:rsidP="00F31005">
            <w:pPr>
              <w:pStyle w:val="Abstandshalter"/>
            </w:pPr>
          </w:p>
        </w:tc>
      </w:tr>
      <w:tr w:rsidR="005721B8" w14:paraId="40AB223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D98C2F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4943520B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73BBA1A3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3465CE61" w14:textId="478C7D9C" w:rsidR="00F31005" w:rsidRDefault="00F31005" w:rsidP="00F31005">
            <w:pPr>
              <w:pStyle w:val="Abstandshalter"/>
            </w:pPr>
          </w:p>
        </w:tc>
      </w:tr>
      <w:tr w:rsidR="005721B8" w14:paraId="76F46ADE" w14:textId="77777777" w:rsidTr="00F31005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004CCD6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D6FF8E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BAD6B25" w14:textId="77777777" w:rsidR="005721B8" w:rsidRDefault="005721B8" w:rsidP="00190981">
            <w:pPr>
              <w:pStyle w:val="Abstandshalter"/>
            </w:pPr>
          </w:p>
        </w:tc>
      </w:tr>
      <w:tr w:rsidR="005721B8" w14:paraId="02A677A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91A97C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09B799D8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6B42FDA1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1B82C403" w14:textId="663A7262" w:rsidR="00F31005" w:rsidRDefault="00F31005" w:rsidP="00F31005">
            <w:pPr>
              <w:pStyle w:val="Abstandshalter"/>
            </w:pPr>
          </w:p>
        </w:tc>
      </w:tr>
    </w:tbl>
    <w:p w14:paraId="47488C2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4DCAD6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536334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5AEE1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A6D798A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F6A4D8E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0F41AA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FAF969E" w14:textId="6491D3C5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E32015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50080" behindDoc="0" locked="0" layoutInCell="1" allowOverlap="1" wp14:anchorId="7436EFDA" wp14:editId="7A9C84D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90" name="Rechteck: abgerundete Ecken 293276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5976B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36EFDA" id="Rechteck: abgerundete Ecken 293276490" o:spid="_x0000_s3428" style="position:absolute;left:0;text-align:left;margin-left:-2.85pt;margin-top:2.85pt;width:64.65pt;height:25.25pt;z-index:2551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qmmr1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35976B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5340358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C2E307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5305B33F" w14:textId="2F66980E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CBA615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57248" behindDoc="0" locked="0" layoutInCell="1" allowOverlap="1" wp14:anchorId="61A115AD" wp14:editId="7BC98B8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91" name="Rechteck: abgerundete Ecken 293276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2B4EA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A115AD" id="Rechteck: abgerundete Ecken 293276491" o:spid="_x0000_s3429" style="position:absolute;left:0;text-align:left;margin-left:-2.85pt;margin-top:2.85pt;width:64.65pt;height:25.25pt;z-index:2551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8IvQIAAMgFAAAOAAAAZHJzL2Uyb0RvYy54bWysVN9P2zAQfp+0/8Hy+0iaF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Ji//C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A2B4EA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7BE75ED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40C5E2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984690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54176" behindDoc="0" locked="0" layoutInCell="1" allowOverlap="1" wp14:anchorId="25D06A0F" wp14:editId="47818C3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494" name="Rechteck: abgerundete Ecken 293276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D27EE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D06A0F" id="Rechteck: abgerundete Ecken 293276494" o:spid="_x0000_s3430" style="position:absolute;left:0;text-align:left;margin-left:-.45pt;margin-top:5.7pt;width:354.35pt;height:74.25pt;z-index:2551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o5v8I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ED27EE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0BF085F" w14:textId="77777777" w:rsidR="005721B8" w:rsidRDefault="005721B8" w:rsidP="005721B8">
      <w:pPr>
        <w:pStyle w:val="Textkrper"/>
      </w:pPr>
    </w:p>
    <w:p w14:paraId="1BB10758" w14:textId="77777777" w:rsidR="005721B8" w:rsidRDefault="005721B8" w:rsidP="005721B8">
      <w:pPr>
        <w:pStyle w:val="Textkrper"/>
      </w:pPr>
    </w:p>
    <w:p w14:paraId="717384D8" w14:textId="17370F8B" w:rsidR="005721B8" w:rsidRDefault="005721B8" w:rsidP="005721B8">
      <w:pPr>
        <w:pStyle w:val="Textkrper"/>
      </w:pPr>
    </w:p>
    <w:p w14:paraId="365BF62D" w14:textId="531F29C9" w:rsidR="00F31005" w:rsidRDefault="00F31005" w:rsidP="005721B8">
      <w:pPr>
        <w:pStyle w:val="Textkrper"/>
      </w:pPr>
    </w:p>
    <w:p w14:paraId="6D92EA98" w14:textId="77777777" w:rsidR="007006D7" w:rsidRDefault="007006D7" w:rsidP="005721B8">
      <w:pPr>
        <w:pStyle w:val="Textkrper"/>
      </w:pPr>
    </w:p>
    <w:p w14:paraId="5DB38160" w14:textId="77777777" w:rsidR="00F31005" w:rsidRDefault="00F31005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E39072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7BC566A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F4C1BC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75D20066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399232" behindDoc="0" locked="0" layoutInCell="1" allowOverlap="1" wp14:anchorId="4FED718C" wp14:editId="6329F7F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95" name="Rechteck: abgerundete Ecken 293276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5B9B4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D718C" id="Rechteck: abgerundete Ecken 293276495" o:spid="_x0000_s3431" style="position:absolute;left:0;text-align:left;margin-left:.05pt;margin-top:2.85pt;width:64.65pt;height:25.25pt;z-index:2583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q0DvgIAAMgFAAAOAAAAZHJzL2Uyb0RvYy54bWysVN9P2zAQfp+0/8Hy+0gaW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5+q0D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5C5B9B4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14662CD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ED3CBA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0256" behindDoc="0" locked="0" layoutInCell="1" allowOverlap="1" wp14:anchorId="5C1A1B4A" wp14:editId="7095C2F1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496" name="Rechteck: abgerundete Ecken 293276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606BC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1A1B4A" id="Rechteck: abgerundete Ecken 293276496" o:spid="_x0000_s3432" style="position:absolute;left:0;text-align:left;margin-left:.15pt;margin-top:2.6pt;width:282.85pt;height:25.25pt;z-index:2584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/P&#10;QA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41606BC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29BA8BF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CD37D0B" w14:textId="557615F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870D2B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1280" behindDoc="0" locked="0" layoutInCell="1" allowOverlap="1" wp14:anchorId="3C648852" wp14:editId="77CE7380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497" name="Rechteck: abgerundete Ecken 293276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127BB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648852" id="Rechteck: abgerundete Ecken 293276497" o:spid="_x0000_s3433" style="position:absolute;left:0;text-align:left;margin-left:-.45pt;margin-top:19.85pt;width:354.35pt;height:25.25pt;z-index:2584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DfyWx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B127BB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3B51319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498518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27D91BA" w14:textId="1BDFA679" w:rsidR="005721B8" w:rsidRDefault="00F31005" w:rsidP="002841C0">
      <w:pPr>
        <w:pStyle w:val="berschrift3nummeriert"/>
      </w:pPr>
      <w:bookmarkStart w:id="234" w:name="_Toc118817879"/>
      <w:r w:rsidRPr="00F31005">
        <w:lastRenderedPageBreak/>
        <w:t>FLT 2040: GUARD DOOR INFEED - REAR LEFT - OPEN (67S205)</w:t>
      </w:r>
      <w:bookmarkEnd w:id="234"/>
    </w:p>
    <w:p w14:paraId="764C37A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03A84DE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64FFEC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C14F05C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49215EB1" w14:textId="4993F46E" w:rsidR="00F31005" w:rsidRDefault="00F31005" w:rsidP="00F31005">
            <w:pPr>
              <w:pStyle w:val="Abstandshalter"/>
            </w:pPr>
          </w:p>
        </w:tc>
      </w:tr>
      <w:tr w:rsidR="005721B8" w14:paraId="37B8A6DC" w14:textId="77777777" w:rsidTr="00190981">
        <w:trPr>
          <w:trHeight w:val="170"/>
        </w:trPr>
        <w:tc>
          <w:tcPr>
            <w:tcW w:w="2154" w:type="dxa"/>
          </w:tcPr>
          <w:p w14:paraId="000806F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EFF6AF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8E9E73C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1E60E7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31C54B6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0B3DA8E" w14:textId="77777777" w:rsidTr="00F31005">
        <w:trPr>
          <w:trHeight w:val="271"/>
        </w:trPr>
        <w:tc>
          <w:tcPr>
            <w:tcW w:w="2154" w:type="dxa"/>
            <w:shd w:val="clear" w:color="auto" w:fill="F2F2F2" w:themeFill="background1" w:themeFillShade="F2"/>
          </w:tcPr>
          <w:p w14:paraId="57F69880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34EFA58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06095FFB" w14:textId="4D1CC218" w:rsidR="00F31005" w:rsidRDefault="00F31005" w:rsidP="00F31005">
            <w:pPr>
              <w:pStyle w:val="Abstandshalter"/>
            </w:pPr>
          </w:p>
        </w:tc>
      </w:tr>
      <w:tr w:rsidR="005721B8" w14:paraId="3CC4AD90" w14:textId="77777777" w:rsidTr="00F31005">
        <w:trPr>
          <w:trHeight w:val="278"/>
        </w:trPr>
        <w:tc>
          <w:tcPr>
            <w:tcW w:w="2154" w:type="dxa"/>
            <w:shd w:val="clear" w:color="auto" w:fill="F2F2F2" w:themeFill="background1" w:themeFillShade="F2"/>
          </w:tcPr>
          <w:p w14:paraId="7ED4402A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1EE4AAF7" w14:textId="77777777" w:rsidR="005721B8" w:rsidRDefault="00F31005" w:rsidP="00F31005">
            <w:pPr>
              <w:pStyle w:val="BulletTabtext"/>
            </w:pPr>
            <w:r w:rsidRPr="00F31005">
              <w:t xml:space="preserve">Open guard door infeed - rear left (67S205) </w:t>
            </w:r>
          </w:p>
          <w:p w14:paraId="6AEA6229" w14:textId="2766695C" w:rsidR="00F31005" w:rsidRPr="0008089A" w:rsidRDefault="00F31005" w:rsidP="00F31005">
            <w:pPr>
              <w:pStyle w:val="Abstandshalter"/>
            </w:pPr>
          </w:p>
        </w:tc>
      </w:tr>
      <w:tr w:rsidR="005721B8" w14:paraId="30FCEA6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043521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7EA2D51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7FC5EB67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21BED4F8" w14:textId="76D90C9D" w:rsidR="00F31005" w:rsidRDefault="00F31005" w:rsidP="00F31005">
            <w:pPr>
              <w:pStyle w:val="Abstandshalter"/>
            </w:pPr>
          </w:p>
        </w:tc>
      </w:tr>
      <w:tr w:rsidR="005721B8" w14:paraId="16F05A62" w14:textId="77777777" w:rsidTr="00F31005">
        <w:trPr>
          <w:trHeight w:val="356"/>
        </w:trPr>
        <w:tc>
          <w:tcPr>
            <w:tcW w:w="2154" w:type="dxa"/>
            <w:shd w:val="clear" w:color="auto" w:fill="F2F2F2" w:themeFill="background1" w:themeFillShade="F2"/>
          </w:tcPr>
          <w:p w14:paraId="71B9A073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94D419A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23DAAB75" w14:textId="77777777" w:rsidR="005721B8" w:rsidRDefault="005721B8" w:rsidP="00190981">
            <w:pPr>
              <w:pStyle w:val="Abstandshalter"/>
            </w:pPr>
          </w:p>
        </w:tc>
      </w:tr>
      <w:tr w:rsidR="005721B8" w14:paraId="0AB5026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735B56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3CF33C0" w14:textId="77777777" w:rsidR="00F31005" w:rsidRDefault="00F31005" w:rsidP="00F31005">
            <w:pPr>
              <w:pStyle w:val="BulletTabtext"/>
            </w:pPr>
            <w:r>
              <w:t>Close guard door</w:t>
            </w:r>
          </w:p>
          <w:p w14:paraId="7A300445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28D4E72A" w14:textId="03EB6FE3" w:rsidR="00F31005" w:rsidRDefault="00F31005" w:rsidP="00F31005">
            <w:pPr>
              <w:pStyle w:val="Abstandshalter"/>
            </w:pPr>
          </w:p>
        </w:tc>
      </w:tr>
    </w:tbl>
    <w:p w14:paraId="5D29586B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7B2644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631F38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557BEFC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2468D94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1CC9DDE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1BD8E6C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00D9988" w14:textId="4CC2BD70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24C7B72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58272" behindDoc="0" locked="0" layoutInCell="1" allowOverlap="1" wp14:anchorId="4631DACE" wp14:editId="01A3DA7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98" name="Rechteck: abgerundete Ecken 2932764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21FD7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31DACE" id="Rechteck: abgerundete Ecken 293276498" o:spid="_x0000_s3434" style="position:absolute;left:0;text-align:left;margin-left:-2.85pt;margin-top:2.85pt;width:64.65pt;height:25.25pt;z-index:2551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KBXVu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F21FD7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B877AB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7520D9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1E0B95D" w14:textId="71D585C6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5341E9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65440" behindDoc="0" locked="0" layoutInCell="1" allowOverlap="1" wp14:anchorId="0601DC75" wp14:editId="10732F5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499" name="Rechteck: abgerundete Ecken 293276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04B4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01DC75" id="Rechteck: abgerundete Ecken 293276499" o:spid="_x0000_s3435" style="position:absolute;left:0;text-align:left;margin-left:-2.85pt;margin-top:2.85pt;width:64.65pt;height:25.25pt;z-index:2551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7HCYS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604B4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7A7E3A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9A4092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550122F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62368" behindDoc="0" locked="0" layoutInCell="1" allowOverlap="1" wp14:anchorId="14E15E60" wp14:editId="24EE4A5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02" name="Rechteck: abgerundete Ecken 293276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2C863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E15E60" id="Rechteck: abgerundete Ecken 293276502" o:spid="_x0000_s3436" style="position:absolute;left:0;text-align:left;margin-left:-.45pt;margin-top:5.7pt;width:354.35pt;height:74.25pt;z-index:2551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KKIjfK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632C863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ED664A6" w14:textId="77777777" w:rsidR="005721B8" w:rsidRDefault="005721B8" w:rsidP="005721B8">
      <w:pPr>
        <w:pStyle w:val="Textkrper"/>
      </w:pPr>
    </w:p>
    <w:p w14:paraId="31E0175C" w14:textId="753293F6" w:rsidR="005721B8" w:rsidRDefault="005721B8" w:rsidP="005721B8">
      <w:pPr>
        <w:pStyle w:val="Textkrper"/>
      </w:pPr>
    </w:p>
    <w:p w14:paraId="306329BF" w14:textId="1DAA86CC" w:rsidR="00F31005" w:rsidRDefault="00F31005" w:rsidP="005721B8">
      <w:pPr>
        <w:pStyle w:val="Textkrper"/>
      </w:pPr>
    </w:p>
    <w:p w14:paraId="320203EC" w14:textId="57465221" w:rsidR="00F31005" w:rsidRDefault="00F31005" w:rsidP="005721B8">
      <w:pPr>
        <w:pStyle w:val="Textkrper"/>
      </w:pPr>
    </w:p>
    <w:p w14:paraId="3FC9B0A7" w14:textId="77777777" w:rsidR="007006D7" w:rsidRDefault="007006D7" w:rsidP="005721B8">
      <w:pPr>
        <w:pStyle w:val="Textkrper"/>
      </w:pPr>
    </w:p>
    <w:p w14:paraId="7CED035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9221D0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BA6993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150C7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2F6987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3328" behindDoc="0" locked="0" layoutInCell="1" allowOverlap="1" wp14:anchorId="64A7A22E" wp14:editId="0E05BB1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03" name="Rechteck: abgerundete Ecken 293276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26DF5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A7A22E" id="Rechteck: abgerundete Ecken 293276503" o:spid="_x0000_s3437" style="position:absolute;left:0;text-align:left;margin-left:.05pt;margin-top:2.85pt;width:64.65pt;height:25.25pt;z-index:2584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FcP53G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E26DF5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942E14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5C8F31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4352" behindDoc="0" locked="0" layoutInCell="1" allowOverlap="1" wp14:anchorId="0CE74F47" wp14:editId="20D91C2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04" name="Rechteck: abgerundete Ecken 293276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52551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E74F47" id="Rechteck: abgerundete Ecken 293276504" o:spid="_x0000_s3438" style="position:absolute;left:0;text-align:left;margin-left:.15pt;margin-top:2.6pt;width:282.85pt;height:25.25pt;z-index:2584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BG8wA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PjgR&#10;vM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452551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680CAF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CC0A2C9" w14:textId="470B7C91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531BB8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5376" behindDoc="0" locked="0" layoutInCell="1" allowOverlap="1" wp14:anchorId="441ACBD4" wp14:editId="530A69EB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05" name="Rechteck: abgerundete Ecken 293276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96EFF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1ACBD4" id="Rechteck: abgerundete Ecken 293276505" o:spid="_x0000_s3439" style="position:absolute;left:0;text-align:left;margin-left:-.45pt;margin-top:19.85pt;width:354.35pt;height:25.25pt;z-index:2584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IYFCqm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596EFF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7FF51BC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5F8145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932266C" w14:textId="7D49C9EC" w:rsidR="005721B8" w:rsidRDefault="00F31005" w:rsidP="002841C0">
      <w:pPr>
        <w:pStyle w:val="berschrift3nummeriert"/>
      </w:pPr>
      <w:bookmarkStart w:id="235" w:name="_Toc118817880"/>
      <w:r w:rsidRPr="00F31005">
        <w:lastRenderedPageBreak/>
        <w:t>FLT 2044: PRODUCT BACKUP AT INFEED FEED 2</w:t>
      </w:r>
      <w:bookmarkEnd w:id="235"/>
    </w:p>
    <w:p w14:paraId="13F8F9FE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9E9AF5A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519B4962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4F03288E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4D5B12B6" w14:textId="5252D6B1" w:rsidR="00F31005" w:rsidRDefault="00F31005" w:rsidP="00F31005">
            <w:pPr>
              <w:pStyle w:val="Abstandshalter"/>
            </w:pPr>
          </w:p>
        </w:tc>
      </w:tr>
      <w:tr w:rsidR="005721B8" w14:paraId="02EA83FD" w14:textId="77777777" w:rsidTr="00190981">
        <w:trPr>
          <w:trHeight w:val="170"/>
        </w:trPr>
        <w:tc>
          <w:tcPr>
            <w:tcW w:w="2154" w:type="dxa"/>
          </w:tcPr>
          <w:p w14:paraId="54F8E45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B5DA75D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3DAD35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9D6354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9C70A17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F2D6640" w14:textId="77777777" w:rsidTr="00F31005">
        <w:trPr>
          <w:trHeight w:val="129"/>
        </w:trPr>
        <w:tc>
          <w:tcPr>
            <w:tcW w:w="2154" w:type="dxa"/>
            <w:shd w:val="clear" w:color="auto" w:fill="F2F2F2" w:themeFill="background1" w:themeFillShade="F2"/>
          </w:tcPr>
          <w:p w14:paraId="7639B56A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532FA827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6D7B5309" w14:textId="651E36F8" w:rsidR="00F31005" w:rsidRDefault="00F31005" w:rsidP="00F31005">
            <w:pPr>
              <w:pStyle w:val="Abstandshalter"/>
            </w:pPr>
          </w:p>
        </w:tc>
      </w:tr>
      <w:tr w:rsidR="005721B8" w14:paraId="3FC3B39A" w14:textId="77777777" w:rsidTr="00F31005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7BB860F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1646EBA" w14:textId="77777777" w:rsidR="005721B8" w:rsidRDefault="00F31005" w:rsidP="00F31005">
            <w:pPr>
              <w:pStyle w:val="BulletTabtext"/>
            </w:pPr>
            <w:r w:rsidRPr="00F31005">
              <w:t xml:space="preserve">Disconnect sensor “67B20“ </w:t>
            </w:r>
          </w:p>
          <w:p w14:paraId="5AD1DACC" w14:textId="320B951E" w:rsidR="00F31005" w:rsidRPr="0008089A" w:rsidRDefault="00F31005" w:rsidP="00F31005">
            <w:pPr>
              <w:pStyle w:val="Abstandshalter"/>
            </w:pPr>
          </w:p>
        </w:tc>
      </w:tr>
      <w:tr w:rsidR="005721B8" w14:paraId="570F2AE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1CDFF93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DA04D59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693A245B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5F0828B9" w14:textId="04812376" w:rsidR="00F31005" w:rsidRDefault="00F31005" w:rsidP="00F31005">
            <w:pPr>
              <w:pStyle w:val="Abstandshalter"/>
            </w:pPr>
          </w:p>
        </w:tc>
      </w:tr>
      <w:tr w:rsidR="005721B8" w14:paraId="4C407198" w14:textId="77777777" w:rsidTr="00F31005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7BEED19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3EC561F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CB08DE5" w14:textId="77777777" w:rsidR="005721B8" w:rsidRDefault="005721B8" w:rsidP="00190981">
            <w:pPr>
              <w:pStyle w:val="Abstandshalter"/>
            </w:pPr>
          </w:p>
        </w:tc>
      </w:tr>
      <w:tr w:rsidR="005721B8" w14:paraId="65F9F6E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6BF4C7D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16E3E251" w14:textId="77777777" w:rsidR="00F31005" w:rsidRDefault="00F31005" w:rsidP="00F31005">
            <w:pPr>
              <w:pStyle w:val="BulletTabtext"/>
            </w:pPr>
            <w:r>
              <w:t>Reconnect sensor</w:t>
            </w:r>
          </w:p>
          <w:p w14:paraId="03579DB0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6F9C9B2D" w14:textId="1A106DF9" w:rsidR="00F31005" w:rsidRDefault="00F31005" w:rsidP="00F31005">
            <w:pPr>
              <w:pStyle w:val="Abstandshalter"/>
            </w:pPr>
          </w:p>
        </w:tc>
      </w:tr>
    </w:tbl>
    <w:p w14:paraId="41829307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8A1F62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4F3E7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01C740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9B589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95F7FAD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86D8DA9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DE07585" w14:textId="7F747D63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709431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66464" behindDoc="0" locked="0" layoutInCell="1" allowOverlap="1" wp14:anchorId="518E3769" wp14:editId="57F0853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06" name="Rechteck: abgerundete Ecken 293276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8132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8E3769" id="Rechteck: abgerundete Ecken 293276506" o:spid="_x0000_s3440" style="position:absolute;left:0;text-align:left;margin-left:-2.85pt;margin-top:2.85pt;width:64.65pt;height:25.25pt;z-index:2551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BlvgIAAMgFAAAOAAAAZHJzL2Uyb0RvYy54bWysVN9P2zAQfp+0/8Hy+0ga2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lfAGW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A8132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B82E39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FB2042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B5588F5" w14:textId="540C3053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B73FB7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73632" behindDoc="0" locked="0" layoutInCell="1" allowOverlap="1" wp14:anchorId="41339986" wp14:editId="73957DE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07" name="Rechteck: abgerundete Ecken 293276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80C23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39986" id="Rechteck: abgerundete Ecken 293276507" o:spid="_x0000_s3441" style="position:absolute;left:0;text-align:left;margin-left:-2.85pt;margin-top:2.85pt;width:64.65pt;height:25.25pt;z-index:2551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UZVLq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980C23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1744995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671F8B14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0275F0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70560" behindDoc="0" locked="0" layoutInCell="1" allowOverlap="1" wp14:anchorId="2219195B" wp14:editId="37EE7C0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10" name="Rechteck: abgerundete Ecken 293276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63AC7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19195B" id="Rechteck: abgerundete Ecken 293276510" o:spid="_x0000_s3442" style="position:absolute;left:0;text-align:left;margin-left:-.45pt;margin-top:5.7pt;width:354.35pt;height:74.25pt;z-index:2551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ahiDY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863AC7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537B704" w14:textId="77777777" w:rsidR="005721B8" w:rsidRDefault="005721B8" w:rsidP="005721B8">
      <w:pPr>
        <w:pStyle w:val="Textkrper"/>
      </w:pPr>
    </w:p>
    <w:p w14:paraId="6574DEC8" w14:textId="266B1643" w:rsidR="005721B8" w:rsidRDefault="005721B8" w:rsidP="005721B8">
      <w:pPr>
        <w:pStyle w:val="Textkrper"/>
      </w:pPr>
    </w:p>
    <w:p w14:paraId="7541BE83" w14:textId="0FB05358" w:rsidR="00F31005" w:rsidRDefault="00F31005" w:rsidP="005721B8">
      <w:pPr>
        <w:pStyle w:val="Textkrper"/>
      </w:pPr>
    </w:p>
    <w:p w14:paraId="7A7A1DFF" w14:textId="69F93436" w:rsidR="00F31005" w:rsidRDefault="00F31005" w:rsidP="005721B8">
      <w:pPr>
        <w:pStyle w:val="Textkrper"/>
      </w:pPr>
    </w:p>
    <w:p w14:paraId="1854F022" w14:textId="77777777" w:rsidR="007006D7" w:rsidRDefault="007006D7" w:rsidP="005721B8">
      <w:pPr>
        <w:pStyle w:val="Textkrper"/>
      </w:pPr>
    </w:p>
    <w:p w14:paraId="4F937FB0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8E40B7A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896656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CBCA11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B7CE18C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7424" behindDoc="0" locked="0" layoutInCell="1" allowOverlap="1" wp14:anchorId="53189BFD" wp14:editId="7225206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11" name="Rechteck: abgerundete Ecken 293276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DC59C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189BFD" id="Rechteck: abgerundete Ecken 293276511" o:spid="_x0000_s3443" style="position:absolute;left:0;text-align:left;margin-left:.05pt;margin-top:2.85pt;width:64.65pt;height:25.25pt;z-index:2584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FshYMW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2DC59C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0E58AC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10ADD9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8448" behindDoc="0" locked="0" layoutInCell="1" allowOverlap="1" wp14:anchorId="155849E3" wp14:editId="77174DB9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12" name="Rechteck: abgerundete Ecken 2932765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6BF2A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5849E3" id="Rechteck: abgerundete Ecken 293276512" o:spid="_x0000_s3444" style="position:absolute;left:0;text-align:left;margin-left:.15pt;margin-top:2.6pt;width:282.85pt;height:25.25pt;z-index:2584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UC1I&#10;O8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4A6BF2A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6F99392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F991972" w14:textId="5FBFD38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F71E0E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09472" behindDoc="0" locked="0" layoutInCell="1" allowOverlap="1" wp14:anchorId="540D9E41" wp14:editId="297CFAC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13" name="Rechteck: abgerundete Ecken 2932765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4859E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0D9E41" id="Rechteck: abgerundete Ecken 293276513" o:spid="_x0000_s3445" style="position:absolute;left:0;text-align:left;margin-left:-.45pt;margin-top:19.85pt;width:354.35pt;height:25.25pt;z-index:2584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OgQUy6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A4859E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ECD405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432D899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0DAC5C59" w14:textId="41ABEF74" w:rsidR="005721B8" w:rsidRDefault="00F31005" w:rsidP="002841C0">
      <w:pPr>
        <w:pStyle w:val="berschrift3nummeriert"/>
      </w:pPr>
      <w:bookmarkStart w:id="236" w:name="_Toc118817881"/>
      <w:r w:rsidRPr="00F31005">
        <w:lastRenderedPageBreak/>
        <w:t>FLT 2045: ACCELERATION BELT 2 NOT LOCKED (67B290)</w:t>
      </w:r>
      <w:bookmarkEnd w:id="236"/>
    </w:p>
    <w:p w14:paraId="285F71F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97D4673" w14:textId="77777777" w:rsidTr="00F31005">
        <w:trPr>
          <w:trHeight w:val="211"/>
        </w:trPr>
        <w:tc>
          <w:tcPr>
            <w:tcW w:w="2154" w:type="dxa"/>
            <w:shd w:val="clear" w:color="auto" w:fill="F2F2F2" w:themeFill="background1" w:themeFillShade="F2"/>
          </w:tcPr>
          <w:p w14:paraId="70A4BE7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2CFF78A7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7B2BC6F9" w14:textId="68B96FB6" w:rsidR="00F31005" w:rsidRDefault="00F31005" w:rsidP="00F31005">
            <w:pPr>
              <w:pStyle w:val="Abstandshalter"/>
            </w:pPr>
          </w:p>
        </w:tc>
      </w:tr>
      <w:tr w:rsidR="005721B8" w14:paraId="45257BE1" w14:textId="77777777" w:rsidTr="00190981">
        <w:trPr>
          <w:trHeight w:val="170"/>
        </w:trPr>
        <w:tc>
          <w:tcPr>
            <w:tcW w:w="2154" w:type="dxa"/>
          </w:tcPr>
          <w:p w14:paraId="36049DB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A22691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E98C9B9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A0E444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05D191A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87C4CD7" w14:textId="77777777" w:rsidTr="00F31005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078C5E4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8D7B977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53D9E03C" w14:textId="2E4D5C39" w:rsidR="00F31005" w:rsidRDefault="00F31005" w:rsidP="00F31005">
            <w:pPr>
              <w:pStyle w:val="Abstandshalter"/>
            </w:pPr>
          </w:p>
        </w:tc>
      </w:tr>
      <w:tr w:rsidR="005721B8" w14:paraId="28203404" w14:textId="77777777" w:rsidTr="00F31005">
        <w:trPr>
          <w:trHeight w:val="420"/>
        </w:trPr>
        <w:tc>
          <w:tcPr>
            <w:tcW w:w="2154" w:type="dxa"/>
            <w:shd w:val="clear" w:color="auto" w:fill="F2F2F2" w:themeFill="background1" w:themeFillShade="F2"/>
          </w:tcPr>
          <w:p w14:paraId="039CB54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4CD4C4E2" w14:textId="77777777" w:rsidR="005721B8" w:rsidRDefault="00F31005" w:rsidP="00F31005">
            <w:pPr>
              <w:pStyle w:val="BulletTabtext"/>
            </w:pPr>
            <w:r w:rsidRPr="00F31005">
              <w:t xml:space="preserve">Disconnect sensor “67B290“ </w:t>
            </w:r>
          </w:p>
          <w:p w14:paraId="28C852E0" w14:textId="1964D890" w:rsidR="00F31005" w:rsidRPr="0008089A" w:rsidRDefault="00F31005" w:rsidP="00F31005">
            <w:pPr>
              <w:pStyle w:val="Abstandshalter"/>
            </w:pPr>
          </w:p>
        </w:tc>
      </w:tr>
      <w:tr w:rsidR="005721B8" w14:paraId="3485E3C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67852B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5E5E7540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2ADC35AB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585E4B91" w14:textId="6523D62C" w:rsidR="00F31005" w:rsidRDefault="00F31005" w:rsidP="00F31005">
            <w:pPr>
              <w:pStyle w:val="Abstandshalter"/>
            </w:pPr>
          </w:p>
        </w:tc>
      </w:tr>
      <w:tr w:rsidR="005721B8" w14:paraId="6674DFF8" w14:textId="77777777" w:rsidTr="00F31005">
        <w:trPr>
          <w:trHeight w:val="214"/>
        </w:trPr>
        <w:tc>
          <w:tcPr>
            <w:tcW w:w="2154" w:type="dxa"/>
            <w:shd w:val="clear" w:color="auto" w:fill="F2F2F2" w:themeFill="background1" w:themeFillShade="F2"/>
          </w:tcPr>
          <w:p w14:paraId="0F81468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6D7B8A1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76CDD5C" w14:textId="77777777" w:rsidR="005721B8" w:rsidRDefault="005721B8" w:rsidP="00190981">
            <w:pPr>
              <w:pStyle w:val="Abstandshalter"/>
            </w:pPr>
          </w:p>
        </w:tc>
      </w:tr>
      <w:tr w:rsidR="005721B8" w14:paraId="3D11E3A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330902A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E4C13F8" w14:textId="77777777" w:rsidR="00F31005" w:rsidRDefault="00F31005" w:rsidP="00F31005">
            <w:pPr>
              <w:pStyle w:val="BulletTabtext"/>
            </w:pPr>
            <w:r>
              <w:t>Reconnect sensor</w:t>
            </w:r>
          </w:p>
          <w:p w14:paraId="5ACDC1F3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5F9A49E6" w14:textId="4AD14EED" w:rsidR="00F31005" w:rsidRDefault="00F31005" w:rsidP="00F31005">
            <w:pPr>
              <w:pStyle w:val="Abstandshalter"/>
            </w:pPr>
          </w:p>
        </w:tc>
      </w:tr>
    </w:tbl>
    <w:p w14:paraId="72577B78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4938B2BB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128A9D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007C79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581A23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758DC7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F2D83D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30282CD2" w14:textId="3F8CE3F2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104C39F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74656" behindDoc="0" locked="0" layoutInCell="1" allowOverlap="1" wp14:anchorId="3AACA178" wp14:editId="0BBB4CE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14" name="Rechteck: abgerundete Ecken 2932765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AD514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ACA178" id="Rechteck: abgerundete Ecken 293276514" o:spid="_x0000_s3446" style="position:absolute;left:0;text-align:left;margin-left:-2.85pt;margin-top:2.85pt;width:64.65pt;height:25.25pt;z-index:2551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DXIgo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4AD514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55A37B9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70DFD3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EB743B3" w14:textId="0245B647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7AD106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81824" behindDoc="0" locked="0" layoutInCell="1" allowOverlap="1" wp14:anchorId="2B818791" wp14:editId="233A9D1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15" name="Rechteck: abgerundete Ecken 2932765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13D54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818791" id="Rechteck: abgerundete Ecken 293276515" o:spid="_x0000_s3447" style="position:absolute;left:0;text-align:left;margin-left:-2.85pt;margin-top:2.85pt;width:64.65pt;height:25.25pt;z-index:2551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gTR0f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813D54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BF50CC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5D94AAF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2B70A84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78752" behindDoc="0" locked="0" layoutInCell="1" allowOverlap="1" wp14:anchorId="6AB63533" wp14:editId="6B23D73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18" name="Rechteck: abgerundete Ecken 293276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72F6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B63533" id="Rechteck: abgerundete Ecken 293276518" o:spid="_x0000_s3448" style="position:absolute;left:0;text-align:left;margin-left:-.45pt;margin-top:5.7pt;width:354.35pt;height:74.25pt;z-index:2551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HL0k7e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0D72F6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2F90039" w14:textId="298E7FB9" w:rsidR="005721B8" w:rsidRDefault="005721B8" w:rsidP="005721B8">
      <w:pPr>
        <w:pStyle w:val="Textkrper"/>
      </w:pPr>
    </w:p>
    <w:p w14:paraId="5AC69DFE" w14:textId="50039B29" w:rsidR="00F31005" w:rsidRDefault="00F31005" w:rsidP="005721B8">
      <w:pPr>
        <w:pStyle w:val="Textkrper"/>
      </w:pPr>
    </w:p>
    <w:p w14:paraId="35644891" w14:textId="77777777" w:rsidR="00F31005" w:rsidRDefault="00F31005" w:rsidP="005721B8">
      <w:pPr>
        <w:pStyle w:val="Textkrper"/>
      </w:pPr>
    </w:p>
    <w:p w14:paraId="458A45D3" w14:textId="6A7F1678" w:rsidR="005721B8" w:rsidRDefault="005721B8" w:rsidP="005721B8">
      <w:pPr>
        <w:pStyle w:val="Textkrper"/>
      </w:pPr>
    </w:p>
    <w:p w14:paraId="288DFCA5" w14:textId="77777777" w:rsidR="007006D7" w:rsidRDefault="007006D7" w:rsidP="005721B8">
      <w:pPr>
        <w:pStyle w:val="Textkrper"/>
      </w:pPr>
    </w:p>
    <w:p w14:paraId="64A5958E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2C7FF82E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F6743A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79A1F3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EABCBB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1520" behindDoc="0" locked="0" layoutInCell="1" allowOverlap="1" wp14:anchorId="590361B2" wp14:editId="71C7BCE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19" name="Rechteck: abgerundete Ecken 293276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74B0B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0361B2" id="Rechteck: abgerundete Ecken 293276519" o:spid="_x0000_s3449" style="position:absolute;left:0;text-align:left;margin-left:.05pt;margin-top:2.85pt;width:64.65pt;height:25.25pt;z-index:2584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WSObX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0E74B0B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FB2B30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58BBA8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2544" behindDoc="0" locked="0" layoutInCell="1" allowOverlap="1" wp14:anchorId="16A708EB" wp14:editId="210DE3EF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20" name="Rechteck: abgerundete Ecken 293276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AAF8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A708EB" id="Rechteck: abgerundete Ecken 293276520" o:spid="_x0000_s3450" style="position:absolute;left:0;text-align:left;margin-left:.15pt;margin-top:2.6pt;width:282.85pt;height:25.25pt;z-index:2584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ECSJ&#10;L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2DAAF8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771CFDB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460D174" w14:textId="34F437B6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15039B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3568" behindDoc="0" locked="0" layoutInCell="1" allowOverlap="1" wp14:anchorId="2CEE0305" wp14:editId="41F69D5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21" name="Rechteck: abgerundete Ecken 293276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197D6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EE0305" id="Rechteck: abgerundete Ecken 293276521" o:spid="_x0000_s3451" style="position:absolute;left:0;text-align:left;margin-left:-.45pt;margin-top:19.85pt;width:354.35pt;height:25.25pt;z-index:2584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qBmSO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13197D6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0DC1FA0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E3E5BE7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295881AA" w14:textId="3A34555B" w:rsidR="005721B8" w:rsidRDefault="00F31005" w:rsidP="002841C0">
      <w:pPr>
        <w:pStyle w:val="berschrift3nummeriert"/>
      </w:pPr>
      <w:bookmarkStart w:id="237" w:name="_Toc118817882"/>
      <w:r>
        <w:lastRenderedPageBreak/>
        <w:t>FLT 2046: STEP NUMBER NOT REACHED INF. 2 (67M22)</w:t>
      </w:r>
      <w:r>
        <w:br/>
        <w:t>FLT 2050: HOME POSITION INFEED 2 (67M22)</w:t>
      </w:r>
      <w:bookmarkEnd w:id="237"/>
    </w:p>
    <w:p w14:paraId="43731AF1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6592BFE" w14:textId="77777777" w:rsidTr="00F31005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31DD74A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C1F8A86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17D01F9B" w14:textId="7462C4A9" w:rsidR="00F31005" w:rsidRDefault="00F31005" w:rsidP="00F31005">
            <w:pPr>
              <w:pStyle w:val="Abstandshalter"/>
            </w:pPr>
          </w:p>
        </w:tc>
      </w:tr>
      <w:tr w:rsidR="005721B8" w14:paraId="129F2A8D" w14:textId="77777777" w:rsidTr="00190981">
        <w:trPr>
          <w:trHeight w:val="170"/>
        </w:trPr>
        <w:tc>
          <w:tcPr>
            <w:tcW w:w="2154" w:type="dxa"/>
          </w:tcPr>
          <w:p w14:paraId="45F968F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C3CC6B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1691224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7F302A2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5CF011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826211C" w14:textId="77777777" w:rsidTr="00F31005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2A96D6D4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2472EE38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2D7477D6" w14:textId="2BB6F21C" w:rsidR="00F31005" w:rsidRDefault="00F31005" w:rsidP="00F31005">
            <w:pPr>
              <w:pStyle w:val="Abstandshalter"/>
            </w:pPr>
          </w:p>
        </w:tc>
      </w:tr>
      <w:tr w:rsidR="005721B8" w14:paraId="6B01033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D11D3F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7335F7D2" w14:textId="77777777" w:rsidR="00F31005" w:rsidRDefault="00F31005" w:rsidP="00F31005">
            <w:pPr>
              <w:pStyle w:val="BulletTabtext"/>
            </w:pPr>
            <w:r>
              <w:t>Activate SWS 500 “Infeed 2“</w:t>
            </w:r>
          </w:p>
          <w:p w14:paraId="2B4569F2" w14:textId="77777777" w:rsidR="005721B8" w:rsidRDefault="00F31005" w:rsidP="00F31005">
            <w:pPr>
              <w:pStyle w:val="BulletTabtext"/>
            </w:pPr>
            <w:r>
              <w:t>Disconnect input “12“ at control unit “67A22“</w:t>
            </w:r>
            <w:r w:rsidRPr="0008089A">
              <w:t xml:space="preserve"> </w:t>
            </w:r>
          </w:p>
          <w:p w14:paraId="05641186" w14:textId="0DEF2AB0" w:rsidR="00F31005" w:rsidRPr="0008089A" w:rsidRDefault="00F31005" w:rsidP="00F31005">
            <w:pPr>
              <w:pStyle w:val="Abstandshalter"/>
            </w:pPr>
          </w:p>
        </w:tc>
      </w:tr>
      <w:tr w:rsidR="005721B8" w14:paraId="1C2A0DD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0E638E4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2420210" w14:textId="44530E90" w:rsidR="00F31005" w:rsidRDefault="00F31005" w:rsidP="00190981">
            <w:pPr>
              <w:pStyle w:val="BulletTabtext"/>
            </w:pPr>
            <w:r>
              <w:t>Fault message is displayed on control panel “Step number not reached inf. 2 (67M22)“</w:t>
            </w:r>
          </w:p>
          <w:p w14:paraId="5955E6EB" w14:textId="71874A38" w:rsidR="00F31005" w:rsidRDefault="00F31005" w:rsidP="00F31005">
            <w:pPr>
              <w:pStyle w:val="BulletTabtext"/>
            </w:pPr>
            <w:r>
              <w:t>Fault message is displayed on control panel “Home position infeed 2 (67M22)“</w:t>
            </w:r>
          </w:p>
          <w:p w14:paraId="2EFA2EC9" w14:textId="4C59A09A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126A8982" w14:textId="5F17CC01" w:rsidR="00F31005" w:rsidRDefault="00F31005" w:rsidP="00F31005">
            <w:pPr>
              <w:pStyle w:val="Abstandshalter"/>
            </w:pPr>
          </w:p>
        </w:tc>
      </w:tr>
      <w:tr w:rsidR="005721B8" w14:paraId="39674C6E" w14:textId="77777777" w:rsidTr="00F31005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146244E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8FB250C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75C8F4E1" w14:textId="77777777" w:rsidR="005721B8" w:rsidRDefault="005721B8" w:rsidP="00190981">
            <w:pPr>
              <w:pStyle w:val="Abstandshalter"/>
            </w:pPr>
          </w:p>
        </w:tc>
      </w:tr>
      <w:tr w:rsidR="005721B8" w14:paraId="5CFB5617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177DD9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3814511C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620CACED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4586BC87" w14:textId="2F3D69B2" w:rsidR="00F31005" w:rsidRDefault="00F31005" w:rsidP="00F31005">
            <w:pPr>
              <w:pStyle w:val="Abstandshalter"/>
            </w:pPr>
          </w:p>
        </w:tc>
      </w:tr>
    </w:tbl>
    <w:p w14:paraId="3122A266" w14:textId="77777777" w:rsidR="005721B8" w:rsidRDefault="005721B8" w:rsidP="005721B8">
      <w:pPr>
        <w:pStyle w:val="Abstandshalter"/>
      </w:pPr>
    </w:p>
    <w:p w14:paraId="64C2FC62" w14:textId="77777777" w:rsidR="00F31005" w:rsidRDefault="00F31005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F50FBB5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8BCE811" w14:textId="7D3E940F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1F92D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050301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FF5CEA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30D50813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7A39904" w14:textId="0FF416D7" w:rsidR="005721B8" w:rsidRDefault="00F31005" w:rsidP="00F31005">
            <w:pPr>
              <w:pStyle w:val="BulletTabtext"/>
            </w:pPr>
            <w:r>
              <w:t>Fault message is displayed on control panel “Step number not reached inf. 2 (67M22)“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5A321FA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82848" behindDoc="0" locked="0" layoutInCell="1" allowOverlap="1" wp14:anchorId="2CFE5012" wp14:editId="335290FD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22" name="Rechteck: abgerundete Ecken 293276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ED2A8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FE5012" id="Rechteck: abgerundete Ecken 293276522" o:spid="_x0000_s3452" style="position:absolute;left:0;text-align:left;margin-left:-2.85pt;margin-top:2.85pt;width:64.65pt;height:25.25pt;z-index:2551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A9JvQIAAMgFAAAOAAAAZHJzL2Uyb0RvYy54bWysVN9P2zAQfp+0/8Hy+0ga2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9YQPS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53ED2A8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D01189F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24055C85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CBB2637" w14:textId="317D69A8" w:rsidR="005721B8" w:rsidRPr="005D1B93" w:rsidRDefault="00F31005" w:rsidP="00F31005">
            <w:pPr>
              <w:pStyle w:val="BulletTabtext"/>
            </w:pPr>
            <w:r>
              <w:t>Fault message is displayed on control panel “Home position infeed 2 (67M22)“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2B60C4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90016" behindDoc="0" locked="0" layoutInCell="1" allowOverlap="1" wp14:anchorId="01911A92" wp14:editId="36B512A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23" name="Rechteck: abgerundete Ecken 293276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84F01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911A92" id="Rechteck: abgerundete Ecken 293276523" o:spid="_x0000_s3453" style="position:absolute;left:0;text-align:left;margin-left:-2.85pt;margin-top:2.85pt;width:64.65pt;height:25.25pt;z-index:2551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luWvg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nCW5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C84F01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32E34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E1A3AA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F4980B8" w14:textId="06DE95A8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1DC018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88992" behindDoc="0" locked="0" layoutInCell="1" allowOverlap="1" wp14:anchorId="5B9972AD" wp14:editId="28D12C4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24" name="Rechteck: abgerundete Ecken 293276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FB1F3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9972AD" id="Rechteck: abgerundete Ecken 293276524" o:spid="_x0000_s3454" style="position:absolute;left:0;text-align:left;margin-left:-2.85pt;margin-top:2.85pt;width:64.65pt;height:25.25pt;z-index:2551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gBSvgIAAMgFAAAOAAAAZHJzL2Uyb0RvYy54bWysVN9P2zAQfp+0/8Hy+0gaW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gaAF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2FB1F3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068592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2DE6B4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9C6885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86944" behindDoc="0" locked="0" layoutInCell="1" allowOverlap="1" wp14:anchorId="2EC6333A" wp14:editId="04A7FB5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26" name="Rechteck: abgerundete Ecken 293276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F0A7D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C6333A" id="Rechteck: abgerundete Ecken 293276526" o:spid="_x0000_s3455" style="position:absolute;left:0;text-align:left;margin-left:-.45pt;margin-top:5.7pt;width:354.35pt;height:74.25pt;z-index:2551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Bq368G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07F0A7D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1E300854" w14:textId="77777777" w:rsidR="005721B8" w:rsidRDefault="005721B8" w:rsidP="005721B8">
      <w:pPr>
        <w:pStyle w:val="Textkrper"/>
      </w:pPr>
    </w:p>
    <w:p w14:paraId="33BC40FA" w14:textId="2FF0F8EB" w:rsidR="005721B8" w:rsidRDefault="005721B8" w:rsidP="005721B8">
      <w:pPr>
        <w:pStyle w:val="Textkrper"/>
      </w:pPr>
    </w:p>
    <w:p w14:paraId="4A8A191A" w14:textId="1BD7CA18" w:rsidR="00F31005" w:rsidRDefault="00F31005" w:rsidP="005721B8">
      <w:pPr>
        <w:pStyle w:val="Textkrper"/>
      </w:pPr>
    </w:p>
    <w:p w14:paraId="4070ABA6" w14:textId="3FAF8A0C" w:rsidR="00F31005" w:rsidRDefault="00F31005" w:rsidP="005721B8">
      <w:pPr>
        <w:pStyle w:val="Textkrper"/>
      </w:pPr>
    </w:p>
    <w:p w14:paraId="4C4FBE28" w14:textId="6FC695AE" w:rsidR="00F31005" w:rsidRDefault="00F31005" w:rsidP="005721B8">
      <w:pPr>
        <w:pStyle w:val="Textkrper"/>
      </w:pPr>
    </w:p>
    <w:p w14:paraId="30691458" w14:textId="634B7EA7" w:rsidR="00F31005" w:rsidRDefault="00F31005" w:rsidP="005721B8">
      <w:pPr>
        <w:pStyle w:val="Textkrper"/>
      </w:pPr>
    </w:p>
    <w:p w14:paraId="6246A72E" w14:textId="05AB65FA" w:rsidR="00F31005" w:rsidRDefault="00F31005" w:rsidP="005721B8">
      <w:pPr>
        <w:pStyle w:val="Textkrper"/>
      </w:pPr>
    </w:p>
    <w:p w14:paraId="1B73D5E7" w14:textId="113C4812" w:rsidR="00F31005" w:rsidRDefault="00F31005" w:rsidP="005721B8">
      <w:pPr>
        <w:pStyle w:val="Textkrper"/>
      </w:pPr>
    </w:p>
    <w:p w14:paraId="50A5A804" w14:textId="79980EFE" w:rsidR="00F31005" w:rsidRDefault="00F31005" w:rsidP="005721B8">
      <w:pPr>
        <w:pStyle w:val="Textkrper"/>
      </w:pPr>
    </w:p>
    <w:p w14:paraId="59842F3E" w14:textId="343915F2" w:rsidR="00F31005" w:rsidRDefault="00F31005" w:rsidP="005721B8">
      <w:pPr>
        <w:pStyle w:val="Textkrper"/>
      </w:pPr>
    </w:p>
    <w:p w14:paraId="0D0BAB5A" w14:textId="7C23D470" w:rsidR="00F31005" w:rsidRDefault="00F31005" w:rsidP="005721B8">
      <w:pPr>
        <w:pStyle w:val="Textkrper"/>
      </w:pPr>
    </w:p>
    <w:p w14:paraId="0599BFDC" w14:textId="3B9BFADA" w:rsidR="00F31005" w:rsidRDefault="00F31005" w:rsidP="005721B8">
      <w:pPr>
        <w:pStyle w:val="Textkrper"/>
      </w:pPr>
    </w:p>
    <w:p w14:paraId="69F352B0" w14:textId="7662617F" w:rsidR="00F31005" w:rsidRDefault="00F31005" w:rsidP="005721B8">
      <w:pPr>
        <w:pStyle w:val="Textkrper"/>
      </w:pPr>
    </w:p>
    <w:p w14:paraId="37434650" w14:textId="572B206C" w:rsidR="00F31005" w:rsidRDefault="00F31005" w:rsidP="005721B8">
      <w:pPr>
        <w:pStyle w:val="Textkrper"/>
      </w:pPr>
    </w:p>
    <w:p w14:paraId="2C87AD45" w14:textId="30A084B4" w:rsidR="00F31005" w:rsidRDefault="00F31005" w:rsidP="005721B8">
      <w:pPr>
        <w:pStyle w:val="Textkrper"/>
      </w:pPr>
    </w:p>
    <w:p w14:paraId="190FC103" w14:textId="2CBD4AF7" w:rsidR="00F31005" w:rsidRDefault="00F31005" w:rsidP="005721B8">
      <w:pPr>
        <w:pStyle w:val="Textkrper"/>
      </w:pPr>
    </w:p>
    <w:p w14:paraId="2E9FF9E4" w14:textId="0BE2861E" w:rsidR="00F31005" w:rsidRDefault="00F31005" w:rsidP="005721B8">
      <w:pPr>
        <w:pStyle w:val="Textkrper"/>
      </w:pPr>
    </w:p>
    <w:p w14:paraId="0C3FEF23" w14:textId="34AD9A92" w:rsidR="007006D7" w:rsidRDefault="007006D7" w:rsidP="005721B8">
      <w:pPr>
        <w:pStyle w:val="Textkrper"/>
      </w:pPr>
    </w:p>
    <w:p w14:paraId="030F968E" w14:textId="77777777" w:rsidR="007006D7" w:rsidRDefault="007006D7" w:rsidP="005721B8">
      <w:pPr>
        <w:pStyle w:val="Textkrper"/>
      </w:pPr>
    </w:p>
    <w:p w14:paraId="5815951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D0CC1EF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F050D70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FE14E1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17E92DD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5616" behindDoc="0" locked="0" layoutInCell="1" allowOverlap="1" wp14:anchorId="3B62B03E" wp14:editId="541020B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27" name="Rechteck: abgerundete Ecken 293276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62ECF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62B03E" id="Rechteck: abgerundete Ecken 293276527" o:spid="_x0000_s3456" style="position:absolute;left:0;text-align:left;margin-left:.05pt;margin-top:2.85pt;width:64.65pt;height:25.25pt;z-index:2584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HPK/H+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662ECF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7FD50A7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2AFE68F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6640" behindDoc="0" locked="0" layoutInCell="1" allowOverlap="1" wp14:anchorId="09C4501F" wp14:editId="4B4272DA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28" name="Rechteck: abgerundete Ecken 293276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28C89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C4501F" id="Rechteck: abgerundete Ecken 293276528" o:spid="_x0000_s3457" style="position:absolute;left:0;text-align:left;margin-left:.15pt;margin-top:2.6pt;width:282.85pt;height:25.25pt;z-index:2584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4kRwA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KEuJ&#10;E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0C28C89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489E14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D78EC9A" w14:textId="52CDC7CF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5319B6A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7664" behindDoc="0" locked="0" layoutInCell="1" allowOverlap="1" wp14:anchorId="4F3CFADF" wp14:editId="7171298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29" name="Rechteck: abgerundete Ecken 293276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A4506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3CFADF" id="Rechteck: abgerundete Ecken 293276529" o:spid="_x0000_s3458" style="position:absolute;left:0;text-align:left;margin-left:-.45pt;margin-top:19.85pt;width:354.35pt;height:25.25pt;z-index:2584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21c8S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13A4506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C81BF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FC18B5D" w14:textId="5C244C94" w:rsidR="005721B8" w:rsidRDefault="00F31005" w:rsidP="002841C0">
      <w:pPr>
        <w:pStyle w:val="berschrift3nummeriert"/>
      </w:pPr>
      <w:bookmarkStart w:id="238" w:name="_Toc118817883"/>
      <w:r>
        <w:lastRenderedPageBreak/>
        <w:t>FLT 2047: STEP NUMBER NOT REACHED INF. 2 (67M23)</w:t>
      </w:r>
      <w:r>
        <w:br/>
        <w:t>FLT 2051: HOME POSITION INFEED 2 (67M23)</w:t>
      </w:r>
      <w:bookmarkEnd w:id="238"/>
    </w:p>
    <w:p w14:paraId="7F0C4A58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1E5BB43" w14:textId="77777777" w:rsidTr="00F31005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158D10D3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33A13A6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5FCB360F" w14:textId="0015E68B" w:rsidR="00F31005" w:rsidRDefault="00F31005" w:rsidP="00F31005">
            <w:pPr>
              <w:pStyle w:val="Abstandshalter"/>
            </w:pPr>
          </w:p>
        </w:tc>
      </w:tr>
      <w:tr w:rsidR="005721B8" w14:paraId="5FA63ACA" w14:textId="77777777" w:rsidTr="00190981">
        <w:trPr>
          <w:trHeight w:val="170"/>
        </w:trPr>
        <w:tc>
          <w:tcPr>
            <w:tcW w:w="2154" w:type="dxa"/>
          </w:tcPr>
          <w:p w14:paraId="354DBCB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24D042F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05E4EF5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72A4EA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D18ED8E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40DB26CD" w14:textId="77777777" w:rsidTr="00F31005">
        <w:trPr>
          <w:trHeight w:val="261"/>
        </w:trPr>
        <w:tc>
          <w:tcPr>
            <w:tcW w:w="2154" w:type="dxa"/>
            <w:shd w:val="clear" w:color="auto" w:fill="F2F2F2" w:themeFill="background1" w:themeFillShade="F2"/>
          </w:tcPr>
          <w:p w14:paraId="6E56AFFE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5AB03F7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0F9E2416" w14:textId="37279C7C" w:rsidR="00F31005" w:rsidRDefault="00F31005" w:rsidP="00F31005">
            <w:pPr>
              <w:pStyle w:val="Abstandshalter"/>
            </w:pPr>
          </w:p>
        </w:tc>
      </w:tr>
      <w:tr w:rsidR="005721B8" w14:paraId="48CC5DA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26C52E7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5F704AFA" w14:textId="77777777" w:rsidR="00F31005" w:rsidRDefault="00F31005" w:rsidP="00F31005">
            <w:pPr>
              <w:pStyle w:val="BulletTabtext"/>
            </w:pPr>
            <w:r>
              <w:t>Activate SWS 500 “Infeed 2“</w:t>
            </w:r>
          </w:p>
          <w:p w14:paraId="2ABD46B2" w14:textId="77777777" w:rsidR="005721B8" w:rsidRDefault="00F31005" w:rsidP="00F31005">
            <w:pPr>
              <w:pStyle w:val="BulletTabtext"/>
            </w:pPr>
            <w:r>
              <w:t>Disconnect input “12“ at control unit “67A23“</w:t>
            </w:r>
            <w:r w:rsidRPr="0008089A">
              <w:t xml:space="preserve"> </w:t>
            </w:r>
          </w:p>
          <w:p w14:paraId="4B02E307" w14:textId="24173E49" w:rsidR="00F31005" w:rsidRPr="0008089A" w:rsidRDefault="00F31005" w:rsidP="00F31005">
            <w:pPr>
              <w:pStyle w:val="Abstandshalter"/>
            </w:pPr>
          </w:p>
        </w:tc>
      </w:tr>
      <w:tr w:rsidR="005721B8" w14:paraId="53576C5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332C9C1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33A448CE" w14:textId="04F3BF8A" w:rsidR="00F31005" w:rsidRDefault="00F31005" w:rsidP="00190981">
            <w:pPr>
              <w:pStyle w:val="BulletTabtext"/>
            </w:pPr>
            <w:r>
              <w:t>Fault message is displayed on control panel “Step number nocht reached inf. 2 (67M23)“</w:t>
            </w:r>
          </w:p>
          <w:p w14:paraId="4089C7CD" w14:textId="094EB861" w:rsidR="00F31005" w:rsidRDefault="00F31005" w:rsidP="00F31005">
            <w:pPr>
              <w:pStyle w:val="BulletTabtext"/>
            </w:pPr>
            <w:r>
              <w:t>Fault message is displayed on control panel “Home position infeed 2 (67M23)“</w:t>
            </w:r>
          </w:p>
          <w:p w14:paraId="6232362A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7082572E" w14:textId="74AE6A55" w:rsidR="00F31005" w:rsidRDefault="00F31005" w:rsidP="00F31005">
            <w:pPr>
              <w:pStyle w:val="Abstandshalter"/>
            </w:pPr>
          </w:p>
        </w:tc>
      </w:tr>
      <w:tr w:rsidR="005721B8" w14:paraId="0617EFEA" w14:textId="77777777" w:rsidTr="00F31005">
        <w:trPr>
          <w:trHeight w:val="164"/>
        </w:trPr>
        <w:tc>
          <w:tcPr>
            <w:tcW w:w="2154" w:type="dxa"/>
            <w:shd w:val="clear" w:color="auto" w:fill="F2F2F2" w:themeFill="background1" w:themeFillShade="F2"/>
          </w:tcPr>
          <w:p w14:paraId="5BE4C795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72C987E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86E9A08" w14:textId="77777777" w:rsidR="005721B8" w:rsidRDefault="005721B8" w:rsidP="00190981">
            <w:pPr>
              <w:pStyle w:val="Abstandshalter"/>
            </w:pPr>
          </w:p>
        </w:tc>
      </w:tr>
      <w:tr w:rsidR="005721B8" w14:paraId="6A979AD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6CD8E8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36B89D9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5E464F5A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1FA07AE6" w14:textId="0E0B303D" w:rsidR="00F31005" w:rsidRDefault="00F31005" w:rsidP="00F31005">
            <w:pPr>
              <w:pStyle w:val="Abstandshalter"/>
            </w:pPr>
          </w:p>
        </w:tc>
      </w:tr>
    </w:tbl>
    <w:p w14:paraId="551C7A1B" w14:textId="77777777" w:rsidR="005721B8" w:rsidRDefault="005721B8" w:rsidP="005721B8">
      <w:pPr>
        <w:pStyle w:val="Abstandshalter"/>
      </w:pPr>
    </w:p>
    <w:p w14:paraId="32A80BC0" w14:textId="77777777" w:rsidR="00F31005" w:rsidRDefault="00F31005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5DD89A2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08540A4" w14:textId="36DF6164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30D9D7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C5E6F17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96306C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599F7B80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651BE75" w14:textId="56F49C96" w:rsidR="005721B8" w:rsidRDefault="00F31005" w:rsidP="00F31005">
            <w:pPr>
              <w:pStyle w:val="BulletTabtext"/>
            </w:pPr>
            <w:r>
              <w:t>Fault message is displayed on control panel “Step number nocht reached inf. 2 (67M23)“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190469F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91040" behindDoc="0" locked="0" layoutInCell="1" allowOverlap="1" wp14:anchorId="1D523AAB" wp14:editId="76A16EE3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30" name="Rechteck: abgerundete Ecken 293276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D497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523AAB" id="Rechteck: abgerundete Ecken 293276530" o:spid="_x0000_s3459" style="position:absolute;left:0;text-align:left;margin-left:-2.85pt;margin-top:2.85pt;width:64.65pt;height:25.25pt;z-index:2551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QbSc3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1AD497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FAAEE6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7088B9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DDEE9C8" w14:textId="319466F6" w:rsidR="005721B8" w:rsidRPr="005D1B93" w:rsidRDefault="00F31005" w:rsidP="00F31005">
            <w:pPr>
              <w:pStyle w:val="BulletTabtext"/>
            </w:pPr>
            <w:r>
              <w:t>Fault message is displayed on control panel “Home position infeed 2 (67M23)“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BBB68A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98208" behindDoc="0" locked="0" layoutInCell="1" allowOverlap="1" wp14:anchorId="2A27E038" wp14:editId="56D1919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31" name="Rechteck: abgerundete Ecken 293276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E785F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27E038" id="Rechteck: abgerundete Ecken 293276531" o:spid="_x0000_s3460" style="position:absolute;left:0;text-align:left;margin-left:-2.85pt;margin-top:2.85pt;width:64.65pt;height:25.25pt;z-index:2551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JuavQ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u7Cbm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0FE785F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DE51A2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B893C3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AD8C0EE" w14:textId="53F7E8C7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86E635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97184" behindDoc="0" locked="0" layoutInCell="1" allowOverlap="1" wp14:anchorId="40CB5879" wp14:editId="540DF525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32" name="Rechteck: abgerundete Ecken 293276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0A14C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CB5879" id="Rechteck: abgerundete Ecken 293276532" o:spid="_x0000_s3461" style="position:absolute;left:0;text-align:left;margin-left:-2.85pt;margin-top:2.85pt;width:64.65pt;height:25.25pt;z-index:2551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IO+9+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00A14C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814FE12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20C469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BFDF10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95136" behindDoc="0" locked="0" layoutInCell="1" allowOverlap="1" wp14:anchorId="1D6C023D" wp14:editId="539E90E3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34" name="Rechteck: abgerundete Ecken 293276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7238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6C023D" id="Rechteck: abgerundete Ecken 293276534" o:spid="_x0000_s3462" style="position:absolute;left:0;text-align:left;margin-left:-.45pt;margin-top:5.7pt;width:354.35pt;height:74.25pt;z-index:2551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BZ9a8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607238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863F8E5" w14:textId="77777777" w:rsidR="005721B8" w:rsidRDefault="005721B8" w:rsidP="005721B8">
      <w:pPr>
        <w:pStyle w:val="Textkrper"/>
      </w:pPr>
    </w:p>
    <w:p w14:paraId="7E50226F" w14:textId="77777777" w:rsidR="005721B8" w:rsidRDefault="005721B8" w:rsidP="005721B8">
      <w:pPr>
        <w:pStyle w:val="Textkrper"/>
      </w:pPr>
    </w:p>
    <w:p w14:paraId="6345F3D5" w14:textId="013A071E" w:rsidR="005721B8" w:rsidRDefault="005721B8" w:rsidP="005721B8">
      <w:pPr>
        <w:pStyle w:val="Textkrper"/>
      </w:pPr>
    </w:p>
    <w:p w14:paraId="2A2FBEF3" w14:textId="0EF1730C" w:rsidR="00F31005" w:rsidRDefault="00F31005" w:rsidP="005721B8">
      <w:pPr>
        <w:pStyle w:val="Textkrper"/>
      </w:pPr>
    </w:p>
    <w:p w14:paraId="5FD75F43" w14:textId="57A35F12" w:rsidR="00F31005" w:rsidRDefault="00F31005" w:rsidP="005721B8">
      <w:pPr>
        <w:pStyle w:val="Textkrper"/>
      </w:pPr>
    </w:p>
    <w:p w14:paraId="318317B2" w14:textId="110E90B2" w:rsidR="00F31005" w:rsidRDefault="00F31005" w:rsidP="005721B8">
      <w:pPr>
        <w:pStyle w:val="Textkrper"/>
      </w:pPr>
    </w:p>
    <w:p w14:paraId="76D1AF03" w14:textId="5361AEB1" w:rsidR="00F31005" w:rsidRDefault="00F31005" w:rsidP="005721B8">
      <w:pPr>
        <w:pStyle w:val="Textkrper"/>
      </w:pPr>
    </w:p>
    <w:p w14:paraId="6577995C" w14:textId="12099836" w:rsidR="00F31005" w:rsidRDefault="00F31005" w:rsidP="005721B8">
      <w:pPr>
        <w:pStyle w:val="Textkrper"/>
      </w:pPr>
    </w:p>
    <w:p w14:paraId="1520FC81" w14:textId="55375D4E" w:rsidR="00F31005" w:rsidRDefault="00F31005" w:rsidP="005721B8">
      <w:pPr>
        <w:pStyle w:val="Textkrper"/>
      </w:pPr>
    </w:p>
    <w:p w14:paraId="48034B28" w14:textId="5204F8FF" w:rsidR="00F31005" w:rsidRDefault="00F31005" w:rsidP="005721B8">
      <w:pPr>
        <w:pStyle w:val="Textkrper"/>
      </w:pPr>
    </w:p>
    <w:p w14:paraId="23D129AD" w14:textId="04062BEC" w:rsidR="00F31005" w:rsidRDefault="00F31005" w:rsidP="005721B8">
      <w:pPr>
        <w:pStyle w:val="Textkrper"/>
      </w:pPr>
    </w:p>
    <w:p w14:paraId="7BCFA890" w14:textId="7FCF7ED7" w:rsidR="00F31005" w:rsidRDefault="00F31005" w:rsidP="005721B8">
      <w:pPr>
        <w:pStyle w:val="Textkrper"/>
      </w:pPr>
    </w:p>
    <w:p w14:paraId="5641E85A" w14:textId="30C7B5F7" w:rsidR="00F31005" w:rsidRDefault="00F31005" w:rsidP="005721B8">
      <w:pPr>
        <w:pStyle w:val="Textkrper"/>
      </w:pPr>
    </w:p>
    <w:p w14:paraId="789C7F65" w14:textId="7CD02226" w:rsidR="00F31005" w:rsidRDefault="00F31005" w:rsidP="005721B8">
      <w:pPr>
        <w:pStyle w:val="Textkrper"/>
      </w:pPr>
    </w:p>
    <w:p w14:paraId="57BB06FC" w14:textId="0C887957" w:rsidR="00F31005" w:rsidRDefault="00F31005" w:rsidP="005721B8">
      <w:pPr>
        <w:pStyle w:val="Textkrper"/>
      </w:pPr>
    </w:p>
    <w:p w14:paraId="6AA3A6FD" w14:textId="490DA12F" w:rsidR="00F31005" w:rsidRDefault="00F31005" w:rsidP="005721B8">
      <w:pPr>
        <w:pStyle w:val="Textkrper"/>
      </w:pPr>
    </w:p>
    <w:p w14:paraId="2AED6FB4" w14:textId="503DD2D0" w:rsidR="00F31005" w:rsidRDefault="00F31005" w:rsidP="005721B8">
      <w:pPr>
        <w:pStyle w:val="Textkrper"/>
      </w:pPr>
    </w:p>
    <w:p w14:paraId="2064B5B1" w14:textId="3A8AF9C8" w:rsidR="00F31005" w:rsidRDefault="00F31005" w:rsidP="005721B8">
      <w:pPr>
        <w:pStyle w:val="Textkrper"/>
      </w:pPr>
    </w:p>
    <w:p w14:paraId="009D4B3F" w14:textId="541D6AD0" w:rsidR="007006D7" w:rsidRDefault="007006D7" w:rsidP="005721B8">
      <w:pPr>
        <w:pStyle w:val="Textkrper"/>
      </w:pPr>
    </w:p>
    <w:p w14:paraId="07978E86" w14:textId="77777777" w:rsidR="007006D7" w:rsidRDefault="007006D7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3F8926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DA827CC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70B626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ACBB49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19712" behindDoc="0" locked="0" layoutInCell="1" allowOverlap="1" wp14:anchorId="05292D2F" wp14:editId="17B719F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35" name="Rechteck: abgerundete Ecken 293276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6E9D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292D2F" id="Rechteck: abgerundete Ecken 293276535" o:spid="_x0000_s3463" style="position:absolute;left:0;text-align:left;margin-left:.05pt;margin-top:2.85pt;width:64.65pt;height:25.25pt;z-index:2584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NGvg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phrNG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8F6E9D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3DC8350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DA6683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0736" behindDoc="0" locked="0" layoutInCell="1" allowOverlap="1" wp14:anchorId="666B49C1" wp14:editId="3CF9601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36" name="Rechteck: abgerundete Ecken 293276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75FF1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6B49C1" id="Rechteck: abgerundete Ecken 293276536" o:spid="_x0000_s3464" style="position:absolute;left:0;text-align:left;margin-left:.15pt;margin-top:2.6pt;width:282.85pt;height:25.25pt;z-index:2584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IvM&#10;vl/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375FF1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D39681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215F28D" w14:textId="6854D39E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F0709B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1760" behindDoc="0" locked="0" layoutInCell="1" allowOverlap="1" wp14:anchorId="45E7DFD8" wp14:editId="6B832F9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37" name="Rechteck: abgerundete Ecken 293276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C8570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E7DFD8" id="Rechteck: abgerundete Ecken 293276537" o:spid="_x0000_s3465" style="position:absolute;left:0;text-align:left;margin-left:-.45pt;margin-top:19.85pt;width:354.35pt;height:25.25pt;z-index:2584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M/GlS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70C8570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C0C093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232B9212" w14:textId="54FB379A" w:rsidR="005721B8" w:rsidRDefault="00F31005" w:rsidP="002841C0">
      <w:pPr>
        <w:pStyle w:val="berschrift3nummeriert"/>
      </w:pPr>
      <w:bookmarkStart w:id="239" w:name="_Toc118817884"/>
      <w:r>
        <w:lastRenderedPageBreak/>
        <w:t>FLT 2048: STEP NUMBER NOT REACHED INF. 2 (67M24)</w:t>
      </w:r>
      <w:r>
        <w:br/>
        <w:t>FLT 2052: HOME POSITION INFEED 2 (67M24)</w:t>
      </w:r>
      <w:bookmarkEnd w:id="239"/>
    </w:p>
    <w:p w14:paraId="598F725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0F0741F8" w14:textId="77777777" w:rsidTr="00F31005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6F22371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561C6D2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0EA946A1" w14:textId="4B49B2EB" w:rsidR="00F31005" w:rsidRDefault="00F31005" w:rsidP="00F31005">
            <w:pPr>
              <w:pStyle w:val="Abstandshalter"/>
            </w:pPr>
          </w:p>
        </w:tc>
      </w:tr>
      <w:tr w:rsidR="005721B8" w14:paraId="3F6F7D6D" w14:textId="77777777" w:rsidTr="00190981">
        <w:trPr>
          <w:trHeight w:val="170"/>
        </w:trPr>
        <w:tc>
          <w:tcPr>
            <w:tcW w:w="2154" w:type="dxa"/>
          </w:tcPr>
          <w:p w14:paraId="247A726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883B2D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274295E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332B8A5A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28676AA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0401C3A0" w14:textId="77777777" w:rsidTr="00F31005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25E2CE2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26989D6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085019FD" w14:textId="32E7D1D4" w:rsidR="00F31005" w:rsidRDefault="00F31005" w:rsidP="00F31005">
            <w:pPr>
              <w:pStyle w:val="Abstandshalter"/>
            </w:pPr>
          </w:p>
        </w:tc>
      </w:tr>
      <w:tr w:rsidR="005721B8" w14:paraId="30B5B8D8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2BA73E4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E283022" w14:textId="77777777" w:rsidR="00F31005" w:rsidRDefault="00F31005" w:rsidP="00F31005">
            <w:pPr>
              <w:pStyle w:val="BulletTabtext"/>
            </w:pPr>
            <w:r>
              <w:t>Activate SWS 500 “Infeed 2“</w:t>
            </w:r>
          </w:p>
          <w:p w14:paraId="135EF3DB" w14:textId="77777777" w:rsidR="005721B8" w:rsidRDefault="00F31005" w:rsidP="00F31005">
            <w:pPr>
              <w:pStyle w:val="BulletTabtext"/>
            </w:pPr>
            <w:r>
              <w:t>Disconnect input “12“ at control unit “67A24“</w:t>
            </w:r>
            <w:r w:rsidRPr="0008089A">
              <w:t xml:space="preserve"> </w:t>
            </w:r>
          </w:p>
          <w:p w14:paraId="17018771" w14:textId="30BB0FEE" w:rsidR="00F31005" w:rsidRPr="0008089A" w:rsidRDefault="00F31005" w:rsidP="00F31005">
            <w:pPr>
              <w:pStyle w:val="Abstandshalter"/>
            </w:pPr>
          </w:p>
        </w:tc>
      </w:tr>
      <w:tr w:rsidR="005721B8" w14:paraId="4E1035DB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680F230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882E2FA" w14:textId="6AB22182" w:rsidR="00F31005" w:rsidRDefault="00F31005" w:rsidP="00190981">
            <w:pPr>
              <w:pStyle w:val="BulletTabtext"/>
            </w:pPr>
            <w:r>
              <w:t>Fault message is displayed on control panel “Step number not reached inf. 2 (67M24)“</w:t>
            </w:r>
          </w:p>
          <w:p w14:paraId="504A8D47" w14:textId="7A468079" w:rsidR="00F31005" w:rsidRDefault="00F31005" w:rsidP="00F31005">
            <w:pPr>
              <w:pStyle w:val="BulletTabtext"/>
            </w:pPr>
            <w:r>
              <w:t>Fault message is displayed on control panel “Home position infeed 2 (67M24)“</w:t>
            </w:r>
          </w:p>
          <w:p w14:paraId="0A6988DE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02B753A3" w14:textId="6ACE60EE" w:rsidR="00F31005" w:rsidRDefault="00F31005" w:rsidP="00F31005">
            <w:pPr>
              <w:pStyle w:val="Abstandshalter"/>
            </w:pPr>
          </w:p>
        </w:tc>
      </w:tr>
      <w:tr w:rsidR="005721B8" w14:paraId="63FFCFD0" w14:textId="77777777" w:rsidTr="00F31005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5EEF01C1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22328E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9E3D218" w14:textId="77777777" w:rsidR="005721B8" w:rsidRDefault="005721B8" w:rsidP="00190981">
            <w:pPr>
              <w:pStyle w:val="Abstandshalter"/>
            </w:pPr>
          </w:p>
        </w:tc>
      </w:tr>
      <w:tr w:rsidR="005721B8" w14:paraId="4B13B13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CF312B5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54F0DAF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1E93BBFE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7F35B953" w14:textId="7CAD4742" w:rsidR="00F31005" w:rsidRDefault="00F31005" w:rsidP="00F31005">
            <w:pPr>
              <w:pStyle w:val="Abstandshalter"/>
            </w:pPr>
          </w:p>
        </w:tc>
      </w:tr>
    </w:tbl>
    <w:p w14:paraId="4D81915F" w14:textId="77777777" w:rsidR="005721B8" w:rsidRDefault="005721B8" w:rsidP="005721B8">
      <w:pPr>
        <w:pStyle w:val="Abstandshalter"/>
      </w:pPr>
    </w:p>
    <w:p w14:paraId="43B212E6" w14:textId="77777777" w:rsidR="00F31005" w:rsidRDefault="00F31005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095E0B6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EB2CAEA" w14:textId="77DBBB6C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1F784F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E572792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731B213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0DA635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25219D15" w14:textId="13B798A4" w:rsidR="005721B8" w:rsidRDefault="00F31005" w:rsidP="00F31005">
            <w:pPr>
              <w:pStyle w:val="BulletTabtext"/>
            </w:pPr>
            <w:r>
              <w:t>Fault message is displayed on control panel “Step number not reached inf. 2 (67M24)“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1593EE8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199232" behindDoc="0" locked="0" layoutInCell="1" allowOverlap="1" wp14:anchorId="22C6AB8C" wp14:editId="3AAFEA1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38" name="Rechteck: abgerundete Ecken 293276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C02F9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C6AB8C" id="Rechteck: abgerundete Ecken 293276538" o:spid="_x0000_s3466" style="position:absolute;left:0;text-align:left;margin-left:-2.85pt;margin-top:2.85pt;width:64.65pt;height:25.25pt;z-index:2551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" filled="f" strokecolor="black [3213]" strokeweight=".5pt">
                      <v:textbox>
                        <w:txbxContent>
                          <w:p w14:paraId="50C02F9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FE991F5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88977F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CCC97B9" w14:textId="197F9978" w:rsidR="005721B8" w:rsidRPr="005D1B93" w:rsidRDefault="00F31005" w:rsidP="00F31005">
            <w:pPr>
              <w:pStyle w:val="BulletTabtext"/>
            </w:pPr>
            <w:r>
              <w:t>Fault message is displayed on control panel “Home position infeed 2 (67M24)“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FE56F3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06400" behindDoc="0" locked="0" layoutInCell="1" allowOverlap="1" wp14:anchorId="09B4FC42" wp14:editId="7F3E196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39" name="Rechteck: abgerundete Ecken 293276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EE919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B4FC42" id="Rechteck: abgerundete Ecken 293276539" o:spid="_x0000_s3467" style="position:absolute;left:0;text-align:left;margin-left:-2.85pt;margin-top:2.85pt;width:64.65pt;height:25.25pt;z-index:2552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LUNSY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7EE919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663E8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E916E8C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C4AC527" w14:textId="46068D36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B7A50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05376" behindDoc="0" locked="0" layoutInCell="1" allowOverlap="1" wp14:anchorId="0C61BC25" wp14:editId="1C7B999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40" name="Rechteck: abgerundete Ecken 2932765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54309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61BC25" id="Rechteck: abgerundete Ecken 293276540" o:spid="_x0000_s3468" style="position:absolute;left:0;text-align:left;margin-left:-2.85pt;margin-top:2.85pt;width:64.65pt;height:25.25pt;z-index:2552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txzzg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1654309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13200B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2930AF3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4BBD88B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03328" behindDoc="0" locked="0" layoutInCell="1" allowOverlap="1" wp14:anchorId="733CF1EE" wp14:editId="041A29E1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42" name="Rechteck: abgerundete Ecken 2932765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C51A5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3CF1EE" id="Rechteck: abgerundete Ecken 293276542" o:spid="_x0000_s3469" style="position:absolute;left:0;text-align:left;margin-left:-.45pt;margin-top:5.7pt;width:354.35pt;height:74.25pt;z-index:2552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aZjOd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59C51A5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36521D1C" w14:textId="3147E0CF" w:rsidR="005721B8" w:rsidRDefault="005721B8" w:rsidP="005721B8">
      <w:pPr>
        <w:pStyle w:val="Textkrper"/>
      </w:pPr>
    </w:p>
    <w:p w14:paraId="2D8828B6" w14:textId="774D6E1C" w:rsidR="00F31005" w:rsidRDefault="00F31005" w:rsidP="005721B8">
      <w:pPr>
        <w:pStyle w:val="Textkrper"/>
      </w:pPr>
    </w:p>
    <w:p w14:paraId="70860CCC" w14:textId="67B68033" w:rsidR="00F31005" w:rsidRDefault="00F31005" w:rsidP="005721B8">
      <w:pPr>
        <w:pStyle w:val="Textkrper"/>
      </w:pPr>
    </w:p>
    <w:p w14:paraId="5F611465" w14:textId="393D34B3" w:rsidR="00F31005" w:rsidRDefault="00F31005" w:rsidP="005721B8">
      <w:pPr>
        <w:pStyle w:val="Textkrper"/>
      </w:pPr>
    </w:p>
    <w:p w14:paraId="7C1B84E0" w14:textId="53BF58CD" w:rsidR="00F31005" w:rsidRDefault="00F31005" w:rsidP="005721B8">
      <w:pPr>
        <w:pStyle w:val="Textkrper"/>
      </w:pPr>
    </w:p>
    <w:p w14:paraId="6EBE7FF8" w14:textId="17E9221E" w:rsidR="00F31005" w:rsidRDefault="00F31005" w:rsidP="005721B8">
      <w:pPr>
        <w:pStyle w:val="Textkrper"/>
      </w:pPr>
    </w:p>
    <w:p w14:paraId="65CE8FF8" w14:textId="4C527996" w:rsidR="00F31005" w:rsidRDefault="00F31005" w:rsidP="005721B8">
      <w:pPr>
        <w:pStyle w:val="Textkrper"/>
      </w:pPr>
    </w:p>
    <w:p w14:paraId="130F3B53" w14:textId="7255E389" w:rsidR="00F31005" w:rsidRDefault="00F31005" w:rsidP="005721B8">
      <w:pPr>
        <w:pStyle w:val="Textkrper"/>
      </w:pPr>
    </w:p>
    <w:p w14:paraId="6406F0E2" w14:textId="643E450B" w:rsidR="00F31005" w:rsidRDefault="00F31005" w:rsidP="005721B8">
      <w:pPr>
        <w:pStyle w:val="Textkrper"/>
      </w:pPr>
    </w:p>
    <w:p w14:paraId="43EB9F85" w14:textId="540AB1F5" w:rsidR="00F31005" w:rsidRDefault="00F31005" w:rsidP="005721B8">
      <w:pPr>
        <w:pStyle w:val="Textkrper"/>
      </w:pPr>
    </w:p>
    <w:p w14:paraId="3959F346" w14:textId="350F7F49" w:rsidR="00F31005" w:rsidRDefault="00F31005" w:rsidP="005721B8">
      <w:pPr>
        <w:pStyle w:val="Textkrper"/>
      </w:pPr>
    </w:p>
    <w:p w14:paraId="2E92F2AE" w14:textId="35BD6523" w:rsidR="00F31005" w:rsidRDefault="00F31005" w:rsidP="005721B8">
      <w:pPr>
        <w:pStyle w:val="Textkrper"/>
      </w:pPr>
    </w:p>
    <w:p w14:paraId="3DDDB2C7" w14:textId="4CE57D43" w:rsidR="00F31005" w:rsidRDefault="00F31005" w:rsidP="005721B8">
      <w:pPr>
        <w:pStyle w:val="Textkrper"/>
      </w:pPr>
    </w:p>
    <w:p w14:paraId="1B0357F9" w14:textId="79EE31B8" w:rsidR="00F31005" w:rsidRDefault="00F31005" w:rsidP="005721B8">
      <w:pPr>
        <w:pStyle w:val="Textkrper"/>
      </w:pPr>
    </w:p>
    <w:p w14:paraId="3E83F2B2" w14:textId="53B0AEE5" w:rsidR="00F31005" w:rsidRDefault="00F31005" w:rsidP="005721B8">
      <w:pPr>
        <w:pStyle w:val="Textkrper"/>
      </w:pPr>
    </w:p>
    <w:p w14:paraId="3C327B08" w14:textId="4B9DCB21" w:rsidR="00F31005" w:rsidRDefault="00F31005" w:rsidP="005721B8">
      <w:pPr>
        <w:pStyle w:val="Textkrper"/>
      </w:pPr>
    </w:p>
    <w:p w14:paraId="7F867E3C" w14:textId="6800EEDF" w:rsidR="007006D7" w:rsidRDefault="007006D7" w:rsidP="005721B8">
      <w:pPr>
        <w:pStyle w:val="Textkrper"/>
      </w:pPr>
    </w:p>
    <w:p w14:paraId="06D8E1F8" w14:textId="77777777" w:rsidR="007006D7" w:rsidRDefault="007006D7" w:rsidP="005721B8">
      <w:pPr>
        <w:pStyle w:val="Textkrper"/>
      </w:pPr>
    </w:p>
    <w:p w14:paraId="07339098" w14:textId="77777777" w:rsidR="005721B8" w:rsidRDefault="005721B8" w:rsidP="005721B8">
      <w:pPr>
        <w:pStyle w:val="Textkrper"/>
      </w:pPr>
    </w:p>
    <w:p w14:paraId="603ECD6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0C0A793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45A5BAE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797C00B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25338861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3808" behindDoc="0" locked="0" layoutInCell="1" allowOverlap="1" wp14:anchorId="7AC55E4C" wp14:editId="00BF875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43" name="Rechteck: abgerundete Ecken 2932765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912DF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C55E4C" id="Rechteck: abgerundete Ecken 293276543" o:spid="_x0000_s3470" style="position:absolute;left:0;text-align:left;margin-left:.05pt;margin-top:2.85pt;width:64.65pt;height:25.25pt;z-index:2584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AvMgTs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79912DF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503B14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9B5BC6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4832" behindDoc="0" locked="0" layoutInCell="1" allowOverlap="1" wp14:anchorId="4EB7E6A7" wp14:editId="00186A8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44" name="Rechteck: abgerundete Ecken 2932765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9E125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B7E6A7" id="Rechteck: abgerundete Ecken 293276544" o:spid="_x0000_s3471" style="position:absolute;left:0;text-align:left;margin-left:.15pt;margin-top:2.6pt;width:282.85pt;height:25.25pt;z-index:2584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XVcd&#10;i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519E125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FDAA48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08D80D3E" w14:textId="5E9F9F79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380BF17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5856" behindDoc="0" locked="0" layoutInCell="1" allowOverlap="1" wp14:anchorId="43BBF538" wp14:editId="1CBB2AF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45" name="Rechteck: abgerundete Ecken 293276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32356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BBF538" id="Rechteck: abgerundete Ecken 293276545" o:spid="_x0000_s3472" style="position:absolute;left:0;text-align:left;margin-left:-.45pt;margin-top:19.85pt;width:354.35pt;height:25.25pt;z-index:2584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ip51y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3832356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5D2FBEB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6F0D99E6" w14:textId="00D715BE" w:rsidR="005721B8" w:rsidRDefault="00F31005" w:rsidP="002841C0">
      <w:pPr>
        <w:pStyle w:val="berschrift3nummeriert"/>
      </w:pPr>
      <w:bookmarkStart w:id="240" w:name="_Toc118817885"/>
      <w:r>
        <w:lastRenderedPageBreak/>
        <w:t>FLT 2049: STEP NUMBER NOT REACHED INF. 2 (67M25)</w:t>
      </w:r>
      <w:r>
        <w:br/>
        <w:t>FLT 2053: HOME POSITION INFEED 2 (67M25)</w:t>
      </w:r>
      <w:bookmarkEnd w:id="240"/>
    </w:p>
    <w:p w14:paraId="77D5F7E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5CA33CC8" w14:textId="77777777" w:rsidTr="00F31005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6695242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54284B3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0299AD8A" w14:textId="797EEC77" w:rsidR="00F31005" w:rsidRDefault="00F31005" w:rsidP="00F31005">
            <w:pPr>
              <w:pStyle w:val="Abstandshalter"/>
            </w:pPr>
          </w:p>
        </w:tc>
      </w:tr>
      <w:tr w:rsidR="005721B8" w14:paraId="2CD2CEE7" w14:textId="77777777" w:rsidTr="00190981">
        <w:trPr>
          <w:trHeight w:val="170"/>
        </w:trPr>
        <w:tc>
          <w:tcPr>
            <w:tcW w:w="2154" w:type="dxa"/>
          </w:tcPr>
          <w:p w14:paraId="7D5FA098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8A0D330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01F6DC73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2E582E1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7EBF3D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F0AC2FE" w14:textId="77777777" w:rsidTr="00F31005">
        <w:trPr>
          <w:trHeight w:val="119"/>
        </w:trPr>
        <w:tc>
          <w:tcPr>
            <w:tcW w:w="2154" w:type="dxa"/>
            <w:shd w:val="clear" w:color="auto" w:fill="F2F2F2" w:themeFill="background1" w:themeFillShade="F2"/>
          </w:tcPr>
          <w:p w14:paraId="1396170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28AB936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5191BCF4" w14:textId="72A01677" w:rsidR="00F31005" w:rsidRDefault="00F31005" w:rsidP="00F31005">
            <w:pPr>
              <w:pStyle w:val="Abstandshalter"/>
            </w:pPr>
          </w:p>
        </w:tc>
      </w:tr>
      <w:tr w:rsidR="005721B8" w14:paraId="5BDDC886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AE768C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0927F24B" w14:textId="77777777" w:rsidR="00F31005" w:rsidRDefault="00F31005" w:rsidP="00F31005">
            <w:pPr>
              <w:pStyle w:val="BulletTabtext"/>
            </w:pPr>
            <w:r>
              <w:t>Activate SWS 500 “Infeed 2“</w:t>
            </w:r>
          </w:p>
          <w:p w14:paraId="4F7AA408" w14:textId="77777777" w:rsidR="005721B8" w:rsidRDefault="00F31005" w:rsidP="00F31005">
            <w:pPr>
              <w:pStyle w:val="BulletTabtext"/>
            </w:pPr>
            <w:r>
              <w:t>Disconnect input “12“ at control unit “67A25“</w:t>
            </w:r>
            <w:r w:rsidRPr="0008089A">
              <w:t xml:space="preserve"> </w:t>
            </w:r>
          </w:p>
          <w:p w14:paraId="44932420" w14:textId="10A971AD" w:rsidR="00F31005" w:rsidRPr="0008089A" w:rsidRDefault="00F31005" w:rsidP="00F31005">
            <w:pPr>
              <w:pStyle w:val="Abstandshalter"/>
            </w:pPr>
          </w:p>
        </w:tc>
      </w:tr>
      <w:tr w:rsidR="005721B8" w14:paraId="5C03743D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6662A1E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E0B6ACB" w14:textId="4614C819" w:rsidR="00F31005" w:rsidRDefault="00F31005" w:rsidP="00190981">
            <w:pPr>
              <w:pStyle w:val="BulletTabtext"/>
            </w:pPr>
            <w:r>
              <w:t>Fault message is displayed on control panel “Step number not reached inf. 2 (67M26)“</w:t>
            </w:r>
          </w:p>
          <w:p w14:paraId="370CB082" w14:textId="736D5B48" w:rsidR="00F31005" w:rsidRDefault="00F31005" w:rsidP="00F31005">
            <w:pPr>
              <w:pStyle w:val="BulletTabtext"/>
            </w:pPr>
            <w:r>
              <w:t>Fault message is displayed on control panel “Home position infeed 2 (67M25)“</w:t>
            </w:r>
          </w:p>
          <w:p w14:paraId="6A20AE39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1CA0B318" w14:textId="1B74C7C6" w:rsidR="00F31005" w:rsidRDefault="00F31005" w:rsidP="00F31005">
            <w:pPr>
              <w:pStyle w:val="Abstandshalter"/>
            </w:pPr>
          </w:p>
        </w:tc>
      </w:tr>
      <w:tr w:rsidR="005721B8" w14:paraId="2FD75A3F" w14:textId="77777777" w:rsidTr="00F31005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0B8F1DCF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0C7732EB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3E914FF" w14:textId="77777777" w:rsidR="005721B8" w:rsidRDefault="005721B8" w:rsidP="00190981">
            <w:pPr>
              <w:pStyle w:val="Abstandshalter"/>
            </w:pPr>
          </w:p>
        </w:tc>
      </w:tr>
      <w:tr w:rsidR="005721B8" w14:paraId="630D7915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57439A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6FB3FA28" w14:textId="77777777" w:rsidR="00F31005" w:rsidRDefault="00F31005" w:rsidP="00F31005">
            <w:pPr>
              <w:pStyle w:val="BulletTabtext"/>
            </w:pPr>
            <w:r>
              <w:t>Reconnect input</w:t>
            </w:r>
          </w:p>
          <w:p w14:paraId="7FCB55B8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7B96CB98" w14:textId="10FAC7B0" w:rsidR="00F31005" w:rsidRDefault="00F31005" w:rsidP="00F31005">
            <w:pPr>
              <w:pStyle w:val="Abstandshalter"/>
            </w:pPr>
          </w:p>
        </w:tc>
      </w:tr>
    </w:tbl>
    <w:p w14:paraId="16EB0601" w14:textId="77777777" w:rsidR="005721B8" w:rsidRDefault="005721B8" w:rsidP="005721B8">
      <w:pPr>
        <w:pStyle w:val="Abstandshalter"/>
      </w:pPr>
    </w:p>
    <w:p w14:paraId="5579235A" w14:textId="77777777" w:rsidR="00F31005" w:rsidRDefault="00F31005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78870902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521301" w14:textId="58266EE5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4AFE18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A6B1163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24B6AA0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F71904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2B8EC0D" w14:textId="2733B27F" w:rsidR="005721B8" w:rsidRDefault="00F31005" w:rsidP="00F31005">
            <w:pPr>
              <w:pStyle w:val="BulletTabtext"/>
            </w:pPr>
            <w:r>
              <w:t>Fault message is displayed on control panel “Step number not reached inf. 2 (67M26)“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3B449D1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07424" behindDoc="0" locked="0" layoutInCell="1" allowOverlap="1" wp14:anchorId="536BB04D" wp14:editId="655755C2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46" name="Rechteck: abgerundete Ecken 293276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3760D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6BB04D" id="Rechteck: abgerundete Ecken 293276546" o:spid="_x0000_s3473" style="position:absolute;left:0;text-align:left;margin-left:-2.85pt;margin-top:2.85pt;width:64.65pt;height:25.25pt;z-index:2552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GcgsG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93760D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60C960C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2464BDA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4DD8A7DC" w14:textId="5E0077B9" w:rsidR="005721B8" w:rsidRPr="005D1B93" w:rsidRDefault="00F31005" w:rsidP="00F31005">
            <w:pPr>
              <w:pStyle w:val="BulletTabtext"/>
            </w:pPr>
            <w:r>
              <w:t>Fault message is displayed on control panel “Home position infeed 2 (67M25)“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BAC8F9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14592" behindDoc="0" locked="0" layoutInCell="1" allowOverlap="1" wp14:anchorId="6281E0DF" wp14:editId="2B9CAC5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47" name="Rechteck: abgerundete Ecken 293276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8A3F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81E0DF" id="Rechteck: abgerundete Ecken 293276547" o:spid="_x0000_s3474" style="position:absolute;left:0;text-align:left;margin-left:-2.85pt;margin-top:2.85pt;width:64.65pt;height:25.25pt;z-index:2552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sn0p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C8A3F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378430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5BE54B8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68FA64F" w14:textId="087E7708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FEBC88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13568" behindDoc="0" locked="0" layoutInCell="1" allowOverlap="1" wp14:anchorId="348C83F0" wp14:editId="0DAE4B1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48" name="Rechteck: abgerundete Ecken 293276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A6173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8C83F0" id="Rechteck: abgerundete Ecken 293276548" o:spid="_x0000_s3475" style="position:absolute;left:0;text-align:left;margin-left:-2.85pt;margin-top:2.85pt;width:64.65pt;height:25.25pt;z-index:2552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mWzYC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3EA6173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69114FA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8EFD45C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3B29F2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11520" behindDoc="0" locked="0" layoutInCell="1" allowOverlap="1" wp14:anchorId="748ECD8B" wp14:editId="257030DA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50" name="Rechteck: abgerundete Ecken 293276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61EB6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8ECD8B" id="Rechteck: abgerundete Ecken 293276550" o:spid="_x0000_s3476" style="position:absolute;left:0;text-align:left;margin-left:-.45pt;margin-top:5.7pt;width:354.35pt;height:74.25pt;z-index:2552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" filled="f" strokecolor="black [3213]" strokeweight=".5pt">
                      <v:textbox>
                        <w:txbxContent>
                          <w:p w14:paraId="2561EB6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6DEAB49" w14:textId="77777777" w:rsidR="005721B8" w:rsidRDefault="005721B8" w:rsidP="005721B8">
      <w:pPr>
        <w:pStyle w:val="Textkrper"/>
      </w:pPr>
    </w:p>
    <w:p w14:paraId="075E0204" w14:textId="1B4C88AC" w:rsidR="005721B8" w:rsidRDefault="005721B8" w:rsidP="005721B8">
      <w:pPr>
        <w:pStyle w:val="Textkrper"/>
      </w:pPr>
    </w:p>
    <w:p w14:paraId="6223E914" w14:textId="445E5F37" w:rsidR="00F31005" w:rsidRDefault="00F31005" w:rsidP="005721B8">
      <w:pPr>
        <w:pStyle w:val="Textkrper"/>
      </w:pPr>
    </w:p>
    <w:p w14:paraId="7377A4C9" w14:textId="1AECD83F" w:rsidR="00F31005" w:rsidRDefault="00F31005" w:rsidP="005721B8">
      <w:pPr>
        <w:pStyle w:val="Textkrper"/>
      </w:pPr>
    </w:p>
    <w:p w14:paraId="0B309FF6" w14:textId="0E774B6E" w:rsidR="00F31005" w:rsidRDefault="00F31005" w:rsidP="005721B8">
      <w:pPr>
        <w:pStyle w:val="Textkrper"/>
      </w:pPr>
    </w:p>
    <w:p w14:paraId="1195830C" w14:textId="5E7EC4B8" w:rsidR="00F31005" w:rsidRDefault="00F31005" w:rsidP="005721B8">
      <w:pPr>
        <w:pStyle w:val="Textkrper"/>
      </w:pPr>
    </w:p>
    <w:p w14:paraId="404DA075" w14:textId="63C0E174" w:rsidR="00F31005" w:rsidRDefault="00F31005" w:rsidP="005721B8">
      <w:pPr>
        <w:pStyle w:val="Textkrper"/>
      </w:pPr>
    </w:p>
    <w:p w14:paraId="7995FFA5" w14:textId="12544CD0" w:rsidR="00F31005" w:rsidRDefault="00F31005" w:rsidP="005721B8">
      <w:pPr>
        <w:pStyle w:val="Textkrper"/>
      </w:pPr>
    </w:p>
    <w:p w14:paraId="4713909E" w14:textId="31657287" w:rsidR="00F31005" w:rsidRDefault="00F31005" w:rsidP="005721B8">
      <w:pPr>
        <w:pStyle w:val="Textkrper"/>
      </w:pPr>
    </w:p>
    <w:p w14:paraId="1BE78388" w14:textId="4F37DB52" w:rsidR="00F31005" w:rsidRDefault="00F31005" w:rsidP="005721B8">
      <w:pPr>
        <w:pStyle w:val="Textkrper"/>
      </w:pPr>
    </w:p>
    <w:p w14:paraId="2CE5A584" w14:textId="3E8FCF77" w:rsidR="00F31005" w:rsidRDefault="00F31005" w:rsidP="005721B8">
      <w:pPr>
        <w:pStyle w:val="Textkrper"/>
      </w:pPr>
    </w:p>
    <w:p w14:paraId="2E16DA94" w14:textId="08C01C68" w:rsidR="00F31005" w:rsidRDefault="00F31005" w:rsidP="005721B8">
      <w:pPr>
        <w:pStyle w:val="Textkrper"/>
      </w:pPr>
    </w:p>
    <w:p w14:paraId="4D0E7D93" w14:textId="0CFC8CFF" w:rsidR="00F31005" w:rsidRDefault="00F31005" w:rsidP="005721B8">
      <w:pPr>
        <w:pStyle w:val="Textkrper"/>
      </w:pPr>
    </w:p>
    <w:p w14:paraId="4FB9BFD2" w14:textId="0F07D5F5" w:rsidR="00F31005" w:rsidRDefault="00F31005" w:rsidP="005721B8">
      <w:pPr>
        <w:pStyle w:val="Textkrper"/>
      </w:pPr>
    </w:p>
    <w:p w14:paraId="3AA7D4FF" w14:textId="5B51F29E" w:rsidR="00F31005" w:rsidRDefault="00F31005" w:rsidP="005721B8">
      <w:pPr>
        <w:pStyle w:val="Textkrper"/>
      </w:pPr>
    </w:p>
    <w:p w14:paraId="71D58252" w14:textId="17F5EADF" w:rsidR="00F31005" w:rsidRDefault="00F31005" w:rsidP="005721B8">
      <w:pPr>
        <w:pStyle w:val="Textkrper"/>
      </w:pPr>
    </w:p>
    <w:p w14:paraId="156D15CA" w14:textId="14E16BA0" w:rsidR="00F31005" w:rsidRDefault="00F31005" w:rsidP="005721B8">
      <w:pPr>
        <w:pStyle w:val="Textkrper"/>
      </w:pPr>
    </w:p>
    <w:p w14:paraId="26EA9B97" w14:textId="63F108B8" w:rsidR="00F5689C" w:rsidRDefault="00F5689C" w:rsidP="005721B8">
      <w:pPr>
        <w:pStyle w:val="Textkrper"/>
      </w:pPr>
    </w:p>
    <w:p w14:paraId="30E87773" w14:textId="77777777" w:rsidR="00F5689C" w:rsidRDefault="00F5689C" w:rsidP="005721B8">
      <w:pPr>
        <w:pStyle w:val="Textkrper"/>
      </w:pPr>
    </w:p>
    <w:p w14:paraId="3C7FF58C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0CFD186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3FBC824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D39BD1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B189F34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7904" behindDoc="0" locked="0" layoutInCell="1" allowOverlap="1" wp14:anchorId="5C0EEFA3" wp14:editId="440C354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51" name="Rechteck: abgerundete Ecken 2932765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91350C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0EEFA3" id="Rechteck: abgerundete Ecken 293276551" o:spid="_x0000_s3477" style="position:absolute;left:0;text-align:left;margin-left:.05pt;margin-top:2.85pt;width:64.65pt;height:25.25pt;z-index:2584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JsCl3q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891350C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2AA08B6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6C10851E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8928" behindDoc="0" locked="0" layoutInCell="1" allowOverlap="1" wp14:anchorId="2363CDD1" wp14:editId="46DB7E2D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52" name="Rechteck: abgerundete Ecken 2932765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ACEAA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63CDD1" id="Rechteck: abgerundete Ecken 293276552" o:spid="_x0000_s3478" style="position:absolute;left:0;text-align:left;margin-left:.15pt;margin-top:2.6pt;width:282.85pt;height:25.25pt;z-index:2584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Msd&#10;ZgP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5ACEAA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3175B0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FA5E4CF" w14:textId="54374057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2A47BEF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29952" behindDoc="0" locked="0" layoutInCell="1" allowOverlap="1" wp14:anchorId="6D84677A" wp14:editId="0B82991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53" name="Rechteck: abgerundete Ecken 2932765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29B4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84677A" id="Rechteck: abgerundete Ecken 293276553" o:spid="_x0000_s3479" style="position:absolute;left:0;text-align:left;margin-left:-.45pt;margin-top:19.85pt;width:354.35pt;height:25.25pt;z-index:2584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cyB9Fr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45B29B4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D7563B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B879B63" w14:textId="4CF6A2F5" w:rsidR="005721B8" w:rsidRDefault="00F31005" w:rsidP="002841C0">
      <w:pPr>
        <w:pStyle w:val="berschrift3nummeriert"/>
      </w:pPr>
      <w:bookmarkStart w:id="241" w:name="_Toc118817886"/>
      <w:r w:rsidRPr="00F31005">
        <w:lastRenderedPageBreak/>
        <w:t>FLT 2055: PRODUCT BACKUP AT INFEED FEED 3</w:t>
      </w:r>
      <w:bookmarkEnd w:id="241"/>
    </w:p>
    <w:p w14:paraId="7C60FCDA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612D005A" w14:textId="77777777" w:rsidTr="00F31005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2FD139D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32791759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08A5F176" w14:textId="1D6B250D" w:rsidR="00F31005" w:rsidRDefault="00F31005" w:rsidP="00F31005">
            <w:pPr>
              <w:pStyle w:val="Abstandshalter"/>
            </w:pPr>
          </w:p>
        </w:tc>
      </w:tr>
      <w:tr w:rsidR="005721B8" w14:paraId="293DC659" w14:textId="77777777" w:rsidTr="00190981">
        <w:trPr>
          <w:trHeight w:val="170"/>
        </w:trPr>
        <w:tc>
          <w:tcPr>
            <w:tcW w:w="2154" w:type="dxa"/>
          </w:tcPr>
          <w:p w14:paraId="16735749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61E8562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7CC4AE7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1EF164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0C377D3D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355814D0" w14:textId="77777777" w:rsidTr="00F31005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2609EA67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3BA425B4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4F1A0C56" w14:textId="00FB16BE" w:rsidR="00F31005" w:rsidRDefault="00F31005" w:rsidP="00F31005">
            <w:pPr>
              <w:pStyle w:val="Abstandshalter"/>
            </w:pPr>
          </w:p>
        </w:tc>
      </w:tr>
      <w:tr w:rsidR="005721B8" w14:paraId="1AEA368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F2333AD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8C3685D" w14:textId="77777777" w:rsidR="00F31005" w:rsidRDefault="00F31005" w:rsidP="00F31005">
            <w:pPr>
              <w:pStyle w:val="BulletTabtext"/>
            </w:pPr>
            <w:r>
              <w:t>Activate SWS 600 “Infeed 3“</w:t>
            </w:r>
          </w:p>
          <w:p w14:paraId="501283AB" w14:textId="435D8764" w:rsidR="005721B8" w:rsidRDefault="00F31005" w:rsidP="00F31005">
            <w:pPr>
              <w:pStyle w:val="BulletTabtext"/>
            </w:pPr>
            <w:r>
              <w:t>Disconnect sensor “67B30“</w:t>
            </w:r>
            <w:r w:rsidRPr="0008089A">
              <w:t xml:space="preserve"> </w:t>
            </w:r>
          </w:p>
          <w:p w14:paraId="5218C27E" w14:textId="56993EFE" w:rsidR="00F31005" w:rsidRPr="0008089A" w:rsidRDefault="00F31005" w:rsidP="00F31005">
            <w:pPr>
              <w:pStyle w:val="Abstandshalter"/>
            </w:pPr>
          </w:p>
        </w:tc>
      </w:tr>
      <w:tr w:rsidR="005721B8" w14:paraId="7A10063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3A1828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16FAF17C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4804CE69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5EC6574D" w14:textId="50AAEAF6" w:rsidR="00F31005" w:rsidRDefault="00F31005" w:rsidP="00F31005">
            <w:pPr>
              <w:pStyle w:val="Abstandshalter"/>
            </w:pPr>
          </w:p>
        </w:tc>
      </w:tr>
      <w:tr w:rsidR="005721B8" w14:paraId="7762B9EE" w14:textId="77777777" w:rsidTr="00F31005">
        <w:trPr>
          <w:trHeight w:val="432"/>
        </w:trPr>
        <w:tc>
          <w:tcPr>
            <w:tcW w:w="2154" w:type="dxa"/>
            <w:shd w:val="clear" w:color="auto" w:fill="F2F2F2" w:themeFill="background1" w:themeFillShade="F2"/>
          </w:tcPr>
          <w:p w14:paraId="53CBD66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DEE2170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4385999B" w14:textId="77777777" w:rsidR="005721B8" w:rsidRDefault="005721B8" w:rsidP="00190981">
            <w:pPr>
              <w:pStyle w:val="Abstandshalter"/>
            </w:pPr>
          </w:p>
        </w:tc>
      </w:tr>
      <w:tr w:rsidR="005721B8" w14:paraId="0D0AA332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1673557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5CD290DA" w14:textId="77777777" w:rsidR="00F31005" w:rsidRDefault="00F31005" w:rsidP="00F31005">
            <w:pPr>
              <w:pStyle w:val="BulletTabtext"/>
            </w:pPr>
            <w:r>
              <w:t>Reconnect sensor</w:t>
            </w:r>
          </w:p>
          <w:p w14:paraId="23D1F74C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468590A3" w14:textId="43155105" w:rsidR="00F31005" w:rsidRDefault="00F31005" w:rsidP="00F31005">
            <w:pPr>
              <w:pStyle w:val="Abstandshalter"/>
            </w:pPr>
          </w:p>
        </w:tc>
      </w:tr>
    </w:tbl>
    <w:p w14:paraId="6C2370CE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F98D5B3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6AB7F28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C39DFC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34B6CC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B8CDBF5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154B11EA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7BFB0855" w14:textId="698506E9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87BAC4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15616" behindDoc="0" locked="0" layoutInCell="1" allowOverlap="1" wp14:anchorId="2C373B28" wp14:editId="5DE52B6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54" name="Rechteck: abgerundete Ecken 2932765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FAC1E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373B28" id="Rechteck: abgerundete Ecken 293276554" o:spid="_x0000_s3480" style="position:absolute;left:0;text-align:left;margin-left:-2.85pt;margin-top:2.85pt;width:64.65pt;height:25.25pt;z-index:2552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KVScG6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FFAC1E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7DBF79D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5DF40BD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30C35A85" w14:textId="42FB0915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1745B36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22784" behindDoc="0" locked="0" layoutInCell="1" allowOverlap="1" wp14:anchorId="3BBFA96C" wp14:editId="42D3703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55" name="Rechteck: abgerundete Ecken 2932765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ED00E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BFA96C" id="Rechteck: abgerundete Ecken 293276555" o:spid="_x0000_s3481" style="position:absolute;left:0;text-align:left;margin-left:-2.85pt;margin-top:2.85pt;width:64.65pt;height:25.25pt;z-index:2552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CkUJLG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1ED00E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5C7B1B6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3746C5C8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11E62F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19712" behindDoc="0" locked="0" layoutInCell="1" allowOverlap="1" wp14:anchorId="576E64E1" wp14:editId="4120FC9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58" name="Rechteck: abgerundete Ecken 293276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557E31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6E64E1" id="Rechteck: abgerundete Ecken 293276558" o:spid="_x0000_s3482" style="position:absolute;left:0;text-align:left;margin-left:-.45pt;margin-top:5.7pt;width:354.35pt;height:74.25pt;z-index:2552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sRc0R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1557E31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8F9895C" w14:textId="3AD0A649" w:rsidR="005721B8" w:rsidRDefault="005721B8" w:rsidP="005721B8">
      <w:pPr>
        <w:pStyle w:val="Textkrper"/>
      </w:pPr>
    </w:p>
    <w:p w14:paraId="71880061" w14:textId="730D64AC" w:rsidR="00F31005" w:rsidRDefault="00F31005" w:rsidP="005721B8">
      <w:pPr>
        <w:pStyle w:val="Textkrper"/>
      </w:pPr>
    </w:p>
    <w:p w14:paraId="63DC064E" w14:textId="77777777" w:rsidR="00F5689C" w:rsidRDefault="00F5689C" w:rsidP="005721B8">
      <w:pPr>
        <w:pStyle w:val="Textkrper"/>
      </w:pPr>
    </w:p>
    <w:p w14:paraId="681733CF" w14:textId="77777777" w:rsidR="005721B8" w:rsidRDefault="005721B8" w:rsidP="005721B8">
      <w:pPr>
        <w:pStyle w:val="Textkrper"/>
      </w:pPr>
    </w:p>
    <w:p w14:paraId="5D2B7E8A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AAB91B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8A25503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6A44E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58767C1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32000" behindDoc="0" locked="0" layoutInCell="1" allowOverlap="1" wp14:anchorId="2986A8BC" wp14:editId="2E040E8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59" name="Rechteck: abgerundete Ecken 2932765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D6ECA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86A8BC" id="Rechteck: abgerundete Ecken 293276559" o:spid="_x0000_s3483" style="position:absolute;left:0;text-align:left;margin-left:.05pt;margin-top:2.85pt;width:64.65pt;height:25.25pt;z-index:2584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P5othm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67D6ECA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483BC8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CE43AA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33024" behindDoc="0" locked="0" layoutInCell="1" allowOverlap="1" wp14:anchorId="6CAD85BD" wp14:editId="57F08ECE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60" name="Rechteck: abgerundete Ecken 2932765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40934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AD85BD" id="Rechteck: abgerundete Ecken 293276560" o:spid="_x0000_s3484" style="position:absolute;left:0;text-align:left;margin-left:.15pt;margin-top:2.6pt;width:282.85pt;height:25.25pt;z-index:2584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HiW&#10;sj7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3B40934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06EE2F6B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3028414" w14:textId="75B03462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7291E89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34048" behindDoc="0" locked="0" layoutInCell="1" allowOverlap="1" wp14:anchorId="42A36B73" wp14:editId="125DE2DD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61" name="Rechteck: abgerundete Ecken 2932765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5E42B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A36B73" id="Rechteck: abgerundete Ecken 293276561" o:spid="_x0000_s3485" style="position:absolute;left:0;text-align:left;margin-left:-.45pt;margin-top:19.85pt;width:354.35pt;height:25.25pt;z-index:2584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wKupK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375E42B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295470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A9DC90D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1236E5DF" w14:textId="5F727B89" w:rsidR="005721B8" w:rsidRDefault="00F31005" w:rsidP="002841C0">
      <w:pPr>
        <w:pStyle w:val="berschrift3nummeriert"/>
      </w:pPr>
      <w:bookmarkStart w:id="242" w:name="_Toc118817887"/>
      <w:r w:rsidRPr="00F31005">
        <w:lastRenderedPageBreak/>
        <w:t>FLT 2056: ACCELERATION BELT 3 NOT LOCKED (67B390)</w:t>
      </w:r>
      <w:bookmarkEnd w:id="242"/>
    </w:p>
    <w:p w14:paraId="5F1D5016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1242F2AB" w14:textId="77777777" w:rsidTr="00F31005">
        <w:trPr>
          <w:trHeight w:val="353"/>
        </w:trPr>
        <w:tc>
          <w:tcPr>
            <w:tcW w:w="2154" w:type="dxa"/>
            <w:shd w:val="clear" w:color="auto" w:fill="F2F2F2" w:themeFill="background1" w:themeFillShade="F2"/>
          </w:tcPr>
          <w:p w14:paraId="02963F0D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74EA289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58FD8E24" w14:textId="3B95A7AE" w:rsidR="00F31005" w:rsidRDefault="00F31005" w:rsidP="00F31005">
            <w:pPr>
              <w:pStyle w:val="Abstandshalter"/>
            </w:pPr>
          </w:p>
        </w:tc>
      </w:tr>
      <w:tr w:rsidR="005721B8" w14:paraId="454D591F" w14:textId="77777777" w:rsidTr="00190981">
        <w:trPr>
          <w:trHeight w:val="170"/>
        </w:trPr>
        <w:tc>
          <w:tcPr>
            <w:tcW w:w="2154" w:type="dxa"/>
          </w:tcPr>
          <w:p w14:paraId="2D6450B4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7C78E74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553FFCCA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4360DB4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5C9AEB3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6E294132" w14:textId="77777777" w:rsidTr="00F31005">
        <w:trPr>
          <w:trHeight w:val="413"/>
        </w:trPr>
        <w:tc>
          <w:tcPr>
            <w:tcW w:w="2154" w:type="dxa"/>
            <w:shd w:val="clear" w:color="auto" w:fill="F2F2F2" w:themeFill="background1" w:themeFillShade="F2"/>
          </w:tcPr>
          <w:p w14:paraId="01333DD2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0498B434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7A74CEAA" w14:textId="28C765CA" w:rsidR="00F31005" w:rsidRDefault="00F31005" w:rsidP="00F31005">
            <w:pPr>
              <w:pStyle w:val="Abstandshalter"/>
            </w:pPr>
          </w:p>
        </w:tc>
      </w:tr>
      <w:tr w:rsidR="005721B8" w14:paraId="0618F85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FB71BAB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EB08D9B" w14:textId="77777777" w:rsidR="00F31005" w:rsidRDefault="00F31005" w:rsidP="00F31005">
            <w:pPr>
              <w:pStyle w:val="BulletTabtext"/>
            </w:pPr>
            <w:r>
              <w:t>Activate SWS 600 “Infeed 3“</w:t>
            </w:r>
          </w:p>
          <w:p w14:paraId="0FF4FED0" w14:textId="77777777" w:rsidR="005721B8" w:rsidRDefault="00F31005" w:rsidP="00F31005">
            <w:pPr>
              <w:pStyle w:val="BulletTabtext"/>
            </w:pPr>
            <w:r>
              <w:t>Disconnect sensor “67B390“</w:t>
            </w:r>
            <w:r w:rsidRPr="0008089A">
              <w:t xml:space="preserve"> </w:t>
            </w:r>
          </w:p>
          <w:p w14:paraId="4EA409CE" w14:textId="7AA11023" w:rsidR="00F31005" w:rsidRPr="0008089A" w:rsidRDefault="00F31005" w:rsidP="00F31005">
            <w:pPr>
              <w:pStyle w:val="Abstandshalter"/>
            </w:pPr>
          </w:p>
        </w:tc>
      </w:tr>
      <w:tr w:rsidR="005721B8" w14:paraId="21034BCF" w14:textId="77777777" w:rsidTr="00F31005">
        <w:trPr>
          <w:trHeight w:val="787"/>
        </w:trPr>
        <w:tc>
          <w:tcPr>
            <w:tcW w:w="2154" w:type="dxa"/>
            <w:shd w:val="clear" w:color="auto" w:fill="F2F2F2" w:themeFill="background1" w:themeFillShade="F2"/>
          </w:tcPr>
          <w:p w14:paraId="06FC90B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25E3DB15" w14:textId="77777777" w:rsidR="00F31005" w:rsidRDefault="00F31005" w:rsidP="00F31005">
            <w:pPr>
              <w:pStyle w:val="BulletTabtext"/>
            </w:pPr>
            <w:r>
              <w:t>Fault message is displayed on control panel</w:t>
            </w:r>
          </w:p>
          <w:p w14:paraId="42461995" w14:textId="094D9E68" w:rsidR="005721B8" w:rsidRDefault="00F31005" w:rsidP="00F31005">
            <w:pPr>
              <w:pStyle w:val="BulletTabtext"/>
            </w:pPr>
            <w:r>
              <w:t>Machine cannot be started as long as fault is active</w:t>
            </w:r>
          </w:p>
          <w:p w14:paraId="165048BE" w14:textId="77777777" w:rsidR="005721B8" w:rsidRDefault="005721B8" w:rsidP="00190981">
            <w:pPr>
              <w:pStyle w:val="Abstandshalter"/>
            </w:pPr>
          </w:p>
        </w:tc>
      </w:tr>
      <w:tr w:rsidR="005721B8" w14:paraId="3A2A3465" w14:textId="77777777" w:rsidTr="00F31005">
        <w:trPr>
          <w:trHeight w:val="290"/>
        </w:trPr>
        <w:tc>
          <w:tcPr>
            <w:tcW w:w="2154" w:type="dxa"/>
            <w:shd w:val="clear" w:color="auto" w:fill="F2F2F2" w:themeFill="background1" w:themeFillShade="F2"/>
          </w:tcPr>
          <w:p w14:paraId="1680132D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4A6C6A0E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C2D8A94" w14:textId="77777777" w:rsidR="005721B8" w:rsidRDefault="005721B8" w:rsidP="00190981">
            <w:pPr>
              <w:pStyle w:val="Abstandshalter"/>
            </w:pPr>
          </w:p>
        </w:tc>
      </w:tr>
      <w:tr w:rsidR="005721B8" w14:paraId="1BA2A430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37E2AA4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BA43734" w14:textId="77777777" w:rsidR="00F31005" w:rsidRDefault="00F31005" w:rsidP="00F31005">
            <w:pPr>
              <w:pStyle w:val="BulletTabtext"/>
            </w:pPr>
            <w:r>
              <w:t>Reconnect sensor</w:t>
            </w:r>
          </w:p>
          <w:p w14:paraId="4791B898" w14:textId="77777777" w:rsidR="005721B8" w:rsidRDefault="00F31005" w:rsidP="00F31005">
            <w:pPr>
              <w:pStyle w:val="BulletTabtext"/>
            </w:pPr>
            <w:r>
              <w:t xml:space="preserve">Press “Reset” </w:t>
            </w:r>
          </w:p>
          <w:p w14:paraId="5E7723BB" w14:textId="3945D88F" w:rsidR="00F31005" w:rsidRDefault="00F31005" w:rsidP="00F31005">
            <w:pPr>
              <w:pStyle w:val="Abstandshalter"/>
            </w:pPr>
          </w:p>
        </w:tc>
      </w:tr>
    </w:tbl>
    <w:p w14:paraId="49818474" w14:textId="77777777" w:rsidR="005721B8" w:rsidRDefault="005721B8" w:rsidP="005721B8">
      <w:pPr>
        <w:pStyle w:val="Abstandshalt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9AFBA9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C326C4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1B2F1C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8F1A76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6DB97C74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2594FD3B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FC38EE2" w14:textId="3A906ECE" w:rsidR="005721B8" w:rsidRDefault="00F31005" w:rsidP="00190981">
            <w:pPr>
              <w:pStyle w:val="BulletTabtext"/>
            </w:pPr>
            <w:r w:rsidRPr="00F31005">
              <w:t>Fault message is displayed on control panel</w:t>
            </w:r>
          </w:p>
        </w:tc>
        <w:tc>
          <w:tcPr>
            <w:tcW w:w="1417" w:type="dxa"/>
            <w:tcBorders>
              <w:bottom w:val="nil"/>
            </w:tcBorders>
          </w:tcPr>
          <w:p w14:paraId="6C4D54C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23808" behindDoc="0" locked="0" layoutInCell="1" allowOverlap="1" wp14:anchorId="36D4E1B9" wp14:editId="1FE43AD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62" name="Rechteck: abgerundete Ecken 2932765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3223F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4E1B9" id="Rechteck: abgerundete Ecken 293276562" o:spid="_x0000_s3486" style="position:absolute;left:0;text-align:left;margin-left:-2.85pt;margin-top:2.85pt;width:64.65pt;height:25.25pt;z-index:2552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af49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63223F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EE77B9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7FE8503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E5A6BB5" w14:textId="56A0FE33" w:rsidR="005721B8" w:rsidRPr="005D1B93" w:rsidRDefault="00F31005" w:rsidP="00190981">
            <w:pPr>
              <w:pStyle w:val="BulletTabtext"/>
            </w:pPr>
            <w:r w:rsidRPr="00F31005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DE2BFD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30976" behindDoc="0" locked="0" layoutInCell="1" allowOverlap="1" wp14:anchorId="11B232A2" wp14:editId="7C4D333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63" name="Rechteck: abgerundete Ecken 2932765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9BCC5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B232A2" id="Rechteck: abgerundete Ecken 293276563" o:spid="_x0000_s3487" style="position:absolute;left:0;text-align:left;margin-left:-2.85pt;margin-top:2.85pt;width:64.65pt;height:25.25pt;z-index:2552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ueGsK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C9BCC5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C02093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4C55AD2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0DE096B3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27904" behindDoc="0" locked="0" layoutInCell="1" allowOverlap="1" wp14:anchorId="6756996D" wp14:editId="0048EA6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66" name="Rechteck: abgerundete Ecken 2932765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FDCE2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56996D" id="Rechteck: abgerundete Ecken 293276566" o:spid="_x0000_s3488" style="position:absolute;left:0;text-align:left;margin-left:-.45pt;margin-top:5.7pt;width:354.35pt;height:74.25pt;z-index:2552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BX5Q10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30FDCE2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7528B262" w14:textId="77777777" w:rsidR="005721B8" w:rsidRDefault="005721B8" w:rsidP="005721B8">
      <w:pPr>
        <w:pStyle w:val="Textkrper"/>
      </w:pPr>
    </w:p>
    <w:p w14:paraId="35506259" w14:textId="1F0F8CA1" w:rsidR="005721B8" w:rsidRDefault="005721B8" w:rsidP="005721B8">
      <w:pPr>
        <w:pStyle w:val="Textkrper"/>
      </w:pPr>
    </w:p>
    <w:p w14:paraId="3292C9BE" w14:textId="0F4451F6" w:rsidR="00F31005" w:rsidRDefault="00F31005" w:rsidP="005721B8">
      <w:pPr>
        <w:pStyle w:val="Textkrper"/>
      </w:pPr>
    </w:p>
    <w:p w14:paraId="4B090808" w14:textId="77777777" w:rsidR="00F5689C" w:rsidRDefault="00F5689C" w:rsidP="005721B8">
      <w:pPr>
        <w:pStyle w:val="Textkrper"/>
      </w:pPr>
    </w:p>
    <w:p w14:paraId="67D9B6D6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524DDEB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26482D06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9F40DA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62BBBA2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36096" behindDoc="0" locked="0" layoutInCell="1" allowOverlap="1" wp14:anchorId="08562CCB" wp14:editId="6D012F6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67" name="Rechteck: abgerundete Ecken 2932765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DAEE4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562CCB" id="Rechteck: abgerundete Ecken 293276567" o:spid="_x0000_s3489" style="position:absolute;left:0;text-align:left;margin-left:.05pt;margin-top:2.85pt;width:64.65pt;height:25.25pt;z-index:2584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B9tUx4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13DAEE4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56E1036B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114D01E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37120" behindDoc="0" locked="0" layoutInCell="1" allowOverlap="1" wp14:anchorId="618376F7" wp14:editId="0B77D174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68" name="Rechteck: abgerundete Ecken 2932765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F435DE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8376F7" id="Rechteck: abgerundete Ecken 293276568" o:spid="_x0000_s3490" style="position:absolute;left:0;text-align:left;margin-left:.15pt;margin-top:2.6pt;width:282.85pt;height:25.25pt;z-index:2584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Kbn&#10;ZO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50F435DE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29F1BD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06510DC" w14:textId="598C7C0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10447242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38144" behindDoc="0" locked="0" layoutInCell="1" allowOverlap="1" wp14:anchorId="0EAAFBF3" wp14:editId="5090649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69" name="Rechteck: abgerundete Ecken 293276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C36D3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AAFBF3" id="Rechteck: abgerundete Ecken 293276569" o:spid="_x0000_s3491" style="position:absolute;left:0;text-align:left;margin-left:-.45pt;margin-top:19.85pt;width:354.35pt;height:25.25pt;z-index:2584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B7af/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43C36D3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CE0198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CFC73F3" w14:textId="77777777" w:rsidR="005721B8" w:rsidRDefault="005721B8" w:rsidP="005721B8">
      <w:pPr>
        <w:rPr>
          <w:rFonts w:ascii="Arial" w:hAnsi="Arial"/>
        </w:rPr>
      </w:pPr>
      <w:r>
        <w:br w:type="page"/>
      </w:r>
    </w:p>
    <w:p w14:paraId="7BF937D8" w14:textId="16FF36E2" w:rsidR="005721B8" w:rsidRDefault="00F31005" w:rsidP="002841C0">
      <w:pPr>
        <w:pStyle w:val="berschrift3nummeriert"/>
      </w:pPr>
      <w:bookmarkStart w:id="243" w:name="_Toc118817888"/>
      <w:r>
        <w:lastRenderedPageBreak/>
        <w:t>FLT 2057: STEP NUMBER NOT REACHED INF. 3 (67M32)</w:t>
      </w:r>
      <w:r>
        <w:br/>
        <w:t>FLT 2061: HOME POSITION INFEED 3 (67M32)</w:t>
      </w:r>
      <w:bookmarkEnd w:id="243"/>
    </w:p>
    <w:p w14:paraId="22E0625D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303C1D5F" w14:textId="77777777" w:rsidTr="00F31005">
        <w:trPr>
          <w:trHeight w:val="201"/>
        </w:trPr>
        <w:tc>
          <w:tcPr>
            <w:tcW w:w="2154" w:type="dxa"/>
            <w:shd w:val="clear" w:color="auto" w:fill="F2F2F2" w:themeFill="background1" w:themeFillShade="F2"/>
          </w:tcPr>
          <w:p w14:paraId="152A5E3B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14227D53" w14:textId="77777777" w:rsidR="005721B8" w:rsidRDefault="00F31005" w:rsidP="00190981">
            <w:pPr>
              <w:pStyle w:val="BulletTabtext"/>
            </w:pPr>
            <w:r w:rsidRPr="00F31005">
              <w:t>Test whether correct fault message is displayed on control panel</w:t>
            </w:r>
          </w:p>
          <w:p w14:paraId="156DCC1C" w14:textId="1CF59359" w:rsidR="00F31005" w:rsidRDefault="00F31005" w:rsidP="00F31005">
            <w:pPr>
              <w:pStyle w:val="Abstandshalter"/>
            </w:pPr>
          </w:p>
        </w:tc>
      </w:tr>
      <w:tr w:rsidR="005721B8" w14:paraId="10C0DEDE" w14:textId="77777777" w:rsidTr="00190981">
        <w:trPr>
          <w:trHeight w:val="170"/>
        </w:trPr>
        <w:tc>
          <w:tcPr>
            <w:tcW w:w="2154" w:type="dxa"/>
          </w:tcPr>
          <w:p w14:paraId="0D3F9F2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5CC871C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2A41CA9B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5232B7C0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7EC01710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A6D84E0" w14:textId="77777777" w:rsidTr="00F31005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6AE37E65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D7E98A1" w14:textId="77777777" w:rsidR="005721B8" w:rsidRDefault="00F31005" w:rsidP="00F31005">
            <w:pPr>
              <w:pStyle w:val="BulletTabtext"/>
            </w:pPr>
            <w:r w:rsidRPr="00F31005">
              <w:t xml:space="preserve">Machine is ready in automatic mode </w:t>
            </w:r>
          </w:p>
          <w:p w14:paraId="44D354EB" w14:textId="5306F8AB" w:rsidR="00F31005" w:rsidRDefault="00F31005" w:rsidP="00F31005">
            <w:pPr>
              <w:pStyle w:val="Abstandshalter"/>
            </w:pPr>
          </w:p>
        </w:tc>
      </w:tr>
      <w:tr w:rsidR="005721B8" w14:paraId="6DE885EC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68F7D7C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20F5345" w14:textId="77777777" w:rsidR="00F31005" w:rsidRDefault="00F31005" w:rsidP="00F31005">
            <w:pPr>
              <w:pStyle w:val="BulletTabtext"/>
            </w:pPr>
            <w:r>
              <w:t>Activate SWS 600 “Infeed 3“</w:t>
            </w:r>
          </w:p>
          <w:p w14:paraId="02678847" w14:textId="6EB03DBE" w:rsidR="005721B8" w:rsidRDefault="00F31005" w:rsidP="00F31005">
            <w:pPr>
              <w:pStyle w:val="BulletTabtext"/>
            </w:pPr>
            <w:r>
              <w:t>Disconnect input “12“ at control unit “67A32“</w:t>
            </w:r>
            <w:r w:rsidRPr="0008089A">
              <w:t xml:space="preserve"> </w:t>
            </w:r>
          </w:p>
          <w:p w14:paraId="4067EC7E" w14:textId="3FA6F090" w:rsidR="00F31005" w:rsidRPr="0008089A" w:rsidRDefault="00F31005" w:rsidP="00F31005">
            <w:pPr>
              <w:pStyle w:val="Abstandshalter"/>
            </w:pPr>
          </w:p>
        </w:tc>
      </w:tr>
      <w:tr w:rsidR="005721B8" w14:paraId="06B838B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0C669B02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69C4748" w14:textId="27A70F3E" w:rsidR="00F31005" w:rsidRDefault="00F31005" w:rsidP="00190981">
            <w:pPr>
              <w:pStyle w:val="BulletTabtext"/>
            </w:pPr>
            <w:r>
              <w:t>Fault message is displayed on control panel “Step number not reached inf. 3 (67M32)“</w:t>
            </w:r>
          </w:p>
          <w:p w14:paraId="34674DBA" w14:textId="51E9547E" w:rsidR="00F31005" w:rsidRDefault="00F31005" w:rsidP="00F31005">
            <w:pPr>
              <w:pStyle w:val="BulletTabtext"/>
            </w:pPr>
            <w:r>
              <w:t>Fault message is displayed on control panel “Home position infeed 3 (67M32)“</w:t>
            </w:r>
          </w:p>
          <w:p w14:paraId="63A3B5C6" w14:textId="77777777" w:rsidR="005721B8" w:rsidRDefault="00F31005" w:rsidP="00F31005">
            <w:pPr>
              <w:pStyle w:val="BulletTabtext"/>
            </w:pPr>
            <w:r>
              <w:t xml:space="preserve">Machine cannot be started as long as fault is active </w:t>
            </w:r>
          </w:p>
          <w:p w14:paraId="3DA53A3E" w14:textId="0D4D257C" w:rsidR="00F31005" w:rsidRDefault="00F31005" w:rsidP="00F31005">
            <w:pPr>
              <w:pStyle w:val="Abstandshalter"/>
            </w:pPr>
          </w:p>
        </w:tc>
      </w:tr>
      <w:tr w:rsidR="005721B8" w14:paraId="32CE1F16" w14:textId="77777777" w:rsidTr="00F31005">
        <w:trPr>
          <w:trHeight w:val="85"/>
        </w:trPr>
        <w:tc>
          <w:tcPr>
            <w:tcW w:w="2154" w:type="dxa"/>
            <w:shd w:val="clear" w:color="auto" w:fill="F2F2F2" w:themeFill="background1" w:themeFillShade="F2"/>
          </w:tcPr>
          <w:p w14:paraId="646386E9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93B83B7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5B38F2F9" w14:textId="77777777" w:rsidR="005721B8" w:rsidRDefault="005721B8" w:rsidP="00190981">
            <w:pPr>
              <w:pStyle w:val="Abstandshalter"/>
            </w:pPr>
          </w:p>
        </w:tc>
      </w:tr>
      <w:tr w:rsidR="005721B8" w14:paraId="64B82DB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6B615A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36862A4" w14:textId="77777777" w:rsidR="00437E2E" w:rsidRDefault="00437E2E" w:rsidP="00437E2E">
            <w:pPr>
              <w:pStyle w:val="BulletTabtext"/>
            </w:pPr>
            <w:r>
              <w:t>Reconnect input</w:t>
            </w:r>
          </w:p>
          <w:p w14:paraId="3C304D38" w14:textId="77777777" w:rsidR="005721B8" w:rsidRDefault="00437E2E" w:rsidP="00437E2E">
            <w:pPr>
              <w:pStyle w:val="BulletTabtext"/>
            </w:pPr>
            <w:r>
              <w:t xml:space="preserve">Press “Reset” </w:t>
            </w:r>
          </w:p>
          <w:p w14:paraId="136D573B" w14:textId="26E86325" w:rsidR="00437E2E" w:rsidRDefault="00437E2E" w:rsidP="00437E2E">
            <w:pPr>
              <w:pStyle w:val="Abstandshalter"/>
            </w:pPr>
          </w:p>
        </w:tc>
      </w:tr>
    </w:tbl>
    <w:p w14:paraId="08BE1FDF" w14:textId="77777777" w:rsidR="005721B8" w:rsidRDefault="005721B8" w:rsidP="005721B8">
      <w:pPr>
        <w:pStyle w:val="Abstandshalter"/>
      </w:pPr>
    </w:p>
    <w:p w14:paraId="625ADF51" w14:textId="77777777" w:rsidR="00767D1A" w:rsidRDefault="00767D1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2E97637C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0D95A73" w14:textId="47FA2499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D6F963D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CE37F4C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E0A6F88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00D05837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3D4EEBD" w14:textId="4C2D4F8A" w:rsidR="005721B8" w:rsidRDefault="00437E2E" w:rsidP="00437E2E">
            <w:pPr>
              <w:pStyle w:val="BulletTabtext"/>
            </w:pPr>
            <w:r>
              <w:t>Fault message is displayed on control panel “Step number not reached inf. 3 (67M32)“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2AD7A610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32000" behindDoc="0" locked="0" layoutInCell="1" allowOverlap="1" wp14:anchorId="4E6F70A9" wp14:editId="2441D6A4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70" name="Rechteck: abgerundete Ecken 2932765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41186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6F70A9" id="Rechteck: abgerundete Ecken 293276570" o:spid="_x0000_s3492" style="position:absolute;left:0;text-align:left;margin-left:-2.85pt;margin-top:2.85pt;width:64.65pt;height:25.25pt;z-index:2552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OYl/Qr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B41186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3DBDF2B4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1658554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EB8C7F4" w14:textId="5752B6F6" w:rsidR="005721B8" w:rsidRPr="005D1B93" w:rsidRDefault="00437E2E" w:rsidP="00437E2E">
            <w:pPr>
              <w:pStyle w:val="BulletTabtext"/>
            </w:pPr>
            <w:r>
              <w:t>Fault message is displayed on control panel “Home position infeed 3 (67M32)“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61DB865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39168" behindDoc="0" locked="0" layoutInCell="1" allowOverlap="1" wp14:anchorId="0CD423DA" wp14:editId="4170269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71" name="Rechteck: abgerundete Ecken 2932765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528102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D423DA" id="Rechteck: abgerundete Ecken 293276571" o:spid="_x0000_s3493" style="position:absolute;left:0;text-align:left;margin-left:-2.85pt;margin-top:2.85pt;width:64.65pt;height:25.25pt;z-index:2552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tc8rn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4B528102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060E7BB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B14AC39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231FCF77" w14:textId="7A350F5B" w:rsidR="005721B8" w:rsidRPr="005D1B93" w:rsidRDefault="00437E2E" w:rsidP="00190981">
            <w:pPr>
              <w:pStyle w:val="BulletTabtext"/>
            </w:pPr>
            <w:r w:rsidRPr="00437E2E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666CA05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38144" behindDoc="0" locked="0" layoutInCell="1" allowOverlap="1" wp14:anchorId="0685DBEF" wp14:editId="58530836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72" name="Rechteck: abgerundete Ecken 293276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2C162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85DBEF" id="Rechteck: abgerundete Ecken 293276572" o:spid="_x0000_s3494" style="position:absolute;left:0;text-align:left;margin-left:-2.85pt;margin-top:2.85pt;width:64.65pt;height:25.25pt;z-index:2552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zYBxy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372C162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42BED60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EB2358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35BB79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36096" behindDoc="0" locked="0" layoutInCell="1" allowOverlap="1" wp14:anchorId="13396619" wp14:editId="1C0E88F4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74" name="Rechteck: abgerundete Ecken 2932765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6AFB9A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396619" id="Rechteck: abgerundete Ecken 293276574" o:spid="_x0000_s3495" style="position:absolute;left:0;text-align:left;margin-left:-.45pt;margin-top:5.7pt;width:354.35pt;height:74.25pt;z-index:2552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AUC788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786AFB9A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543E8119" w14:textId="0BE44CB8" w:rsidR="005721B8" w:rsidRDefault="005721B8" w:rsidP="005721B8">
      <w:pPr>
        <w:pStyle w:val="Textkrper"/>
      </w:pPr>
    </w:p>
    <w:p w14:paraId="505FECA9" w14:textId="6386DF15" w:rsidR="00767D1A" w:rsidRDefault="00767D1A" w:rsidP="005721B8">
      <w:pPr>
        <w:pStyle w:val="Textkrper"/>
      </w:pPr>
    </w:p>
    <w:p w14:paraId="48290610" w14:textId="3B02FD52" w:rsidR="00767D1A" w:rsidRDefault="00767D1A" w:rsidP="005721B8">
      <w:pPr>
        <w:pStyle w:val="Textkrper"/>
      </w:pPr>
    </w:p>
    <w:p w14:paraId="7CBCF9AB" w14:textId="7E42A390" w:rsidR="00767D1A" w:rsidRDefault="00767D1A" w:rsidP="005721B8">
      <w:pPr>
        <w:pStyle w:val="Textkrper"/>
      </w:pPr>
    </w:p>
    <w:p w14:paraId="5D89D5A1" w14:textId="06D035BD" w:rsidR="00767D1A" w:rsidRDefault="00767D1A" w:rsidP="005721B8">
      <w:pPr>
        <w:pStyle w:val="Textkrper"/>
      </w:pPr>
    </w:p>
    <w:p w14:paraId="7CAA4EA0" w14:textId="5975A0CB" w:rsidR="00767D1A" w:rsidRDefault="00767D1A" w:rsidP="005721B8">
      <w:pPr>
        <w:pStyle w:val="Textkrper"/>
      </w:pPr>
    </w:p>
    <w:p w14:paraId="10A666B6" w14:textId="6ADAF650" w:rsidR="00767D1A" w:rsidRDefault="00767D1A" w:rsidP="005721B8">
      <w:pPr>
        <w:pStyle w:val="Textkrper"/>
      </w:pPr>
    </w:p>
    <w:p w14:paraId="6D284A7A" w14:textId="3E6D2E9F" w:rsidR="00767D1A" w:rsidRDefault="00767D1A" w:rsidP="005721B8">
      <w:pPr>
        <w:pStyle w:val="Textkrper"/>
      </w:pPr>
    </w:p>
    <w:p w14:paraId="7DA26000" w14:textId="50877807" w:rsidR="00767D1A" w:rsidRDefault="00767D1A" w:rsidP="005721B8">
      <w:pPr>
        <w:pStyle w:val="Textkrper"/>
      </w:pPr>
    </w:p>
    <w:p w14:paraId="78148FD6" w14:textId="51FC3B60" w:rsidR="00767D1A" w:rsidRDefault="00767D1A" w:rsidP="005721B8">
      <w:pPr>
        <w:pStyle w:val="Textkrper"/>
      </w:pPr>
    </w:p>
    <w:p w14:paraId="547EA592" w14:textId="240E1F52" w:rsidR="00767D1A" w:rsidRDefault="00767D1A" w:rsidP="005721B8">
      <w:pPr>
        <w:pStyle w:val="Textkrper"/>
      </w:pPr>
    </w:p>
    <w:p w14:paraId="4CD44463" w14:textId="157E2B30" w:rsidR="00767D1A" w:rsidRDefault="00767D1A" w:rsidP="005721B8">
      <w:pPr>
        <w:pStyle w:val="Textkrper"/>
      </w:pPr>
    </w:p>
    <w:p w14:paraId="244B7FDE" w14:textId="7F52AE52" w:rsidR="00767D1A" w:rsidRDefault="00767D1A" w:rsidP="005721B8">
      <w:pPr>
        <w:pStyle w:val="Textkrper"/>
      </w:pPr>
    </w:p>
    <w:p w14:paraId="21F6816B" w14:textId="33D3C241" w:rsidR="00767D1A" w:rsidRDefault="00767D1A" w:rsidP="005721B8">
      <w:pPr>
        <w:pStyle w:val="Textkrper"/>
      </w:pPr>
    </w:p>
    <w:p w14:paraId="5DCFFCD8" w14:textId="6663D151" w:rsidR="00767D1A" w:rsidRDefault="00767D1A" w:rsidP="005721B8">
      <w:pPr>
        <w:pStyle w:val="Textkrper"/>
      </w:pPr>
    </w:p>
    <w:p w14:paraId="1CED0F1F" w14:textId="596AA1FD" w:rsidR="00767D1A" w:rsidRDefault="00767D1A" w:rsidP="005721B8">
      <w:pPr>
        <w:pStyle w:val="Textkrper"/>
      </w:pPr>
    </w:p>
    <w:p w14:paraId="6AD55700" w14:textId="3F2C1F0F" w:rsidR="00F5689C" w:rsidRDefault="00F5689C" w:rsidP="005721B8">
      <w:pPr>
        <w:pStyle w:val="Textkrper"/>
      </w:pPr>
    </w:p>
    <w:p w14:paraId="1AB05EC3" w14:textId="77777777" w:rsidR="00F5689C" w:rsidRDefault="00F5689C" w:rsidP="005721B8">
      <w:pPr>
        <w:pStyle w:val="Textkrper"/>
      </w:pPr>
    </w:p>
    <w:p w14:paraId="7CEB746B" w14:textId="77777777" w:rsidR="005721B8" w:rsidRDefault="005721B8" w:rsidP="005721B8">
      <w:pPr>
        <w:pStyle w:val="Textkrper"/>
      </w:pPr>
    </w:p>
    <w:p w14:paraId="6FDE32FD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ED8887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A571982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3A7A64F9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048068A5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0192" behindDoc="0" locked="0" layoutInCell="1" allowOverlap="1" wp14:anchorId="74A8B122" wp14:editId="06A063E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75" name="Rechteck: abgerundete Ecken 2932765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4347B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A8B122" id="Rechteck: abgerundete Ecken 293276575" o:spid="_x0000_s3496" style="position:absolute;left:0;text-align:left;margin-left:.05pt;margin-top:2.85pt;width:64.65pt;height:25.25pt;z-index:2584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L/HjHS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3B4347B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D3B40A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752C482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1216" behindDoc="0" locked="0" layoutInCell="1" allowOverlap="1" wp14:anchorId="52258D2D" wp14:editId="05A5E5A5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76" name="Rechteck: abgerundete Ecken 2932765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3329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258D2D" id="Rechteck: abgerundete Ecken 293276576" o:spid="_x0000_s3497" style="position:absolute;left:0;text-align:left;margin-left:.15pt;margin-top:2.6pt;width:282.85pt;height:25.25pt;z-index:2584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K125&#10;Ks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1F23329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F97BE04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3F8DD2F" w14:textId="14321788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D4A094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2240" behindDoc="0" locked="0" layoutInCell="1" allowOverlap="1" wp14:anchorId="4867ACCE" wp14:editId="4C5D27B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77" name="Rechteck: abgerundete Ecken 2932765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588F0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67ACCE" id="Rechteck: abgerundete Ecken 293276577" o:spid="_x0000_s3498" style="position:absolute;left:0;text-align:left;margin-left:-.45pt;margin-top:19.85pt;width:354.35pt;height:25.25pt;z-index:2584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H6jQ/+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24588F0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2C529AE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88ECBA9" w14:textId="1F0C2D0A" w:rsidR="005721B8" w:rsidRDefault="00767D1A" w:rsidP="002841C0">
      <w:pPr>
        <w:pStyle w:val="berschrift3nummeriert"/>
      </w:pPr>
      <w:bookmarkStart w:id="244" w:name="_Toc118817889"/>
      <w:r>
        <w:lastRenderedPageBreak/>
        <w:t>FLT 2058: STEP NUMBER NOT REACHED INF. 3 (67M33)</w:t>
      </w:r>
      <w:r>
        <w:br/>
        <w:t>FLT 2062: HOME POSITION INFEED 3 (67M33)</w:t>
      </w:r>
      <w:bookmarkEnd w:id="244"/>
    </w:p>
    <w:p w14:paraId="1927FF0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2572F73" w14:textId="77777777" w:rsidTr="00767D1A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2E700B29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0666DAF0" w14:textId="77777777" w:rsidR="005721B8" w:rsidRDefault="00767D1A" w:rsidP="00190981">
            <w:pPr>
              <w:pStyle w:val="BulletTabtext"/>
            </w:pPr>
            <w:r w:rsidRPr="00767D1A">
              <w:t>Test whether correct fault message is displayed on control panel</w:t>
            </w:r>
          </w:p>
          <w:p w14:paraId="1B68E649" w14:textId="28920F6F" w:rsidR="00767D1A" w:rsidRDefault="00767D1A" w:rsidP="00767D1A">
            <w:pPr>
              <w:pStyle w:val="Abstandshalter"/>
            </w:pPr>
          </w:p>
        </w:tc>
      </w:tr>
      <w:tr w:rsidR="005721B8" w14:paraId="59FAC6AF" w14:textId="77777777" w:rsidTr="00190981">
        <w:trPr>
          <w:trHeight w:val="170"/>
        </w:trPr>
        <w:tc>
          <w:tcPr>
            <w:tcW w:w="2154" w:type="dxa"/>
          </w:tcPr>
          <w:p w14:paraId="05C419B6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4F1B00CE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33AF94E6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04A51E57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4D899F42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53B43E5A" w14:textId="77777777" w:rsidTr="00767D1A">
        <w:trPr>
          <w:trHeight w:val="260"/>
        </w:trPr>
        <w:tc>
          <w:tcPr>
            <w:tcW w:w="2154" w:type="dxa"/>
            <w:shd w:val="clear" w:color="auto" w:fill="F2F2F2" w:themeFill="background1" w:themeFillShade="F2"/>
          </w:tcPr>
          <w:p w14:paraId="7A74E716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7852DC0B" w14:textId="77777777" w:rsidR="005721B8" w:rsidRDefault="00767D1A" w:rsidP="00767D1A">
            <w:pPr>
              <w:pStyle w:val="BulletTabtext"/>
            </w:pPr>
            <w:r w:rsidRPr="00767D1A">
              <w:t xml:space="preserve">Machine is ready in automatic mode </w:t>
            </w:r>
          </w:p>
          <w:p w14:paraId="3CA2FC42" w14:textId="4703D017" w:rsidR="00767D1A" w:rsidRDefault="00767D1A" w:rsidP="00767D1A">
            <w:pPr>
              <w:pStyle w:val="Abstandshalter"/>
            </w:pPr>
          </w:p>
        </w:tc>
      </w:tr>
      <w:tr w:rsidR="005721B8" w14:paraId="3C30351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4C8DC62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25D2F780" w14:textId="77777777" w:rsidR="00767D1A" w:rsidRDefault="00767D1A" w:rsidP="00767D1A">
            <w:pPr>
              <w:pStyle w:val="BulletTabtext"/>
            </w:pPr>
            <w:r>
              <w:t>Activate SWS 600 “Infeed 3“</w:t>
            </w:r>
          </w:p>
          <w:p w14:paraId="15DF0FCA" w14:textId="77777777" w:rsidR="005721B8" w:rsidRDefault="00767D1A" w:rsidP="00767D1A">
            <w:pPr>
              <w:pStyle w:val="BulletTabtext"/>
            </w:pPr>
            <w:r>
              <w:t>Disconnect input “12“ at control unit “67A33“</w:t>
            </w:r>
            <w:r w:rsidRPr="0008089A">
              <w:t xml:space="preserve"> </w:t>
            </w:r>
          </w:p>
          <w:p w14:paraId="2A9BF5C4" w14:textId="118AD376" w:rsidR="00767D1A" w:rsidRPr="0008089A" w:rsidRDefault="00767D1A" w:rsidP="00767D1A">
            <w:pPr>
              <w:pStyle w:val="Abstandshalter"/>
            </w:pPr>
          </w:p>
        </w:tc>
      </w:tr>
      <w:tr w:rsidR="005721B8" w14:paraId="14BE855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071D235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77A5CEC6" w14:textId="5C9C1C75" w:rsidR="00767D1A" w:rsidRDefault="00767D1A" w:rsidP="00190981">
            <w:pPr>
              <w:pStyle w:val="BulletTabtext"/>
            </w:pPr>
            <w:r>
              <w:t>Fault message is displayed on control panel “Step number not reached inf. 3 (67M33)“</w:t>
            </w:r>
          </w:p>
          <w:p w14:paraId="2EFA741F" w14:textId="15AE130A" w:rsidR="00767D1A" w:rsidRDefault="00767D1A" w:rsidP="00767D1A">
            <w:pPr>
              <w:pStyle w:val="BulletTabtext"/>
            </w:pPr>
            <w:r>
              <w:t>Fault message is displayed on control panel “Home position infeed 3 (67M33)“</w:t>
            </w:r>
          </w:p>
          <w:p w14:paraId="6281579F" w14:textId="77777777" w:rsidR="005721B8" w:rsidRDefault="00767D1A" w:rsidP="00767D1A">
            <w:pPr>
              <w:pStyle w:val="BulletTabtext"/>
            </w:pPr>
            <w:r>
              <w:t xml:space="preserve">Machine cannot be started as long as fault is active </w:t>
            </w:r>
          </w:p>
          <w:p w14:paraId="44769853" w14:textId="505831F5" w:rsidR="00767D1A" w:rsidRDefault="00767D1A" w:rsidP="00767D1A">
            <w:pPr>
              <w:pStyle w:val="Abstandshalter"/>
            </w:pPr>
          </w:p>
        </w:tc>
      </w:tr>
      <w:tr w:rsidR="005721B8" w14:paraId="6F353C69" w14:textId="77777777" w:rsidTr="00767D1A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6C0F1920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1A43C063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34384ED6" w14:textId="77777777" w:rsidR="005721B8" w:rsidRDefault="005721B8" w:rsidP="00190981">
            <w:pPr>
              <w:pStyle w:val="Abstandshalter"/>
            </w:pPr>
          </w:p>
        </w:tc>
      </w:tr>
      <w:tr w:rsidR="005721B8" w14:paraId="164BD8A3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5257D61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2AB6CE74" w14:textId="77777777" w:rsidR="00767D1A" w:rsidRDefault="00767D1A" w:rsidP="00767D1A">
            <w:pPr>
              <w:pStyle w:val="BulletTabtext"/>
            </w:pPr>
            <w:r>
              <w:t>Reconnect input</w:t>
            </w:r>
          </w:p>
          <w:p w14:paraId="3025E69E" w14:textId="77777777" w:rsidR="005721B8" w:rsidRDefault="00767D1A" w:rsidP="00767D1A">
            <w:pPr>
              <w:pStyle w:val="BulletTabtext"/>
            </w:pPr>
            <w:r>
              <w:t xml:space="preserve">Press “Reset” </w:t>
            </w:r>
          </w:p>
          <w:p w14:paraId="7E582336" w14:textId="62715064" w:rsidR="00767D1A" w:rsidRDefault="00767D1A" w:rsidP="00767D1A">
            <w:pPr>
              <w:pStyle w:val="Abstandshalter"/>
            </w:pPr>
          </w:p>
        </w:tc>
      </w:tr>
    </w:tbl>
    <w:p w14:paraId="76C2AF2B" w14:textId="77777777" w:rsidR="005721B8" w:rsidRDefault="005721B8" w:rsidP="005721B8">
      <w:pPr>
        <w:pStyle w:val="Abstandshalter"/>
      </w:pPr>
    </w:p>
    <w:p w14:paraId="4302A523" w14:textId="77777777" w:rsidR="00767D1A" w:rsidRDefault="00767D1A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084B64A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C6E92D" w14:textId="00E3ECDE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AEC343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29B3BA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56D1EF66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F625534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0A6B9E9C" w14:textId="3A72CBFA" w:rsidR="005721B8" w:rsidRDefault="00767D1A" w:rsidP="00767D1A">
            <w:pPr>
              <w:pStyle w:val="BulletTabtext"/>
            </w:pPr>
            <w:r>
              <w:t>Fault message is displayed on control panel “Step number not reached inf. 3 (67M33)“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5DB07DAB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41216" behindDoc="0" locked="0" layoutInCell="1" allowOverlap="1" wp14:anchorId="7AA86E5C" wp14:editId="2A9EC53F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78" name="Rechteck: abgerundete Ecken 2932765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C958E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A86E5C" id="Rechteck: abgerundete Ecken 293276578" o:spid="_x0000_s3499" style="position:absolute;left:0;text-align:left;margin-left:-2.85pt;margin-top:2.85pt;width:64.65pt;height:25.25pt;z-index:2552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OT9SgO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2CC958E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2A0B3AC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ED9F39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1A6207E0" w14:textId="32D0FC68" w:rsidR="005721B8" w:rsidRPr="005D1B93" w:rsidRDefault="00767D1A" w:rsidP="00767D1A">
            <w:pPr>
              <w:pStyle w:val="BulletTabtext"/>
            </w:pPr>
            <w:r>
              <w:t>Fault message is displayed on control panel “Home position infeed 3 (67M33)“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DD4DC11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48384" behindDoc="0" locked="0" layoutInCell="1" allowOverlap="1" wp14:anchorId="2801C540" wp14:editId="66F8E70A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79" name="Rechteck: abgerundete Ecken 2932765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64129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01C540" id="Rechteck: abgerundete Ecken 293276579" o:spid="_x0000_s3500" style="position:absolute;left:0;text-align:left;margin-left:-2.85pt;margin-top:2.85pt;width:64.65pt;height:25.25pt;z-index:2552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B75TU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4364129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D4D13BA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0BDB1D38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FFCABE8" w14:textId="607B7BFE" w:rsidR="005721B8" w:rsidRPr="005D1B93" w:rsidRDefault="00767D1A" w:rsidP="00190981">
            <w:pPr>
              <w:pStyle w:val="BulletTabtext"/>
            </w:pPr>
            <w:r w:rsidRPr="00767D1A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B5BD6D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47360" behindDoc="0" locked="0" layoutInCell="1" allowOverlap="1" wp14:anchorId="75C44CB6" wp14:editId="06BFD968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80" name="Rechteck: abgerundete Ecken 2932765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2B37E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C44CB6" id="Rechteck: abgerundete Ecken 293276580" o:spid="_x0000_s3501" style="position:absolute;left:0;text-align:left;margin-left:-2.85pt;margin-top:2.85pt;width:64.65pt;height:25.25pt;z-index:2552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n1ZK4b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712B37E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75B2DB29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026AB12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667D730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45312" behindDoc="0" locked="0" layoutInCell="1" allowOverlap="1" wp14:anchorId="39D96F13" wp14:editId="6586F4CE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82" name="Rechteck: abgerundete Ecken 2932765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CF8E80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D96F13" id="Rechteck: abgerundete Ecken 293276582" o:spid="_x0000_s3502" style="position:absolute;left:0;text-align:left;margin-left:-.45pt;margin-top:5.7pt;width:354.35pt;height:74.25pt;z-index:2552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CFXXiF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4FCF8E80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698EB9A4" w14:textId="38C28A7E" w:rsidR="005721B8" w:rsidRDefault="005721B8" w:rsidP="005721B8">
      <w:pPr>
        <w:pStyle w:val="Textkrper"/>
      </w:pPr>
    </w:p>
    <w:p w14:paraId="1A47D765" w14:textId="4D577E6A" w:rsidR="00767D1A" w:rsidRDefault="00767D1A" w:rsidP="005721B8">
      <w:pPr>
        <w:pStyle w:val="Textkrper"/>
      </w:pPr>
    </w:p>
    <w:p w14:paraId="30997A1B" w14:textId="4004F87D" w:rsidR="00767D1A" w:rsidRDefault="00767D1A" w:rsidP="005721B8">
      <w:pPr>
        <w:pStyle w:val="Textkrper"/>
      </w:pPr>
    </w:p>
    <w:p w14:paraId="19BDBCB0" w14:textId="04E61475" w:rsidR="00767D1A" w:rsidRDefault="00767D1A" w:rsidP="005721B8">
      <w:pPr>
        <w:pStyle w:val="Textkrper"/>
      </w:pPr>
    </w:p>
    <w:p w14:paraId="09AB732C" w14:textId="7837C1B3" w:rsidR="00767D1A" w:rsidRDefault="00767D1A" w:rsidP="005721B8">
      <w:pPr>
        <w:pStyle w:val="Textkrper"/>
      </w:pPr>
    </w:p>
    <w:p w14:paraId="0E0EECA3" w14:textId="3911E61A" w:rsidR="00767D1A" w:rsidRDefault="00767D1A" w:rsidP="005721B8">
      <w:pPr>
        <w:pStyle w:val="Textkrper"/>
      </w:pPr>
    </w:p>
    <w:p w14:paraId="7EB54F61" w14:textId="4F12031E" w:rsidR="00767D1A" w:rsidRDefault="00767D1A" w:rsidP="005721B8">
      <w:pPr>
        <w:pStyle w:val="Textkrper"/>
      </w:pPr>
    </w:p>
    <w:p w14:paraId="010E6D1E" w14:textId="44B61E35" w:rsidR="00767D1A" w:rsidRDefault="00767D1A" w:rsidP="005721B8">
      <w:pPr>
        <w:pStyle w:val="Textkrper"/>
      </w:pPr>
    </w:p>
    <w:p w14:paraId="19B1A6D5" w14:textId="7304AD05" w:rsidR="00767D1A" w:rsidRDefault="00767D1A" w:rsidP="005721B8">
      <w:pPr>
        <w:pStyle w:val="Textkrper"/>
      </w:pPr>
    </w:p>
    <w:p w14:paraId="156E9846" w14:textId="7BE0AE88" w:rsidR="00767D1A" w:rsidRDefault="00767D1A" w:rsidP="005721B8">
      <w:pPr>
        <w:pStyle w:val="Textkrper"/>
      </w:pPr>
    </w:p>
    <w:p w14:paraId="7594810D" w14:textId="631F210B" w:rsidR="00767D1A" w:rsidRDefault="00767D1A" w:rsidP="005721B8">
      <w:pPr>
        <w:pStyle w:val="Textkrper"/>
      </w:pPr>
    </w:p>
    <w:p w14:paraId="3C438899" w14:textId="7BE875DD" w:rsidR="00767D1A" w:rsidRDefault="00767D1A" w:rsidP="005721B8">
      <w:pPr>
        <w:pStyle w:val="Textkrper"/>
      </w:pPr>
    </w:p>
    <w:p w14:paraId="1FFE9214" w14:textId="0F37902F" w:rsidR="00767D1A" w:rsidRDefault="00767D1A" w:rsidP="005721B8">
      <w:pPr>
        <w:pStyle w:val="Textkrper"/>
      </w:pPr>
    </w:p>
    <w:p w14:paraId="61A301CF" w14:textId="4EB63673" w:rsidR="00767D1A" w:rsidRDefault="00767D1A" w:rsidP="005721B8">
      <w:pPr>
        <w:pStyle w:val="Textkrper"/>
      </w:pPr>
    </w:p>
    <w:p w14:paraId="3F53BFC1" w14:textId="799A6C15" w:rsidR="00767D1A" w:rsidRDefault="00767D1A" w:rsidP="005721B8">
      <w:pPr>
        <w:pStyle w:val="Textkrper"/>
      </w:pPr>
    </w:p>
    <w:p w14:paraId="5E9696D4" w14:textId="3954029C" w:rsidR="00767D1A" w:rsidRDefault="00767D1A" w:rsidP="005721B8">
      <w:pPr>
        <w:pStyle w:val="Textkrper"/>
      </w:pPr>
    </w:p>
    <w:p w14:paraId="66F4F256" w14:textId="24FEE2DB" w:rsidR="00F5689C" w:rsidRDefault="00F5689C" w:rsidP="005721B8">
      <w:pPr>
        <w:pStyle w:val="Textkrper"/>
      </w:pPr>
    </w:p>
    <w:p w14:paraId="6151AD6B" w14:textId="77777777" w:rsidR="00F5689C" w:rsidRDefault="00F5689C" w:rsidP="005721B8">
      <w:pPr>
        <w:pStyle w:val="Textkrper"/>
      </w:pPr>
    </w:p>
    <w:p w14:paraId="2374AB43" w14:textId="77777777" w:rsidR="005721B8" w:rsidRDefault="005721B8" w:rsidP="005721B8">
      <w:pPr>
        <w:pStyle w:val="Textkrper"/>
      </w:pPr>
    </w:p>
    <w:p w14:paraId="4DDAE548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25A3A1C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619AE0FB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0DB5F79F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8E93A99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4288" behindDoc="0" locked="0" layoutInCell="1" allowOverlap="1" wp14:anchorId="056A78ED" wp14:editId="60ADD9C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83" name="Rechteck: abgerundete Ecken 2932765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9AA22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6A78ED" id="Rechteck: abgerundete Ecken 293276583" o:spid="_x0000_s3503" style="position:absolute;left:0;text-align:left;margin-left:.05pt;margin-top:2.85pt;width:64.65pt;height:25.25pt;z-index:2584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" filled="f" strokecolor="black [3213]" strokeweight=".5pt">
                      <v:textbox>
                        <w:txbxContent>
                          <w:p w14:paraId="689AA22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4679BD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475566E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5312" behindDoc="0" locked="0" layoutInCell="1" allowOverlap="1" wp14:anchorId="0887FA7D" wp14:editId="63A14F6C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84" name="Rechteck: abgerundete Ecken 2932765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4BDAA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87FA7D" id="Rechteck: abgerundete Ecken 293276584" o:spid="_x0000_s3504" style="position:absolute;left:0;text-align:left;margin-left:.15pt;margin-top:2.6pt;width:282.85pt;height:25.25pt;z-index:2584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zMkwQ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" filled="f" strokecolor="black [3213]" strokeweight=".5pt">
                      <v:textbox>
                        <w:txbxContent>
                          <w:p w14:paraId="0F4BDAA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DD25569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A741DDC" w14:textId="5D99CCDC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63AA6B0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6336" behindDoc="0" locked="0" layoutInCell="1" allowOverlap="1" wp14:anchorId="3E70BD0C" wp14:editId="061154E6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85" name="Rechteck: abgerundete Ecken 2932765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11329B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70BD0C" id="Rechteck: abgerundete Ecken 293276585" o:spid="_x0000_s3505" style="position:absolute;left:0;text-align:left;margin-left:-.45pt;margin-top:19.85pt;width:354.35pt;height:25.25pt;z-index:2584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" filled="f" strokecolor="black [3213]" strokeweight=".5pt">
                      <v:textbox>
                        <w:txbxContent>
                          <w:p w14:paraId="6C11329B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1BD8807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311A36CF" w14:textId="6E4A63CC" w:rsidR="005721B8" w:rsidRDefault="00EB01D8" w:rsidP="002841C0">
      <w:pPr>
        <w:pStyle w:val="berschrift3nummeriert"/>
      </w:pPr>
      <w:bookmarkStart w:id="245" w:name="_Toc118817890"/>
      <w:r>
        <w:lastRenderedPageBreak/>
        <w:t>FLT 2059: STEP NUMBER NOT REACHED INF. 3 (67M34)</w:t>
      </w:r>
      <w:r>
        <w:br/>
        <w:t>FLT 2063: HOME POSITION INFEED 3 (67M34)</w:t>
      </w:r>
      <w:bookmarkEnd w:id="245"/>
    </w:p>
    <w:p w14:paraId="55B560B7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74F81026" w14:textId="77777777" w:rsidTr="00EB01D8">
        <w:trPr>
          <w:trHeight w:val="342"/>
        </w:trPr>
        <w:tc>
          <w:tcPr>
            <w:tcW w:w="2154" w:type="dxa"/>
            <w:shd w:val="clear" w:color="auto" w:fill="F2F2F2" w:themeFill="background1" w:themeFillShade="F2"/>
          </w:tcPr>
          <w:p w14:paraId="2A4C2B31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6E9818B0" w14:textId="77777777" w:rsidR="005721B8" w:rsidRDefault="00EB01D8" w:rsidP="00190981">
            <w:pPr>
              <w:pStyle w:val="BulletTabtext"/>
            </w:pPr>
            <w:r w:rsidRPr="00EB01D8">
              <w:t>Test whether correct fault message is displayed on control panel</w:t>
            </w:r>
          </w:p>
          <w:p w14:paraId="4721C10E" w14:textId="5BA1F09A" w:rsidR="00EB01D8" w:rsidRDefault="00EB01D8" w:rsidP="00EB01D8">
            <w:pPr>
              <w:pStyle w:val="Abstandshalter"/>
            </w:pPr>
          </w:p>
        </w:tc>
      </w:tr>
      <w:tr w:rsidR="005721B8" w14:paraId="31B583C9" w14:textId="77777777" w:rsidTr="00190981">
        <w:trPr>
          <w:trHeight w:val="170"/>
        </w:trPr>
        <w:tc>
          <w:tcPr>
            <w:tcW w:w="2154" w:type="dxa"/>
          </w:tcPr>
          <w:p w14:paraId="6B90686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1E0144B5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42498E6D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1B8D7A0F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D90423B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2882F349" w14:textId="77777777" w:rsidTr="00EB01D8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063E67C9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6F7EEE19" w14:textId="77777777" w:rsidR="005721B8" w:rsidRDefault="00EB01D8" w:rsidP="00EB01D8">
            <w:pPr>
              <w:pStyle w:val="BulletTabtext"/>
            </w:pPr>
            <w:r w:rsidRPr="00EB01D8">
              <w:t xml:space="preserve">Machine is ready in automatic mode </w:t>
            </w:r>
          </w:p>
          <w:p w14:paraId="7C42C4C0" w14:textId="2E96EFEC" w:rsidR="00EB01D8" w:rsidRDefault="00EB01D8" w:rsidP="00EB01D8">
            <w:pPr>
              <w:pStyle w:val="Abstandshalter"/>
            </w:pPr>
          </w:p>
        </w:tc>
      </w:tr>
      <w:tr w:rsidR="005721B8" w14:paraId="03875C94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42BC02F9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37609A78" w14:textId="77777777" w:rsidR="00EB01D8" w:rsidRDefault="00EB01D8" w:rsidP="00EB01D8">
            <w:pPr>
              <w:pStyle w:val="BulletTabtext"/>
            </w:pPr>
            <w:r>
              <w:t>Activate SWS 600 “Infeed 3“</w:t>
            </w:r>
          </w:p>
          <w:p w14:paraId="4278BFD9" w14:textId="48AFF846" w:rsidR="005721B8" w:rsidRDefault="00EB01D8" w:rsidP="00EB01D8">
            <w:pPr>
              <w:pStyle w:val="BulletTabtext"/>
            </w:pPr>
            <w:r>
              <w:t>Disconnect input “12“ at control unit “67A34“</w:t>
            </w:r>
            <w:r w:rsidRPr="0008089A">
              <w:t xml:space="preserve"> </w:t>
            </w:r>
          </w:p>
          <w:p w14:paraId="1E0D6924" w14:textId="782870B5" w:rsidR="00EB01D8" w:rsidRPr="0008089A" w:rsidRDefault="00EB01D8" w:rsidP="00EB01D8">
            <w:pPr>
              <w:pStyle w:val="Abstandshalter"/>
            </w:pPr>
          </w:p>
        </w:tc>
      </w:tr>
      <w:tr w:rsidR="005721B8" w14:paraId="5AF1B67E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7AF74CB7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6BF07CC2" w14:textId="58E94579" w:rsidR="00EB01D8" w:rsidRDefault="00EB01D8" w:rsidP="00190981">
            <w:pPr>
              <w:pStyle w:val="BulletTabtext"/>
            </w:pPr>
            <w:r>
              <w:t>Fault message is displayed on control panel “Step number not reached inf. 3 (67M34)“</w:t>
            </w:r>
          </w:p>
          <w:p w14:paraId="03EF1577" w14:textId="276EAE8F" w:rsidR="00EB01D8" w:rsidRDefault="00EB01D8" w:rsidP="00EB01D8">
            <w:pPr>
              <w:pStyle w:val="BulletTabtext"/>
            </w:pPr>
            <w:r>
              <w:t>Fault message is displayed on control panel “Home position infeed 3 (67M34)“</w:t>
            </w:r>
          </w:p>
          <w:p w14:paraId="475F8919" w14:textId="77777777" w:rsidR="005721B8" w:rsidRDefault="00EB01D8" w:rsidP="00EB01D8">
            <w:pPr>
              <w:pStyle w:val="BulletTabtext"/>
            </w:pPr>
            <w:r>
              <w:t xml:space="preserve">Machine cannot be started as long as fault is active </w:t>
            </w:r>
          </w:p>
          <w:p w14:paraId="6C60DC56" w14:textId="7BCB754A" w:rsidR="00EB01D8" w:rsidRDefault="00EB01D8" w:rsidP="00EB01D8">
            <w:pPr>
              <w:pStyle w:val="Abstandshalter"/>
            </w:pPr>
          </w:p>
        </w:tc>
      </w:tr>
      <w:tr w:rsidR="005721B8" w14:paraId="68D6034C" w14:textId="77777777" w:rsidTr="00EB01D8">
        <w:trPr>
          <w:trHeight w:val="306"/>
        </w:trPr>
        <w:tc>
          <w:tcPr>
            <w:tcW w:w="2154" w:type="dxa"/>
            <w:shd w:val="clear" w:color="auto" w:fill="F2F2F2" w:themeFill="background1" w:themeFillShade="F2"/>
          </w:tcPr>
          <w:p w14:paraId="05F2E54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52539988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C35D916" w14:textId="77777777" w:rsidR="005721B8" w:rsidRDefault="005721B8" w:rsidP="00190981">
            <w:pPr>
              <w:pStyle w:val="Abstandshalter"/>
            </w:pPr>
          </w:p>
        </w:tc>
      </w:tr>
      <w:tr w:rsidR="005721B8" w14:paraId="1ED864C9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197A8F52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4DBD873A" w14:textId="77777777" w:rsidR="00EB01D8" w:rsidRDefault="00EB01D8" w:rsidP="00EB01D8">
            <w:pPr>
              <w:pStyle w:val="BulletTabtext"/>
            </w:pPr>
            <w:r>
              <w:t>Reconnect input</w:t>
            </w:r>
          </w:p>
          <w:p w14:paraId="35261801" w14:textId="77777777" w:rsidR="005721B8" w:rsidRDefault="00EB01D8" w:rsidP="00EB01D8">
            <w:pPr>
              <w:pStyle w:val="BulletTabtext"/>
            </w:pPr>
            <w:r>
              <w:t xml:space="preserve">Press “Reset” </w:t>
            </w:r>
          </w:p>
          <w:p w14:paraId="3CA19B87" w14:textId="140594B1" w:rsidR="00EB01D8" w:rsidRDefault="00EB01D8" w:rsidP="00EB01D8">
            <w:pPr>
              <w:pStyle w:val="Abstandshalter"/>
            </w:pPr>
          </w:p>
        </w:tc>
      </w:tr>
    </w:tbl>
    <w:p w14:paraId="6E9F2538" w14:textId="77777777" w:rsidR="005721B8" w:rsidRDefault="005721B8" w:rsidP="005721B8">
      <w:pPr>
        <w:pStyle w:val="Abstandshalter"/>
      </w:pPr>
    </w:p>
    <w:p w14:paraId="693DFCF5" w14:textId="77777777" w:rsidR="00EB01D8" w:rsidRDefault="00EB01D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6DB7F1FF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A63CA01" w14:textId="276F05CB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149818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BFAC081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453A73AB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44CBBB5F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56E00F8A" w14:textId="31E8A7A1" w:rsidR="005721B8" w:rsidRDefault="00EB01D8" w:rsidP="00EB01D8">
            <w:pPr>
              <w:pStyle w:val="BulletTabtext"/>
            </w:pPr>
            <w:r>
              <w:t>Fault message is displayed on control panel “Step number not reached inf. 3 (67M34)“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6CC10DC7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49408" behindDoc="0" locked="0" layoutInCell="1" allowOverlap="1" wp14:anchorId="61F29F5E" wp14:editId="33D8D29C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86" name="Rechteck: abgerundete Ecken 2932765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F45A3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29F5E" id="Rechteck: abgerundete Ecken 293276586" o:spid="_x0000_s3506" style="position:absolute;left:0;text-align:left;margin-left:-2.85pt;margin-top:2.85pt;width:64.65pt;height:25.25pt;z-index:2552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HaLHG7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6ACF45A3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2211352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6E744202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D152D3A" w14:textId="77D1B900" w:rsidR="005721B8" w:rsidRPr="005D1B93" w:rsidRDefault="00EB01D8" w:rsidP="00EB01D8">
            <w:pPr>
              <w:pStyle w:val="BulletTabtext"/>
            </w:pPr>
            <w:r>
              <w:t>Fault message is displayed on control panel “Home position infeed 3 (67M34)“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074F67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56576" behindDoc="0" locked="0" layoutInCell="1" allowOverlap="1" wp14:anchorId="20146F02" wp14:editId="4AF36C61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87" name="Rechteck: abgerundete Ecken 2932765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AF7C9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146F02" id="Rechteck: abgerundete Ecken 293276587" o:spid="_x0000_s3507" style="position:absolute;left:0;text-align:left;margin-left:-2.85pt;margin-top:2.85pt;width:64.65pt;height:25.25pt;z-index:2552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JPEvQ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" filled="f" strokecolor="black [3213]" strokeweight=".5pt">
                      <v:textbox>
                        <w:txbxContent>
                          <w:p w14:paraId="2CAF7C9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4C01B7E1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19EEF893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7FC2D353" w14:textId="5CB9200B" w:rsidR="005721B8" w:rsidRPr="005D1B93" w:rsidRDefault="00EB01D8" w:rsidP="00190981">
            <w:pPr>
              <w:pStyle w:val="BulletTabtext"/>
            </w:pPr>
            <w:r w:rsidRPr="00EB01D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03212A2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55552" behindDoc="0" locked="0" layoutInCell="1" allowOverlap="1" wp14:anchorId="7791981B" wp14:editId="27853FF7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88" name="Rechteck: abgerundete Ecken 2932765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4CA3B8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1981B" id="Rechteck: abgerundete Ecken 293276588" o:spid="_x0000_s3508" style="position:absolute;left:0;text-align:left;margin-left:-2.85pt;margin-top:2.85pt;width:64.65pt;height:25.25pt;z-index:2552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H6WbRa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634CA3B8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6E5D1E48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130AA18E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9E48208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53504" behindDoc="0" locked="0" layoutInCell="1" allowOverlap="1" wp14:anchorId="2790669A" wp14:editId="69BCEC6C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90" name="Rechteck: abgerundete Ecken 2932765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AE30B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90669A" id="Rechteck: abgerundete Ecken 293276590" o:spid="_x0000_s3509" style="position:absolute;left:0;text-align:left;margin-left:-.45pt;margin-top:5.7pt;width:354.35pt;height:74.25pt;z-index:2552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" filled="f" strokecolor="black [3213]" strokeweight=".5pt">
                      <v:textbox>
                        <w:txbxContent>
                          <w:p w14:paraId="25AE30B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055FA4E6" w14:textId="77777777" w:rsidR="005721B8" w:rsidRDefault="005721B8" w:rsidP="005721B8">
      <w:pPr>
        <w:pStyle w:val="Textkrper"/>
      </w:pPr>
    </w:p>
    <w:p w14:paraId="4145BF08" w14:textId="023F9796" w:rsidR="005721B8" w:rsidRDefault="005721B8" w:rsidP="005721B8">
      <w:pPr>
        <w:pStyle w:val="Textkrper"/>
      </w:pPr>
    </w:p>
    <w:p w14:paraId="5CA71002" w14:textId="54566909" w:rsidR="00EB01D8" w:rsidRDefault="00EB01D8" w:rsidP="005721B8">
      <w:pPr>
        <w:pStyle w:val="Textkrper"/>
      </w:pPr>
    </w:p>
    <w:p w14:paraId="12085B69" w14:textId="2E48E3BC" w:rsidR="00EB01D8" w:rsidRDefault="00EB01D8" w:rsidP="005721B8">
      <w:pPr>
        <w:pStyle w:val="Textkrper"/>
      </w:pPr>
    </w:p>
    <w:p w14:paraId="3D55622A" w14:textId="33F6E847" w:rsidR="00EB01D8" w:rsidRDefault="00EB01D8" w:rsidP="005721B8">
      <w:pPr>
        <w:pStyle w:val="Textkrper"/>
      </w:pPr>
    </w:p>
    <w:p w14:paraId="2239B8BF" w14:textId="3B20CBCE" w:rsidR="00EB01D8" w:rsidRDefault="00EB01D8" w:rsidP="005721B8">
      <w:pPr>
        <w:pStyle w:val="Textkrper"/>
      </w:pPr>
    </w:p>
    <w:p w14:paraId="743764B7" w14:textId="41F3E82A" w:rsidR="00EB01D8" w:rsidRDefault="00EB01D8" w:rsidP="005721B8">
      <w:pPr>
        <w:pStyle w:val="Textkrper"/>
      </w:pPr>
    </w:p>
    <w:p w14:paraId="451E6634" w14:textId="3A8C3D47" w:rsidR="00EB01D8" w:rsidRDefault="00EB01D8" w:rsidP="005721B8">
      <w:pPr>
        <w:pStyle w:val="Textkrper"/>
      </w:pPr>
    </w:p>
    <w:p w14:paraId="3117B2B2" w14:textId="2652FFD1" w:rsidR="00EB01D8" w:rsidRDefault="00EB01D8" w:rsidP="005721B8">
      <w:pPr>
        <w:pStyle w:val="Textkrper"/>
      </w:pPr>
    </w:p>
    <w:p w14:paraId="592CAC72" w14:textId="20B0EF0F" w:rsidR="00EB01D8" w:rsidRDefault="00EB01D8" w:rsidP="005721B8">
      <w:pPr>
        <w:pStyle w:val="Textkrper"/>
      </w:pPr>
    </w:p>
    <w:p w14:paraId="3ECFC8D9" w14:textId="3AF9C355" w:rsidR="00EB01D8" w:rsidRDefault="00EB01D8" w:rsidP="005721B8">
      <w:pPr>
        <w:pStyle w:val="Textkrper"/>
      </w:pPr>
    </w:p>
    <w:p w14:paraId="1AC7743D" w14:textId="7F9C2CB7" w:rsidR="00EB01D8" w:rsidRDefault="00EB01D8" w:rsidP="005721B8">
      <w:pPr>
        <w:pStyle w:val="Textkrper"/>
      </w:pPr>
    </w:p>
    <w:p w14:paraId="256C5B33" w14:textId="7318A59E" w:rsidR="00EB01D8" w:rsidRDefault="00EB01D8" w:rsidP="005721B8">
      <w:pPr>
        <w:pStyle w:val="Textkrper"/>
      </w:pPr>
    </w:p>
    <w:p w14:paraId="1396941D" w14:textId="1EA31DDC" w:rsidR="00EB01D8" w:rsidRDefault="00EB01D8" w:rsidP="005721B8">
      <w:pPr>
        <w:pStyle w:val="Textkrper"/>
      </w:pPr>
    </w:p>
    <w:p w14:paraId="72BD45EE" w14:textId="46BD25C6" w:rsidR="00EB01D8" w:rsidRDefault="00EB01D8" w:rsidP="005721B8">
      <w:pPr>
        <w:pStyle w:val="Textkrper"/>
      </w:pPr>
    </w:p>
    <w:p w14:paraId="4D9682DE" w14:textId="25C43B01" w:rsidR="00EB01D8" w:rsidRDefault="00EB01D8" w:rsidP="005721B8">
      <w:pPr>
        <w:pStyle w:val="Textkrper"/>
      </w:pPr>
    </w:p>
    <w:p w14:paraId="74184CF5" w14:textId="42C4685D" w:rsidR="00F5689C" w:rsidRDefault="00F5689C" w:rsidP="005721B8">
      <w:pPr>
        <w:pStyle w:val="Textkrper"/>
      </w:pPr>
    </w:p>
    <w:p w14:paraId="03E47F46" w14:textId="5334177F" w:rsidR="00F5689C" w:rsidRDefault="00F5689C" w:rsidP="005721B8">
      <w:pPr>
        <w:pStyle w:val="Textkrper"/>
      </w:pPr>
    </w:p>
    <w:p w14:paraId="10764033" w14:textId="77777777" w:rsidR="00F5689C" w:rsidRDefault="00F5689C" w:rsidP="005721B8">
      <w:pPr>
        <w:pStyle w:val="Textkrper"/>
      </w:pPr>
    </w:p>
    <w:p w14:paraId="2BBE679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74E2BAF3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42987228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D6036C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1F217C3B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8384" behindDoc="0" locked="0" layoutInCell="1" allowOverlap="1" wp14:anchorId="0FC6DA35" wp14:editId="5AADD71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91" name="Rechteck: abgerundete Ecken 2932765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8FB067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C6DA35" id="Rechteck: abgerundete Ecken 293276591" o:spid="_x0000_s3510" style="position:absolute;left:0;text-align:left;margin-left:.05pt;margin-top:2.85pt;width:64.65pt;height:25.25pt;z-index:2584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DysvQ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I/8PKy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268FB067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62A7AF7C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56040FE5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49408" behindDoc="0" locked="0" layoutInCell="1" allowOverlap="1" wp14:anchorId="5A21F4F5" wp14:editId="63BF4626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592" name="Rechteck: abgerundete Ecken 293276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6F23A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21F4F5" id="Rechteck: abgerundete Ecken 293276592" o:spid="_x0000_s3511" style="position:absolute;left:0;text-align:left;margin-left:.15pt;margin-top:2.6pt;width:282.85pt;height:25.25pt;z-index:2584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" filled="f" strokecolor="black [3213]" strokeweight=".5pt">
                      <v:textbox>
                        <w:txbxContent>
                          <w:p w14:paraId="716F23A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1AD7044D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392AF8A9" w14:textId="074E8B34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409232F4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50432" behindDoc="0" locked="0" layoutInCell="1" allowOverlap="1" wp14:anchorId="3BF31644" wp14:editId="77AA0F35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593" name="Rechteck: abgerundete Ecken 2932765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B88FE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F31644" id="Rechteck: abgerundete Ecken 293276593" o:spid="_x0000_s3512" style="position:absolute;left:0;text-align:left;margin-left:-.45pt;margin-top:19.85pt;width:354.35pt;height:25.25pt;z-index:2584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fWzFeL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4FB88FE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43B98006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58EE5861" w14:textId="414C5AB6" w:rsidR="005721B8" w:rsidRDefault="00EB01D8" w:rsidP="002841C0">
      <w:pPr>
        <w:pStyle w:val="berschrift3nummeriert"/>
      </w:pPr>
      <w:bookmarkStart w:id="246" w:name="_Toc118817891"/>
      <w:r>
        <w:lastRenderedPageBreak/>
        <w:t>FLT 2060: STEP NUMBER NOT REACHED INF. 3 (67M35)</w:t>
      </w:r>
      <w:r>
        <w:br/>
        <w:t>FLT 2064: HOME POSITION INFEED 3 (67M35)</w:t>
      </w:r>
      <w:bookmarkEnd w:id="246"/>
    </w:p>
    <w:p w14:paraId="4AC1656B" w14:textId="77777777" w:rsidR="005721B8" w:rsidRPr="006D2AFC" w:rsidRDefault="005721B8" w:rsidP="005721B8">
      <w:pPr>
        <w:pStyle w:val="Abstandshalter"/>
      </w:pPr>
    </w:p>
    <w:tbl>
      <w:tblPr>
        <w:tblStyle w:val="Tabellenraster"/>
        <w:tblW w:w="9411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7257"/>
      </w:tblGrid>
      <w:tr w:rsidR="005721B8" w14:paraId="23BADF0D" w14:textId="77777777" w:rsidTr="00EB01D8">
        <w:trPr>
          <w:trHeight w:val="343"/>
        </w:trPr>
        <w:tc>
          <w:tcPr>
            <w:tcW w:w="2154" w:type="dxa"/>
            <w:shd w:val="clear" w:color="auto" w:fill="F2F2F2" w:themeFill="background1" w:themeFillShade="F2"/>
          </w:tcPr>
          <w:p w14:paraId="785C8E16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objective</w:t>
            </w:r>
          </w:p>
        </w:tc>
        <w:tc>
          <w:tcPr>
            <w:tcW w:w="7257" w:type="dxa"/>
          </w:tcPr>
          <w:p w14:paraId="799E5480" w14:textId="77777777" w:rsidR="005721B8" w:rsidRDefault="00EB01D8" w:rsidP="00190981">
            <w:pPr>
              <w:pStyle w:val="BulletTabtext"/>
            </w:pPr>
            <w:r w:rsidRPr="00EB01D8">
              <w:t>Test whether correct fault message is displayed on control panel</w:t>
            </w:r>
          </w:p>
          <w:p w14:paraId="11C3E87E" w14:textId="73009D45" w:rsidR="00EB01D8" w:rsidRDefault="00EB01D8" w:rsidP="00EB01D8">
            <w:pPr>
              <w:pStyle w:val="Abstandshalter"/>
            </w:pPr>
          </w:p>
        </w:tc>
      </w:tr>
      <w:tr w:rsidR="005721B8" w14:paraId="309512B8" w14:textId="77777777" w:rsidTr="00190981">
        <w:trPr>
          <w:trHeight w:val="170"/>
        </w:trPr>
        <w:tc>
          <w:tcPr>
            <w:tcW w:w="2154" w:type="dxa"/>
          </w:tcPr>
          <w:p w14:paraId="530BAED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  <w:tc>
          <w:tcPr>
            <w:tcW w:w="7257" w:type="dxa"/>
          </w:tcPr>
          <w:p w14:paraId="023E7181" w14:textId="77777777" w:rsidR="005721B8" w:rsidRPr="00F614BE" w:rsidRDefault="005721B8" w:rsidP="00190981">
            <w:pPr>
              <w:pStyle w:val="Textkrper"/>
              <w:spacing w:before="0" w:after="0"/>
              <w:rPr>
                <w:sz w:val="8"/>
                <w:szCs w:val="8"/>
              </w:rPr>
            </w:pPr>
          </w:p>
        </w:tc>
      </w:tr>
      <w:tr w:rsidR="005721B8" w14:paraId="7C7B1F7F" w14:textId="77777777" w:rsidTr="00190981">
        <w:trPr>
          <w:trHeight w:val="471"/>
        </w:trPr>
        <w:tc>
          <w:tcPr>
            <w:tcW w:w="2154" w:type="dxa"/>
            <w:shd w:val="clear" w:color="auto" w:fill="F2F2F2" w:themeFill="background1" w:themeFillShade="F2"/>
          </w:tcPr>
          <w:p w14:paraId="61FBE0CE" w14:textId="77777777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t>Test procedure</w:t>
            </w:r>
          </w:p>
        </w:tc>
        <w:tc>
          <w:tcPr>
            <w:tcW w:w="7257" w:type="dxa"/>
          </w:tcPr>
          <w:p w14:paraId="16EC2604" w14:textId="77777777" w:rsidR="005721B8" w:rsidRDefault="005721B8" w:rsidP="00190981">
            <w:pPr>
              <w:pStyle w:val="Textkrper"/>
              <w:spacing w:after="0"/>
            </w:pPr>
          </w:p>
        </w:tc>
      </w:tr>
      <w:tr w:rsidR="005721B8" w14:paraId="77F39F72" w14:textId="77777777" w:rsidTr="00EB01D8">
        <w:trPr>
          <w:trHeight w:val="402"/>
        </w:trPr>
        <w:tc>
          <w:tcPr>
            <w:tcW w:w="2154" w:type="dxa"/>
            <w:shd w:val="clear" w:color="auto" w:fill="F2F2F2" w:themeFill="background1" w:themeFillShade="F2"/>
          </w:tcPr>
          <w:p w14:paraId="7004C88D" w14:textId="77777777" w:rsidR="005721B8" w:rsidRPr="00B910BE" w:rsidRDefault="005721B8" w:rsidP="00190981">
            <w:pPr>
              <w:pStyle w:val="Textkrper"/>
              <w:spacing w:after="0"/>
            </w:pPr>
            <w:r>
              <w:t>Test prerequisites</w:t>
            </w:r>
          </w:p>
        </w:tc>
        <w:tc>
          <w:tcPr>
            <w:tcW w:w="7257" w:type="dxa"/>
          </w:tcPr>
          <w:p w14:paraId="4A5A6285" w14:textId="77777777" w:rsidR="005721B8" w:rsidRDefault="00EB01D8" w:rsidP="00EB01D8">
            <w:pPr>
              <w:pStyle w:val="BulletTabtext"/>
            </w:pPr>
            <w:r w:rsidRPr="00EB01D8">
              <w:t xml:space="preserve">Machine is ready in automatic mode </w:t>
            </w:r>
          </w:p>
          <w:p w14:paraId="5419AC4B" w14:textId="121BAA21" w:rsidR="00EB01D8" w:rsidRDefault="00EB01D8" w:rsidP="00EB01D8">
            <w:pPr>
              <w:pStyle w:val="Abstandshalter"/>
            </w:pPr>
          </w:p>
        </w:tc>
      </w:tr>
      <w:tr w:rsidR="005721B8" w14:paraId="15CFBF6F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838CF53" w14:textId="77777777" w:rsidR="005721B8" w:rsidRPr="00B910BE" w:rsidRDefault="005721B8" w:rsidP="00190981">
            <w:pPr>
              <w:pStyle w:val="Textkrper"/>
              <w:spacing w:after="0"/>
            </w:pPr>
            <w:r>
              <w:t>Required operations</w:t>
            </w:r>
          </w:p>
        </w:tc>
        <w:tc>
          <w:tcPr>
            <w:tcW w:w="7257" w:type="dxa"/>
          </w:tcPr>
          <w:p w14:paraId="6ADB12E7" w14:textId="77777777" w:rsidR="00EB01D8" w:rsidRDefault="00EB01D8" w:rsidP="00EB01D8">
            <w:pPr>
              <w:pStyle w:val="BulletTabtext"/>
            </w:pPr>
            <w:r>
              <w:t>Activate SWS 600 “Infeed 3“</w:t>
            </w:r>
          </w:p>
          <w:p w14:paraId="71552E54" w14:textId="77777777" w:rsidR="005721B8" w:rsidRDefault="00EB01D8" w:rsidP="00EB01D8">
            <w:pPr>
              <w:pStyle w:val="BulletTabtext"/>
            </w:pPr>
            <w:r>
              <w:t>Disconnect input “12“ at control unit “67A35“</w:t>
            </w:r>
            <w:r w:rsidRPr="0008089A">
              <w:t xml:space="preserve"> </w:t>
            </w:r>
          </w:p>
          <w:p w14:paraId="178CF640" w14:textId="412CDE33" w:rsidR="00EB01D8" w:rsidRPr="0008089A" w:rsidRDefault="00EB01D8" w:rsidP="00EB01D8">
            <w:pPr>
              <w:pStyle w:val="Abstandshalter"/>
            </w:pPr>
          </w:p>
        </w:tc>
      </w:tr>
      <w:tr w:rsidR="005721B8" w14:paraId="27F8F1DA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5DEFB20E" w14:textId="77777777" w:rsidR="005721B8" w:rsidRDefault="005721B8" w:rsidP="00190981">
            <w:pPr>
              <w:pStyle w:val="Textkrper"/>
              <w:spacing w:after="0"/>
            </w:pPr>
            <w:r>
              <w:t>Consequence</w:t>
            </w:r>
          </w:p>
        </w:tc>
        <w:tc>
          <w:tcPr>
            <w:tcW w:w="7257" w:type="dxa"/>
          </w:tcPr>
          <w:p w14:paraId="09F54F24" w14:textId="6032C933" w:rsidR="00EB01D8" w:rsidRDefault="00EB01D8" w:rsidP="00190981">
            <w:pPr>
              <w:pStyle w:val="BulletTabtext"/>
            </w:pPr>
            <w:r>
              <w:t>Fault message is displayed on control panel “Step number not reached inf. 3 (67M35)“</w:t>
            </w:r>
          </w:p>
          <w:p w14:paraId="22E9BFA4" w14:textId="224802F1" w:rsidR="00EB01D8" w:rsidRDefault="00EB01D8" w:rsidP="00EB01D8">
            <w:pPr>
              <w:pStyle w:val="BulletTabtext"/>
            </w:pPr>
            <w:r>
              <w:t>Fault message is displayed on control panel “Home position infeed 3 (67M35)“</w:t>
            </w:r>
          </w:p>
          <w:p w14:paraId="5A4C1F8B" w14:textId="77777777" w:rsidR="005721B8" w:rsidRDefault="00EB01D8" w:rsidP="00EB01D8">
            <w:pPr>
              <w:pStyle w:val="BulletTabtext"/>
            </w:pPr>
            <w:r>
              <w:t xml:space="preserve">Machine cannot be started as long as fault is active </w:t>
            </w:r>
          </w:p>
          <w:p w14:paraId="385ECD5B" w14:textId="713A07DA" w:rsidR="00EB01D8" w:rsidRDefault="00EB01D8" w:rsidP="00EB01D8">
            <w:pPr>
              <w:pStyle w:val="Abstandshalter"/>
            </w:pPr>
          </w:p>
        </w:tc>
      </w:tr>
      <w:tr w:rsidR="005721B8" w14:paraId="47572B8C" w14:textId="77777777" w:rsidTr="00EB01D8">
        <w:trPr>
          <w:trHeight w:val="164"/>
        </w:trPr>
        <w:tc>
          <w:tcPr>
            <w:tcW w:w="2154" w:type="dxa"/>
            <w:shd w:val="clear" w:color="auto" w:fill="F2F2F2" w:themeFill="background1" w:themeFillShade="F2"/>
          </w:tcPr>
          <w:p w14:paraId="1463113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7" w:type="dxa"/>
          </w:tcPr>
          <w:p w14:paraId="3798165D" w14:textId="77777777" w:rsidR="005721B8" w:rsidRDefault="005721B8" w:rsidP="00190981">
            <w:pPr>
              <w:pStyle w:val="BulletTabtext"/>
            </w:pPr>
            <w:r>
              <w:t>None</w:t>
            </w:r>
          </w:p>
          <w:p w14:paraId="609ECE24" w14:textId="77777777" w:rsidR="005721B8" w:rsidRDefault="005721B8" w:rsidP="00190981">
            <w:pPr>
              <w:pStyle w:val="Abstandshalter"/>
            </w:pPr>
          </w:p>
        </w:tc>
      </w:tr>
      <w:tr w:rsidR="005721B8" w14:paraId="0936DB61" w14:textId="77777777" w:rsidTr="00190981">
        <w:trPr>
          <w:trHeight w:val="697"/>
        </w:trPr>
        <w:tc>
          <w:tcPr>
            <w:tcW w:w="2154" w:type="dxa"/>
            <w:shd w:val="clear" w:color="auto" w:fill="F2F2F2" w:themeFill="background1" w:themeFillShade="F2"/>
          </w:tcPr>
          <w:p w14:paraId="2ECB5F20" w14:textId="77777777" w:rsidR="005721B8" w:rsidRPr="00B910BE" w:rsidRDefault="005721B8" w:rsidP="00190981">
            <w:pPr>
              <w:pStyle w:val="Textkrper"/>
              <w:spacing w:after="0"/>
            </w:pPr>
            <w:r>
              <w:t>Acknowledgement</w:t>
            </w:r>
          </w:p>
        </w:tc>
        <w:tc>
          <w:tcPr>
            <w:tcW w:w="7257" w:type="dxa"/>
          </w:tcPr>
          <w:p w14:paraId="7ED0B580" w14:textId="77777777" w:rsidR="00EB01D8" w:rsidRDefault="00EB01D8" w:rsidP="00EB01D8">
            <w:pPr>
              <w:pStyle w:val="BulletTabtext"/>
            </w:pPr>
            <w:r>
              <w:t>Reconnect input</w:t>
            </w:r>
          </w:p>
          <w:p w14:paraId="4DA96BE0" w14:textId="77777777" w:rsidR="005721B8" w:rsidRDefault="00EB01D8" w:rsidP="00EB01D8">
            <w:pPr>
              <w:pStyle w:val="BulletTabtext"/>
            </w:pPr>
            <w:r>
              <w:t xml:space="preserve">Press “Reset” </w:t>
            </w:r>
          </w:p>
          <w:p w14:paraId="75EFBD1C" w14:textId="57AE1D5D" w:rsidR="00EB01D8" w:rsidRDefault="00EB01D8" w:rsidP="00EB01D8">
            <w:pPr>
              <w:pStyle w:val="Abstandshalter"/>
            </w:pPr>
          </w:p>
        </w:tc>
      </w:tr>
    </w:tbl>
    <w:p w14:paraId="188AC3A0" w14:textId="77777777" w:rsidR="005721B8" w:rsidRDefault="005721B8" w:rsidP="005721B8">
      <w:pPr>
        <w:pStyle w:val="Abstandshalter"/>
      </w:pPr>
    </w:p>
    <w:p w14:paraId="5A10BBA1" w14:textId="77777777" w:rsidR="00EB01D8" w:rsidRDefault="00EB01D8">
      <w:r>
        <w:br w:type="page"/>
      </w: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5839"/>
        <w:gridCol w:w="1417"/>
      </w:tblGrid>
      <w:tr w:rsidR="005721B8" w14:paraId="30206440" w14:textId="77777777" w:rsidTr="00190981">
        <w:trPr>
          <w:trHeight w:val="680"/>
        </w:trPr>
        <w:tc>
          <w:tcPr>
            <w:tcW w:w="215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7F8B1F" w14:textId="321E9396" w:rsidR="005721B8" w:rsidRPr="00B910BE" w:rsidRDefault="005721B8" w:rsidP="00190981">
            <w:pPr>
              <w:pStyle w:val="Textkrper"/>
              <w:spacing w:after="0"/>
              <w:rPr>
                <w:b/>
              </w:rPr>
            </w:pPr>
            <w:r w:rsidRPr="00B910BE">
              <w:rPr>
                <w:b/>
              </w:rPr>
              <w:lastRenderedPageBreak/>
              <w:t xml:space="preserve">Test </w:t>
            </w:r>
            <w:r>
              <w:rPr>
                <w:b/>
              </w:rPr>
              <w:t>result</w:t>
            </w:r>
          </w:p>
        </w:tc>
        <w:tc>
          <w:tcPr>
            <w:tcW w:w="5839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E08EE5E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  <w:tc>
          <w:tcPr>
            <w:tcW w:w="1417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7AD5846" w14:textId="77777777" w:rsidR="005721B8" w:rsidRPr="00620E79" w:rsidRDefault="005721B8" w:rsidP="00190981">
            <w:pPr>
              <w:pStyle w:val="Textkrper"/>
              <w:tabs>
                <w:tab w:val="left" w:pos="284"/>
              </w:tabs>
              <w:spacing w:after="0"/>
              <w:jc w:val="center"/>
              <w:rPr>
                <w:b/>
              </w:rPr>
            </w:pPr>
            <w:r w:rsidRPr="00620E79">
              <w:rPr>
                <w:b/>
              </w:rPr>
              <w:t>yes/no</w:t>
            </w:r>
          </w:p>
        </w:tc>
      </w:tr>
      <w:tr w:rsidR="005721B8" w14:paraId="2DA5585A" w14:textId="77777777" w:rsidTr="00190981">
        <w:trPr>
          <w:trHeight w:val="697"/>
        </w:trPr>
        <w:tc>
          <w:tcPr>
            <w:tcW w:w="2154" w:type="dxa"/>
            <w:tcBorders>
              <w:bottom w:val="nil"/>
            </w:tcBorders>
            <w:shd w:val="clear" w:color="auto" w:fill="F2F2F2" w:themeFill="background1" w:themeFillShade="F2"/>
          </w:tcPr>
          <w:p w14:paraId="65B2B786" w14:textId="77777777" w:rsidR="005721B8" w:rsidRPr="00B910BE" w:rsidRDefault="005721B8" w:rsidP="00190981">
            <w:pPr>
              <w:pStyle w:val="Textkrper"/>
              <w:spacing w:after="0"/>
            </w:pPr>
            <w:r>
              <w:t>Acceptance Criteria</w:t>
            </w:r>
          </w:p>
        </w:tc>
        <w:tc>
          <w:tcPr>
            <w:tcW w:w="5839" w:type="dxa"/>
            <w:tcBorders>
              <w:bottom w:val="nil"/>
            </w:tcBorders>
          </w:tcPr>
          <w:p w14:paraId="14378C70" w14:textId="75E62CB0" w:rsidR="005721B8" w:rsidRDefault="00EB01D8" w:rsidP="00EB01D8">
            <w:pPr>
              <w:pStyle w:val="BulletTabtext"/>
            </w:pPr>
            <w:r>
              <w:t>Fault message is displayed on control panel “Step number not reached inf. 3 (67M35)“</w:t>
            </w:r>
          </w:p>
        </w:tc>
        <w:tc>
          <w:tcPr>
            <w:tcW w:w="1417" w:type="dxa"/>
            <w:tcBorders>
              <w:bottom w:val="nil"/>
            </w:tcBorders>
          </w:tcPr>
          <w:p w14:paraId="321368B9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57600" behindDoc="0" locked="0" layoutInCell="1" allowOverlap="1" wp14:anchorId="521662A8" wp14:editId="3FD3B15B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94" name="Rechteck: abgerundete Ecken 293276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751B54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1662A8" id="Rechteck: abgerundete Ecken 293276594" o:spid="_x0000_s3513" style="position:absolute;left:0;text-align:left;margin-left:-2.85pt;margin-top:2.85pt;width:64.65pt;height:25.25pt;z-index:2552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MfuiC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76751B54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04D72E37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3B3B31B0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68EE013B" w14:textId="10D2468F" w:rsidR="005721B8" w:rsidRPr="005D1B93" w:rsidRDefault="00EB01D8" w:rsidP="00EB01D8">
            <w:pPr>
              <w:pStyle w:val="BulletTabtext"/>
            </w:pPr>
            <w:r>
              <w:t>Fault message is displayed on control panel “Home position infeed 3 (67M35)“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DB21B8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64768" behindDoc="0" locked="0" layoutInCell="1" allowOverlap="1" wp14:anchorId="3747C03C" wp14:editId="56A67EE9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95" name="Rechteck: abgerundete Ecken 293276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A66F3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47C03C" id="Rechteck: abgerundete Ecken 293276595" o:spid="_x0000_s3514" style="position:absolute;left:0;text-align:left;margin-left:-2.85pt;margin-top:2.85pt;width:64.65pt;height:25.25pt;z-index:2552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Avp6tK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05A66F3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55F6D640" w14:textId="77777777" w:rsidTr="00190981">
        <w:trPr>
          <w:trHeight w:val="697"/>
        </w:trPr>
        <w:tc>
          <w:tcPr>
            <w:tcW w:w="2154" w:type="dxa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14:paraId="4E14A67B" w14:textId="77777777" w:rsidR="005721B8" w:rsidRDefault="005721B8" w:rsidP="00190981">
            <w:pPr>
              <w:pStyle w:val="Textkrper"/>
              <w:spacing w:after="0"/>
            </w:pPr>
          </w:p>
        </w:tc>
        <w:tc>
          <w:tcPr>
            <w:tcW w:w="5839" w:type="dxa"/>
            <w:tcBorders>
              <w:top w:val="nil"/>
              <w:bottom w:val="nil"/>
            </w:tcBorders>
          </w:tcPr>
          <w:p w14:paraId="0943A6DC" w14:textId="52446339" w:rsidR="005721B8" w:rsidRPr="005D1B93" w:rsidRDefault="00EB01D8" w:rsidP="00190981">
            <w:pPr>
              <w:pStyle w:val="BulletTabtext"/>
            </w:pPr>
            <w:r w:rsidRPr="00EB01D8">
              <w:t>Machine cannot be started as long as fault is active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365082A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63744" behindDoc="0" locked="0" layoutInCell="1" allowOverlap="1" wp14:anchorId="4C5F8490" wp14:editId="076D72F0">
                      <wp:simplePos x="0" y="0"/>
                      <wp:positionH relativeFrom="column">
                        <wp:posOffset>-36195</wp:posOffset>
                      </wp:positionH>
                      <wp:positionV relativeFrom="line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96" name="Rechteck: abgerundete Ecken 293276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06253D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5F8490" id="Rechteck: abgerundete Ecken 293276596" o:spid="_x0000_s3515" style="position:absolute;left:0;text-align:left;margin-left:-2.85pt;margin-top:2.85pt;width:64.65pt;height:25.25pt;z-index:2552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" filled="f" strokecolor="black [3213]" strokeweight=".5pt">
                      <v:textbox>
                        <w:txbxContent>
                          <w:p w14:paraId="5D06253D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5721B8" w14:paraId="178D5B1E" w14:textId="77777777" w:rsidTr="00190981">
        <w:trPr>
          <w:trHeight w:val="1701"/>
        </w:trPr>
        <w:tc>
          <w:tcPr>
            <w:tcW w:w="2154" w:type="dxa"/>
            <w:shd w:val="clear" w:color="auto" w:fill="F2F2F2" w:themeFill="background1" w:themeFillShade="F2"/>
          </w:tcPr>
          <w:p w14:paraId="0A8E8B87" w14:textId="77777777" w:rsidR="005721B8" w:rsidRPr="00B910BE" w:rsidRDefault="005721B8" w:rsidP="00190981">
            <w:pPr>
              <w:pStyle w:val="Textkrper"/>
              <w:spacing w:after="0"/>
            </w:pPr>
            <w:r>
              <w:t>Comments</w:t>
            </w:r>
          </w:p>
        </w:tc>
        <w:tc>
          <w:tcPr>
            <w:tcW w:w="7256" w:type="dxa"/>
            <w:gridSpan w:val="2"/>
          </w:tcPr>
          <w:p w14:paraId="198B7ED4" w14:textId="77777777" w:rsidR="005721B8" w:rsidRDefault="005721B8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5261696" behindDoc="0" locked="0" layoutInCell="1" allowOverlap="1" wp14:anchorId="0CE9CBC9" wp14:editId="003B9432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72390</wp:posOffset>
                      </wp:positionV>
                      <wp:extent cx="4500000" cy="942975"/>
                      <wp:effectExtent l="0" t="0" r="15240" b="28575"/>
                      <wp:wrapNone/>
                      <wp:docPr id="293276598" name="Rechteck: abgerundete Ecken 2932765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94297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F595B9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E9CBC9" id="Rechteck: abgerundete Ecken 293276598" o:spid="_x0000_s3516" style="position:absolute;left:0;text-align:left;margin-left:-.45pt;margin-top:5.7pt;width:354.35pt;height:74.25pt;z-index:2552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" filled="f" strokecolor="black [3213]" strokeweight=".5pt">
                      <v:textbox>
                        <w:txbxContent>
                          <w:p w14:paraId="67F595B9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</w:tbl>
    <w:p w14:paraId="24ED480B" w14:textId="77798468" w:rsidR="005721B8" w:rsidRDefault="005721B8" w:rsidP="005721B8">
      <w:pPr>
        <w:pStyle w:val="Textkrper"/>
      </w:pPr>
    </w:p>
    <w:p w14:paraId="0BD98411" w14:textId="3A49F965" w:rsidR="00EB01D8" w:rsidRDefault="00EB01D8" w:rsidP="005721B8">
      <w:pPr>
        <w:pStyle w:val="Textkrper"/>
      </w:pPr>
    </w:p>
    <w:p w14:paraId="42F170B5" w14:textId="31C72E02" w:rsidR="00EB01D8" w:rsidRDefault="00EB01D8" w:rsidP="005721B8">
      <w:pPr>
        <w:pStyle w:val="Textkrper"/>
      </w:pPr>
    </w:p>
    <w:p w14:paraId="413CDF57" w14:textId="73818A7C" w:rsidR="00EB01D8" w:rsidRDefault="00EB01D8" w:rsidP="005721B8">
      <w:pPr>
        <w:pStyle w:val="Textkrper"/>
      </w:pPr>
    </w:p>
    <w:p w14:paraId="4BAA9FA5" w14:textId="2950C6A9" w:rsidR="00EB01D8" w:rsidRDefault="00EB01D8" w:rsidP="005721B8">
      <w:pPr>
        <w:pStyle w:val="Textkrper"/>
      </w:pPr>
    </w:p>
    <w:p w14:paraId="1AE210BF" w14:textId="0FF9B74F" w:rsidR="00EB01D8" w:rsidRDefault="00EB01D8" w:rsidP="005721B8">
      <w:pPr>
        <w:pStyle w:val="Textkrper"/>
      </w:pPr>
    </w:p>
    <w:p w14:paraId="79FA0D44" w14:textId="51644AE9" w:rsidR="00EB01D8" w:rsidRDefault="00EB01D8" w:rsidP="005721B8">
      <w:pPr>
        <w:pStyle w:val="Textkrper"/>
      </w:pPr>
    </w:p>
    <w:p w14:paraId="0F9ABC97" w14:textId="4FA42E20" w:rsidR="00EB01D8" w:rsidRDefault="00EB01D8" w:rsidP="005721B8">
      <w:pPr>
        <w:pStyle w:val="Textkrper"/>
      </w:pPr>
    </w:p>
    <w:p w14:paraId="688A6940" w14:textId="3AA79F6D" w:rsidR="00EB01D8" w:rsidRDefault="00EB01D8" w:rsidP="005721B8">
      <w:pPr>
        <w:pStyle w:val="Textkrper"/>
      </w:pPr>
    </w:p>
    <w:p w14:paraId="4B9BF73B" w14:textId="7C9B75D9" w:rsidR="00EB01D8" w:rsidRDefault="00EB01D8" w:rsidP="005721B8">
      <w:pPr>
        <w:pStyle w:val="Textkrper"/>
      </w:pPr>
    </w:p>
    <w:p w14:paraId="73051086" w14:textId="46805010" w:rsidR="00EB01D8" w:rsidRDefault="00EB01D8" w:rsidP="005721B8">
      <w:pPr>
        <w:pStyle w:val="Textkrper"/>
      </w:pPr>
    </w:p>
    <w:p w14:paraId="438C5040" w14:textId="3D1A178D" w:rsidR="00EB01D8" w:rsidRDefault="00EB01D8" w:rsidP="005721B8">
      <w:pPr>
        <w:pStyle w:val="Textkrper"/>
      </w:pPr>
    </w:p>
    <w:p w14:paraId="2D064B59" w14:textId="2AE51067" w:rsidR="00EB01D8" w:rsidRDefault="00EB01D8" w:rsidP="005721B8">
      <w:pPr>
        <w:pStyle w:val="Textkrper"/>
      </w:pPr>
    </w:p>
    <w:p w14:paraId="30B31895" w14:textId="3616D2D3" w:rsidR="00EB01D8" w:rsidRDefault="00EB01D8" w:rsidP="005721B8">
      <w:pPr>
        <w:pStyle w:val="Textkrper"/>
      </w:pPr>
    </w:p>
    <w:p w14:paraId="24A2AD83" w14:textId="0962B63B" w:rsidR="00EB01D8" w:rsidRDefault="00EB01D8" w:rsidP="005721B8">
      <w:pPr>
        <w:pStyle w:val="Textkrper"/>
      </w:pPr>
    </w:p>
    <w:p w14:paraId="492F4750" w14:textId="7113C2B9" w:rsidR="00EB01D8" w:rsidRDefault="00EB01D8" w:rsidP="005721B8">
      <w:pPr>
        <w:pStyle w:val="Textkrper"/>
      </w:pPr>
    </w:p>
    <w:p w14:paraId="1E22397B" w14:textId="37F3422E" w:rsidR="00F5689C" w:rsidRDefault="00F5689C" w:rsidP="005721B8">
      <w:pPr>
        <w:pStyle w:val="Textkrper"/>
      </w:pPr>
    </w:p>
    <w:p w14:paraId="0A3EA06D" w14:textId="77777777" w:rsidR="00F5689C" w:rsidRDefault="00F5689C" w:rsidP="005721B8">
      <w:pPr>
        <w:pStyle w:val="Textkrper"/>
      </w:pPr>
    </w:p>
    <w:p w14:paraId="3DF1A60A" w14:textId="77777777" w:rsidR="005721B8" w:rsidRDefault="005721B8" w:rsidP="005721B8">
      <w:pPr>
        <w:pStyle w:val="Textkrper"/>
      </w:pPr>
    </w:p>
    <w:p w14:paraId="7A7B9184" w14:textId="77777777" w:rsidR="005721B8" w:rsidRDefault="005721B8" w:rsidP="005721B8">
      <w:pPr>
        <w:pStyle w:val="Textkrper"/>
      </w:pPr>
    </w:p>
    <w:tbl>
      <w:tblPr>
        <w:tblStyle w:val="Tabellenraster"/>
        <w:tblW w:w="9410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1417"/>
        <w:gridCol w:w="5839"/>
      </w:tblGrid>
      <w:tr w:rsidR="00626664" w14:paraId="3302ED61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718A6485" w14:textId="77777777" w:rsidR="00626664" w:rsidRPr="00B910BE" w:rsidRDefault="00626664" w:rsidP="00190981">
            <w:pPr>
              <w:pStyle w:val="Textkrper"/>
              <w:spacing w:after="0"/>
              <w:rPr>
                <w:b/>
              </w:rPr>
            </w:pPr>
            <w:r>
              <w:rPr>
                <w:b/>
              </w:rPr>
              <w:t>Results</w:t>
            </w:r>
            <w:r w:rsidRPr="00B910BE">
              <w:rPr>
                <w:b/>
              </w:rPr>
              <w:t xml:space="preserve"> </w:t>
            </w:r>
            <w:r>
              <w:rPr>
                <w:b/>
              </w:rPr>
              <w:t>comply</w:t>
            </w:r>
          </w:p>
        </w:tc>
        <w:tc>
          <w:tcPr>
            <w:tcW w:w="1417" w:type="dxa"/>
            <w:shd w:val="clear" w:color="auto" w:fill="auto"/>
          </w:tcPr>
          <w:p w14:paraId="653F2DFD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 w:rsidRPr="005E00C9">
              <w:t>yes/no</w:t>
            </w:r>
          </w:p>
          <w:p w14:paraId="43D41D80" w14:textId="77777777" w:rsidR="00626664" w:rsidRPr="005E00C9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52480" behindDoc="0" locked="0" layoutInCell="1" allowOverlap="1" wp14:anchorId="08B10228" wp14:editId="09AC70A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820800" cy="320400"/>
                      <wp:effectExtent l="0" t="0" r="17780" b="22860"/>
                      <wp:wrapNone/>
                      <wp:docPr id="293276599" name="Rechteck: abgerundete Ecken 2932765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8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7DDA2F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B10228" id="Rechteck: abgerundete Ecken 293276599" o:spid="_x0000_s3517" style="position:absolute;left:0;text-align:left;margin-left:.05pt;margin-top:2.85pt;width:64.65pt;height:25.25pt;z-index:2584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" filled="f" strokecolor="black [3213]" strokeweight=".5pt">
                      <v:textbox>
                        <w:txbxContent>
                          <w:p w14:paraId="537DDA2F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839" w:type="dxa"/>
            <w:shd w:val="clear" w:color="auto" w:fill="auto"/>
          </w:tcPr>
          <w:p w14:paraId="3B7C8221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t>Date/Initials</w:t>
            </w:r>
          </w:p>
          <w:p w14:paraId="32990288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53504" behindDoc="0" locked="0" layoutInCell="1" allowOverlap="1" wp14:anchorId="376AA0C2" wp14:editId="10A604DB">
                      <wp:simplePos x="0" y="0"/>
                      <wp:positionH relativeFrom="column">
                        <wp:posOffset>1746</wp:posOffset>
                      </wp:positionH>
                      <wp:positionV relativeFrom="line">
                        <wp:posOffset>32703</wp:posOffset>
                      </wp:positionV>
                      <wp:extent cx="3592354" cy="320400"/>
                      <wp:effectExtent l="0" t="0" r="27305" b="22860"/>
                      <wp:wrapNone/>
                      <wp:docPr id="293276600" name="Rechteck: abgerundete Ecken 2932766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2354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282035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6AA0C2" id="Rechteck: abgerundete Ecken 293276600" o:spid="_x0000_s3518" style="position:absolute;left:0;text-align:left;margin-left:.15pt;margin-top:2.6pt;width:282.85pt;height:25.25pt;z-index:2584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" filled="f" strokecolor="black [3213]" strokeweight=".5pt">
                      <v:textbox>
                        <w:txbxContent>
                          <w:p w14:paraId="1E282035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</w:p>
        </w:tc>
      </w:tr>
      <w:tr w:rsidR="00626664" w14:paraId="4113D327" w14:textId="77777777" w:rsidTr="00626664">
        <w:trPr>
          <w:trHeight w:val="1020"/>
        </w:trPr>
        <w:tc>
          <w:tcPr>
            <w:tcW w:w="2154" w:type="dxa"/>
            <w:shd w:val="clear" w:color="auto" w:fill="F2F2F2" w:themeFill="background1" w:themeFillShade="F2"/>
          </w:tcPr>
          <w:p w14:paraId="12597124" w14:textId="695FDE45" w:rsidR="00626664" w:rsidRPr="00B910BE" w:rsidRDefault="00626664" w:rsidP="00190981">
            <w:pPr>
              <w:pStyle w:val="Textkrper"/>
              <w:spacing w:after="0"/>
            </w:pPr>
            <w:r w:rsidRPr="00C308DC">
              <w:rPr>
                <w:b/>
              </w:rPr>
              <w:t>Results approved</w:t>
            </w:r>
          </w:p>
        </w:tc>
        <w:tc>
          <w:tcPr>
            <w:tcW w:w="7256" w:type="dxa"/>
            <w:gridSpan w:val="2"/>
          </w:tcPr>
          <w:p w14:paraId="0C562FD3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8454528" behindDoc="0" locked="0" layoutInCell="1" allowOverlap="1" wp14:anchorId="4C14F1FE" wp14:editId="5A946C19">
                      <wp:simplePos x="0" y="0"/>
                      <wp:positionH relativeFrom="column">
                        <wp:posOffset>-5715</wp:posOffset>
                      </wp:positionH>
                      <wp:positionV relativeFrom="line">
                        <wp:posOffset>252095</wp:posOffset>
                      </wp:positionV>
                      <wp:extent cx="4500000" cy="320400"/>
                      <wp:effectExtent l="0" t="0" r="15240" b="22860"/>
                      <wp:wrapNone/>
                      <wp:docPr id="293276601" name="Rechteck: abgerundete Ecken 2932766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0000" cy="320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6850A6" w14:textId="77777777" w:rsidR="002841C0" w:rsidRDefault="002841C0" w:rsidP="005721B8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14F1FE" id="Rechteck: abgerundete Ecken 293276601" o:spid="_x0000_s3519" style="position:absolute;left:0;text-align:left;margin-left:-.45pt;margin-top:19.85pt;width:354.35pt;height:25.25pt;z-index:2584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" filled="f" strokecolor="black [3213]" strokeweight=".5pt">
                      <v:textbox>
                        <w:txbxContent>
                          <w:p w14:paraId="046850A6" w14:textId="77777777" w:rsidR="002841C0" w:rsidRDefault="002841C0" w:rsidP="005721B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  <w10:wrap anchory="line"/>
                    </v:roundrect>
                  </w:pict>
                </mc:Fallback>
              </mc:AlternateContent>
            </w:r>
            <w:r>
              <w:t>Date/Initials</w:t>
            </w:r>
          </w:p>
          <w:p w14:paraId="6175588A" w14:textId="77777777" w:rsidR="00626664" w:rsidRDefault="00626664" w:rsidP="00190981">
            <w:pPr>
              <w:pStyle w:val="Textkrper"/>
              <w:tabs>
                <w:tab w:val="left" w:pos="284"/>
              </w:tabs>
              <w:spacing w:after="0"/>
            </w:pPr>
          </w:p>
        </w:tc>
      </w:tr>
    </w:tbl>
    <w:p w14:paraId="72DAC340" w14:textId="30609489" w:rsidR="00887FCC" w:rsidRPr="00731BC6" w:rsidRDefault="008A7449" w:rsidP="00094312">
      <w:pPr>
        <w:pStyle w:val="berschrift1nummeriert"/>
        <w:rPr>
          <w:noProof/>
        </w:rPr>
      </w:pPr>
      <w:bookmarkStart w:id="247" w:name="_Toc118817896"/>
      <w:r>
        <w:rPr>
          <w:noProof/>
        </w:rPr>
        <w:lastRenderedPageBreak/>
        <w:t>Notes</w:t>
      </w:r>
      <w:bookmarkEnd w:id="247"/>
    </w:p>
    <w:p w14:paraId="3397CC7B" w14:textId="77777777" w:rsidR="003558ED" w:rsidRPr="003558ED" w:rsidRDefault="003558ED" w:rsidP="005F2C5E">
      <w:pPr>
        <w:rPr>
          <w:rStyle w:val="Z-ausgeblendeterText"/>
          <w:vanish/>
          <w:color w:val="auto"/>
        </w:rPr>
      </w:pPr>
    </w:p>
    <w:p w14:paraId="5F8F3628" w14:textId="77777777" w:rsidR="003558ED" w:rsidRPr="003558ED" w:rsidRDefault="005F2C5E" w:rsidP="005F2C5E">
      <w:pPr>
        <w:rPr>
          <w:rStyle w:val="Z-ausgeblendeterText"/>
          <w:vanish/>
          <w:color w:val="auto"/>
        </w:rPr>
      </w:pPr>
      <w:r w:rsidRPr="00731BC6">
        <w:rPr>
          <w:rStyle w:val="Z-ausgeblendeterText"/>
        </w:rPr>
        <w:t>Here is the "textmark" for the page numbering =&gt; do not delete this line!</w:t>
      </w:r>
      <w:bookmarkStart w:id="248" w:name="End_mainpart"/>
      <w:bookmarkEnd w:id="248"/>
      <w:r w:rsidR="000672F2">
        <w:rPr>
          <w:rStyle w:val="Z-ausgeblendeterText"/>
        </w:rPr>
        <w:t xml:space="preserve"> This text will not be printed.</w:t>
      </w:r>
    </w:p>
    <w:p w14:paraId="6656920E" w14:textId="618C5469" w:rsidR="005F2C5E" w:rsidRPr="00731BC6" w:rsidRDefault="005F2C5E" w:rsidP="005F2C5E"/>
    <w:p w14:paraId="222E234A" w14:textId="77777777" w:rsidR="006839E4" w:rsidRPr="00731BC6" w:rsidRDefault="006839E4" w:rsidP="00404C95">
      <w:pPr>
        <w:pStyle w:val="Textkrper"/>
      </w:pPr>
    </w:p>
    <w:sectPr w:rsidR="006839E4" w:rsidRPr="00731BC6" w:rsidSect="00A95BD4">
      <w:headerReference w:type="default" r:id="rId17"/>
      <w:footerReference w:type="default" r:id="rId18"/>
      <w:pgSz w:w="11906" w:h="16838" w:code="9"/>
      <w:pgMar w:top="1588" w:right="1247" w:bottom="1247" w:left="1247" w:header="709" w:footer="78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1" w:author="Angelika Bernard" w:date="2022-02-24T10:44:00Z" w:initials="AB">
    <w:p w14:paraId="4237A7C0" w14:textId="5510DA09" w:rsidR="002841C0" w:rsidRPr="00F56B83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F56B83">
        <w:rPr>
          <w:noProof/>
          <w:lang w:val="de-DE"/>
        </w:rPr>
        <w:t>alt</w:t>
      </w:r>
      <w:r>
        <w:rPr>
          <w:noProof/>
          <w:lang w:val="de-DE"/>
        </w:rPr>
        <w:t>e</w:t>
      </w:r>
      <w:r w:rsidRPr="00F56B83">
        <w:rPr>
          <w:noProof/>
          <w:lang w:val="de-DE"/>
        </w:rPr>
        <w:t xml:space="preserve"> Bez</w:t>
      </w:r>
      <w:r>
        <w:rPr>
          <w:noProof/>
          <w:lang w:val="de-DE"/>
        </w:rPr>
        <w:t>e</w:t>
      </w:r>
      <w:r w:rsidRPr="00F56B83">
        <w:rPr>
          <w:noProof/>
          <w:lang w:val="de-DE"/>
        </w:rPr>
        <w:t>ih</w:t>
      </w:r>
      <w:r>
        <w:rPr>
          <w:noProof/>
          <w:lang w:val="de-DE"/>
        </w:rPr>
        <w:t xml:space="preserve">nung "5B80" </w:t>
      </w:r>
    </w:p>
  </w:comment>
  <w:comment w:id="22" w:author="Angelika Bernard" w:date="2022-02-24T10:45:00Z" w:initials="AB">
    <w:p w14:paraId="18E4419B" w14:textId="18433AE5" w:rsidR="002841C0" w:rsidRPr="00F56B83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F56B83">
        <w:rPr>
          <w:noProof/>
          <w:lang w:val="de-DE"/>
        </w:rPr>
        <w:t>alt</w:t>
      </w:r>
      <w:r>
        <w:rPr>
          <w:noProof/>
          <w:lang w:val="de-DE"/>
        </w:rPr>
        <w:t>e</w:t>
      </w:r>
      <w:r w:rsidRPr="00F56B83">
        <w:rPr>
          <w:noProof/>
          <w:lang w:val="de-DE"/>
        </w:rPr>
        <w:t xml:space="preserve"> Bez</w:t>
      </w:r>
      <w:r>
        <w:rPr>
          <w:noProof/>
          <w:lang w:val="de-DE"/>
        </w:rPr>
        <w:t>e</w:t>
      </w:r>
      <w:r w:rsidRPr="00F56B83">
        <w:rPr>
          <w:noProof/>
          <w:lang w:val="de-DE"/>
        </w:rPr>
        <w:t>ih</w:t>
      </w:r>
      <w:r>
        <w:rPr>
          <w:noProof/>
          <w:lang w:val="de-DE"/>
        </w:rPr>
        <w:t xml:space="preserve">nung "5B80" </w:t>
      </w:r>
    </w:p>
  </w:comment>
  <w:comment w:id="46" w:author="Angelika Bernard" w:date="2022-06-05T11:01:00Z" w:initials="AB">
    <w:p w14:paraId="7D9C8308" w14:textId="0261D19A" w:rsidR="002841C0" w:rsidRPr="004E1656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4E1656">
        <w:rPr>
          <w:lang w:val="de-DE"/>
        </w:rPr>
        <w:t>alte Bezeichnung “10B2”</w:t>
      </w:r>
    </w:p>
  </w:comment>
  <w:comment w:id="51" w:author="Angelika Bernard" w:date="2022-02-24T10:42:00Z" w:initials="AB">
    <w:p w14:paraId="1CA4047C" w14:textId="1E60B4BF" w:rsidR="002841C0" w:rsidRPr="005D0F93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5D0F93">
        <w:rPr>
          <w:lang w:val="de-DE"/>
        </w:rPr>
        <w:t>al</w:t>
      </w:r>
      <w:r>
        <w:rPr>
          <w:lang w:val="de-DE"/>
        </w:rPr>
        <w:t>te Bezeichnung "36B1"</w:t>
      </w:r>
    </w:p>
  </w:comment>
  <w:comment w:id="67" w:author="Angelika Bernard" w:date="2022-06-05T15:06:00Z" w:initials="AB">
    <w:p w14:paraId="20F2353E" w14:textId="1A7D7E1B" w:rsidR="002841C0" w:rsidRPr="004E1656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4E1656">
        <w:rPr>
          <w:lang w:val="de-DE"/>
        </w:rPr>
        <w:t>alte Bezeichnung “85B1”</w:t>
      </w:r>
    </w:p>
  </w:comment>
  <w:comment w:id="69" w:author="Angelika Bernard" w:date="2022-02-24T10:40:00Z" w:initials="AB">
    <w:p w14:paraId="581DABA4" w14:textId="202641EB" w:rsidR="002841C0" w:rsidRPr="001139CC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1139CC">
        <w:rPr>
          <w:lang w:val="de-DE"/>
        </w:rPr>
        <w:t>alte</w:t>
      </w:r>
      <w:r>
        <w:rPr>
          <w:lang w:val="de-DE"/>
        </w:rPr>
        <w:t xml:space="preserve"> Bezeichnung </w:t>
      </w:r>
      <w:r w:rsidRPr="005D0F93">
        <w:rPr>
          <w:lang w:val="de-DE"/>
        </w:rPr>
        <w:t>“I85STOP1.0 at clamp 0A1E03“</w:t>
      </w:r>
    </w:p>
  </w:comment>
  <w:comment w:id="71" w:author="Angelika Bernard" w:date="2022-02-24T10:38:00Z" w:initials="AB">
    <w:p w14:paraId="0D13B91A" w14:textId="7F54CD80" w:rsidR="002841C0" w:rsidRPr="003A71F3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3A71F3">
        <w:rPr>
          <w:lang w:val="de-DE"/>
        </w:rPr>
        <w:t>alte B</w:t>
      </w:r>
      <w:r>
        <w:rPr>
          <w:lang w:val="de-DE"/>
        </w:rPr>
        <w:t xml:space="preserve">ezeichnung </w:t>
      </w:r>
      <w:r w:rsidRPr="001139CC">
        <w:rPr>
          <w:lang w:val="de-DE"/>
        </w:rPr>
        <w:t>“I85STOP2.1 at clamp 0A1E03“</w:t>
      </w:r>
    </w:p>
  </w:comment>
  <w:comment w:id="79" w:author="Angelika Bernard" w:date="2022-02-24T10:36:00Z" w:initials="AB">
    <w:p w14:paraId="729AD82B" w14:textId="65EC9449" w:rsidR="002841C0" w:rsidRPr="00F069DE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F069DE">
        <w:rPr>
          <w:lang w:val="de-DE"/>
        </w:rPr>
        <w:t>alte Bezeichnung 30B</w:t>
      </w:r>
      <w:r>
        <w:rPr>
          <w:lang w:val="de-DE"/>
        </w:rPr>
        <w:t>2</w:t>
      </w:r>
    </w:p>
  </w:comment>
  <w:comment w:id="82" w:author="Angelika Bernard" w:date="2022-02-24T10:34:00Z" w:initials="AB">
    <w:p w14:paraId="16F4C6D2" w14:textId="464FCF76" w:rsidR="002841C0" w:rsidRPr="0060591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05915">
        <w:rPr>
          <w:lang w:val="de-DE"/>
        </w:rPr>
        <w:t>alte Bezeichnung "32B</w:t>
      </w:r>
      <w:r>
        <w:rPr>
          <w:lang w:val="de-DE"/>
        </w:rPr>
        <w:t>1"</w:t>
      </w:r>
    </w:p>
  </w:comment>
  <w:comment w:id="83" w:author="Angelika Bernard" w:date="2022-02-24T10:34:00Z" w:initials="AB">
    <w:p w14:paraId="51E937B0" w14:textId="543C8353" w:rsidR="002841C0" w:rsidRPr="0060591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05915">
        <w:rPr>
          <w:lang w:val="de-DE"/>
        </w:rPr>
        <w:t>al</w:t>
      </w:r>
      <w:r>
        <w:rPr>
          <w:lang w:val="de-DE"/>
        </w:rPr>
        <w:t>te Bezeichnung "30B2"</w:t>
      </w:r>
    </w:p>
  </w:comment>
  <w:comment w:id="84" w:author="Angelika Bernard" w:date="2022-02-24T10:34:00Z" w:initials="AB">
    <w:p w14:paraId="5C812FD6" w14:textId="5171E9D1" w:rsidR="002841C0" w:rsidRPr="0060591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05915">
        <w:rPr>
          <w:lang w:val="de-DE"/>
        </w:rPr>
        <w:t>alte Bezeichnung "32B</w:t>
      </w:r>
      <w:r>
        <w:rPr>
          <w:lang w:val="de-DE"/>
        </w:rPr>
        <w:t>1"</w:t>
      </w:r>
    </w:p>
  </w:comment>
  <w:comment w:id="85" w:author="Angelika Bernard" w:date="2022-02-24T10:35:00Z" w:initials="AB">
    <w:p w14:paraId="42B5E761" w14:textId="5F450FCC" w:rsidR="002841C0" w:rsidRPr="0060591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05915">
        <w:rPr>
          <w:lang w:val="de-DE"/>
        </w:rPr>
        <w:t>al</w:t>
      </w:r>
      <w:r>
        <w:rPr>
          <w:lang w:val="de-DE"/>
        </w:rPr>
        <w:t>te Bezeichnung "30B2"</w:t>
      </w:r>
    </w:p>
  </w:comment>
  <w:comment w:id="87" w:author="Angelika Bernard" w:date="2022-02-24T10:33:00Z" w:initials="AB">
    <w:p w14:paraId="564D5E4A" w14:textId="2E38915E" w:rsidR="002841C0" w:rsidRPr="0060591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05915">
        <w:rPr>
          <w:lang w:val="de-DE"/>
        </w:rPr>
        <w:t>alte Bezeichnung "30B</w:t>
      </w:r>
      <w:r>
        <w:rPr>
          <w:lang w:val="de-DE"/>
        </w:rPr>
        <w:t>4"</w:t>
      </w:r>
    </w:p>
  </w:comment>
  <w:comment w:id="88" w:author="Angelika Bernard" w:date="2022-02-24T10:33:00Z" w:initials="AB">
    <w:p w14:paraId="29E1520A" w14:textId="18F63616" w:rsidR="002841C0" w:rsidRPr="0060591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05915">
        <w:rPr>
          <w:lang w:val="de-DE"/>
        </w:rPr>
        <w:t>alte Bezeichnung "30B</w:t>
      </w:r>
      <w:r>
        <w:rPr>
          <w:lang w:val="de-DE"/>
        </w:rPr>
        <w:t>4"</w:t>
      </w:r>
    </w:p>
  </w:comment>
  <w:comment w:id="98" w:author="Angelika Bernard" w:date="2022-02-24T10:32:00Z" w:initials="AB">
    <w:p w14:paraId="265B1BA4" w14:textId="283BEB43" w:rsidR="002841C0" w:rsidRPr="00DF035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DF0355">
        <w:rPr>
          <w:lang w:val="de-DE"/>
        </w:rPr>
        <w:t>alte Bezeichnung "82B</w:t>
      </w:r>
      <w:r>
        <w:rPr>
          <w:lang w:val="de-DE"/>
        </w:rPr>
        <w:t>3"</w:t>
      </w:r>
    </w:p>
  </w:comment>
  <w:comment w:id="99" w:author="Angelika Bernard" w:date="2022-02-24T10:32:00Z" w:initials="AB">
    <w:p w14:paraId="34E87A3B" w14:textId="2A8ED4A5" w:rsidR="002841C0" w:rsidRPr="00DF0355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DF0355">
        <w:rPr>
          <w:lang w:val="de-DE"/>
        </w:rPr>
        <w:t>alte Bezeichnung "82B</w:t>
      </w:r>
      <w:r>
        <w:rPr>
          <w:lang w:val="de-DE"/>
        </w:rPr>
        <w:t>3"</w:t>
      </w:r>
    </w:p>
  </w:comment>
  <w:comment w:id="101" w:author="Angelika Bernard" w:date="2022-02-24T10:30:00Z" w:initials="AB">
    <w:p w14:paraId="6476C2E0" w14:textId="232BFC49" w:rsidR="002841C0" w:rsidRPr="00826A2A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826A2A">
        <w:rPr>
          <w:lang w:val="de-DE"/>
        </w:rPr>
        <w:t>alte Bezeichnung "82B</w:t>
      </w:r>
      <w:r>
        <w:rPr>
          <w:lang w:val="de-DE"/>
        </w:rPr>
        <w:t>1"</w:t>
      </w:r>
    </w:p>
  </w:comment>
  <w:comment w:id="102" w:author="Angelika Bernard" w:date="2022-02-24T10:30:00Z" w:initials="AB">
    <w:p w14:paraId="20F77B64" w14:textId="769F0E1B" w:rsidR="002841C0" w:rsidRPr="00826A2A" w:rsidRDefault="002841C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826A2A">
        <w:rPr>
          <w:lang w:val="de-DE"/>
        </w:rPr>
        <w:t>alte Bezeichnung "82B</w:t>
      </w:r>
      <w:r>
        <w:rPr>
          <w:lang w:val="de-DE"/>
        </w:rPr>
        <w:t>1"</w:t>
      </w:r>
    </w:p>
  </w:comment>
  <w:comment w:id="119" w:author="Angelika Bernard" w:date="2022-07-20T10:52:00Z" w:initials="AB">
    <w:p w14:paraId="4B658A0D" w14:textId="77777777" w:rsidR="002841C0" w:rsidRPr="004E1656" w:rsidRDefault="002841C0" w:rsidP="00FA497A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4E1656">
        <w:rPr>
          <w:lang w:val="de-DE"/>
        </w:rPr>
        <w:t>Widerspruch im PDF deutsch/englisch.</w:t>
      </w:r>
    </w:p>
    <w:p w14:paraId="116DFAA1" w14:textId="77777777" w:rsidR="002841C0" w:rsidRDefault="002841C0" w:rsidP="00FA497A">
      <w:pPr>
        <w:pStyle w:val="Kommentartext"/>
      </w:pPr>
      <w:r>
        <w:t>Englisch: Press Start with product</w:t>
      </w:r>
    </w:p>
    <w:p w14:paraId="6588362F" w14:textId="4334A72A" w:rsidR="002841C0" w:rsidRDefault="002841C0" w:rsidP="00FA497A">
      <w:pPr>
        <w:pStyle w:val="Kommentartext"/>
      </w:pPr>
      <w:r>
        <w:t>Deutsch: Taster „Start” drücken ohne Packgut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37A7C0" w15:done="0"/>
  <w15:commentEx w15:paraId="18E4419B" w15:done="0"/>
  <w15:commentEx w15:paraId="7D9C8308" w15:done="0"/>
  <w15:commentEx w15:paraId="1CA4047C" w15:done="0"/>
  <w15:commentEx w15:paraId="20F2353E" w15:done="0"/>
  <w15:commentEx w15:paraId="581DABA4" w15:done="0"/>
  <w15:commentEx w15:paraId="0D13B91A" w15:done="0"/>
  <w15:commentEx w15:paraId="729AD82B" w15:done="0"/>
  <w15:commentEx w15:paraId="16F4C6D2" w15:done="0"/>
  <w15:commentEx w15:paraId="51E937B0" w15:done="0"/>
  <w15:commentEx w15:paraId="5C812FD6" w15:done="0"/>
  <w15:commentEx w15:paraId="42B5E761" w15:done="0"/>
  <w15:commentEx w15:paraId="564D5E4A" w15:done="0"/>
  <w15:commentEx w15:paraId="29E1520A" w15:done="0"/>
  <w15:commentEx w15:paraId="265B1BA4" w15:done="0"/>
  <w15:commentEx w15:paraId="34E87A3B" w15:done="0"/>
  <w15:commentEx w15:paraId="6476C2E0" w15:done="0"/>
  <w15:commentEx w15:paraId="20F77B64" w15:done="0"/>
  <w15:commentEx w15:paraId="6588362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37A7C0" w16cid:durableId="25C1E010"/>
  <w16cid:commentId w16cid:paraId="18E4419B" w16cid:durableId="25C1E04A"/>
  <w16cid:commentId w16cid:paraId="7D9C8308" w16cid:durableId="26470B8A"/>
  <w16cid:commentId w16cid:paraId="1CA4047C" w16cid:durableId="25C1DF94"/>
  <w16cid:commentId w16cid:paraId="20F2353E" w16cid:durableId="264744DB"/>
  <w16cid:commentId w16cid:paraId="581DABA4" w16cid:durableId="25C1DF30"/>
  <w16cid:commentId w16cid:paraId="0D13B91A" w16cid:durableId="25C1DE90"/>
  <w16cid:commentId w16cid:paraId="729AD82B" w16cid:durableId="25C1DE33"/>
  <w16cid:commentId w16cid:paraId="16F4C6D2" w16cid:durableId="25C1DDB3"/>
  <w16cid:commentId w16cid:paraId="51E937B0" w16cid:durableId="25C1DDD3"/>
  <w16cid:commentId w16cid:paraId="5C812FD6" w16cid:durableId="25C1DDC8"/>
  <w16cid:commentId w16cid:paraId="42B5E761" w16cid:durableId="25C1DDE7"/>
  <w16cid:commentId w16cid:paraId="564D5E4A" w16cid:durableId="25C1DD6E"/>
  <w16cid:commentId w16cid:paraId="29E1520A" w16cid:durableId="25C1DD86"/>
  <w16cid:commentId w16cid:paraId="265B1BA4" w16cid:durableId="25C1DD2A"/>
  <w16cid:commentId w16cid:paraId="34E87A3B" w16cid:durableId="25C1DD40"/>
  <w16cid:commentId w16cid:paraId="6476C2E0" w16cid:durableId="25C1DCC8"/>
  <w16cid:commentId w16cid:paraId="20F77B64" w16cid:durableId="25C1DCE3"/>
  <w16cid:commentId w16cid:paraId="6588362F" w16cid:durableId="26825D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DCBC1" w14:textId="77777777" w:rsidR="000C2287" w:rsidRDefault="000C2287" w:rsidP="00F91D37">
      <w:pPr>
        <w:spacing w:line="240" w:lineRule="auto"/>
      </w:pPr>
      <w:r>
        <w:separator/>
      </w:r>
    </w:p>
  </w:endnote>
  <w:endnote w:type="continuationSeparator" w:id="0">
    <w:p w14:paraId="368A340F" w14:textId="77777777" w:rsidR="000C2287" w:rsidRDefault="000C2287" w:rsidP="00F91D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Com 55 Roman">
    <w:altName w:val="Arial"/>
    <w:charset w:val="00"/>
    <w:family w:val="swiss"/>
    <w:pitch w:val="variable"/>
    <w:sig w:usb0="8000008F" w:usb1="10002042" w:usb2="00000000" w:usb3="00000000" w:csb0="0000009B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08AC7" w14:textId="665E2ACE" w:rsidR="002841C0" w:rsidRPr="00404C95" w:rsidRDefault="002841C0" w:rsidP="00177BCC">
    <w:pPr>
      <w:pStyle w:val="Fuzeile"/>
      <w:pBdr>
        <w:top w:val="single" w:sz="4" w:space="4" w:color="auto"/>
      </w:pBdr>
      <w:rPr>
        <w:lang w:val="de-DE"/>
      </w:rPr>
    </w:pPr>
    <w:r>
      <w:drawing>
        <wp:anchor distT="0" distB="0" distL="114300" distR="114300" simplePos="0" relativeHeight="251694080" behindDoc="0" locked="0" layoutInCell="1" allowOverlap="1" wp14:anchorId="18726954" wp14:editId="0DA643B7">
          <wp:simplePos x="0" y="0"/>
          <wp:positionH relativeFrom="column">
            <wp:posOffset>-26035</wp:posOffset>
          </wp:positionH>
          <wp:positionV relativeFrom="paragraph">
            <wp:posOffset>99060</wp:posOffset>
          </wp:positionV>
          <wp:extent cx="1969200" cy="151200"/>
          <wp:effectExtent l="0" t="0" r="0" b="1270"/>
          <wp:wrapNone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Fusszei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9200" cy="151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04C95">
      <w:rPr>
        <w:lang w:val="de-DE"/>
      </w:rPr>
      <w:tab/>
    </w:r>
    <w:r>
      <w:fldChar w:fldCharType="begin"/>
    </w:r>
    <w:r w:rsidRPr="00404C95">
      <w:rPr>
        <w:lang w:val="de-DE"/>
      </w:rPr>
      <w:instrText xml:space="preserve"> FILENAME   \* MERGEFORMAT </w:instrText>
    </w:r>
    <w:r>
      <w:fldChar w:fldCharType="separate"/>
    </w:r>
    <w:r>
      <w:rPr>
        <w:lang w:val="de-DE"/>
      </w:rPr>
      <w:t>71xxxx_QD_AFT-Kartonierer_Exec_en_Vorlage.docx</w:t>
    </w:r>
    <w:r>
      <w:fldChar w:fldCharType="end"/>
    </w:r>
    <w:r w:rsidRPr="00404C95">
      <w:rPr>
        <w:lang w:val="de-DE"/>
      </w:rPr>
      <w:tab/>
    </w:r>
    <w:r w:rsidRPr="00CB57A4">
      <w:fldChar w:fldCharType="begin"/>
    </w:r>
    <w:r w:rsidRPr="00CB57A4">
      <w:rPr>
        <w:lang w:val="de-DE"/>
      </w:rPr>
      <w:instrText xml:space="preserve"> DOCPROPERTY  "26-Masch.Nr.1"  \* MERGEFORMAT </w:instrText>
    </w:r>
    <w:r w:rsidRPr="00CB57A4">
      <w:fldChar w:fldCharType="separate"/>
    </w:r>
    <w:r w:rsidRPr="002841C0">
      <w:rPr>
        <w:bCs/>
        <w:lang w:val="de-DE"/>
      </w:rPr>
      <w:t>74xxxx</w:t>
    </w:r>
    <w:r w:rsidRPr="00CB57A4">
      <w:fldChar w:fldCharType="end"/>
    </w:r>
    <w:r w:rsidRPr="00404C95">
      <w:rPr>
        <w:lang w:val="de-DE"/>
      </w:rPr>
      <w:t xml:space="preserve"> </w:t>
    </w:r>
    <w:r w:rsidRPr="00404C95">
      <w:rPr>
        <w:rFonts w:cstheme="minorHAnsi"/>
        <w:lang w:val="de-DE"/>
      </w:rPr>
      <w:t>│</w:t>
    </w:r>
    <w:r w:rsidRPr="00404C95">
      <w:rPr>
        <w:lang w:val="de-DE"/>
      </w:rPr>
      <w:t xml:space="preserve"> </w:t>
    </w:r>
    <w:r>
      <w:fldChar w:fldCharType="begin"/>
    </w:r>
    <w:r w:rsidRPr="00404C95">
      <w:rPr>
        <w:lang w:val="de-DE"/>
      </w:rPr>
      <w:instrText xml:space="preserve"> DOCPROPERTY  </w:instrText>
    </w:r>
    <w:r>
      <w:rPr>
        <w:lang w:val="de-DE"/>
      </w:rPr>
      <w:instrText>12-</w:instrText>
    </w:r>
    <w:r w:rsidRPr="00404C95">
      <w:rPr>
        <w:lang w:val="de-DE"/>
      </w:rPr>
      <w:instrText xml:space="preserve">DokuAbkürz  \* MERGEFORMAT </w:instrText>
    </w:r>
    <w:r>
      <w:fldChar w:fldCharType="separate"/>
    </w:r>
    <w:r>
      <w:rPr>
        <w:lang w:val="de-DE"/>
      </w:rPr>
      <w:t>AFT</w:t>
    </w:r>
    <w:r>
      <w:fldChar w:fldCharType="end"/>
    </w:r>
    <w:r w:rsidRPr="00404C95">
      <w:rPr>
        <w:lang w:val="de-DE"/>
      </w:rPr>
      <w:t xml:space="preserve"> </w:t>
    </w:r>
    <w:r w:rsidRPr="00404C95">
      <w:rPr>
        <w:rFonts w:cstheme="minorHAnsi"/>
        <w:lang w:val="de-DE"/>
      </w:rPr>
      <w:t>│</w:t>
    </w:r>
    <w:r w:rsidRPr="00404C95">
      <w:rPr>
        <w:lang w:val="de-DE"/>
      </w:rPr>
      <w:t xml:space="preserve"> Rev. </w:t>
    </w:r>
    <w:r>
      <w:fldChar w:fldCharType="begin"/>
    </w:r>
    <w:r w:rsidRPr="00404C95">
      <w:rPr>
        <w:lang w:val="de-DE"/>
      </w:rPr>
      <w:instrText xml:space="preserve"> DOCPROPERTY  </w:instrText>
    </w:r>
    <w:r>
      <w:rPr>
        <w:lang w:val="de-DE"/>
      </w:rPr>
      <w:instrText>13-</w:instrText>
    </w:r>
    <w:r w:rsidRPr="00404C95">
      <w:rPr>
        <w:lang w:val="de-DE"/>
      </w:rPr>
      <w:instrText xml:space="preserve">Revision  \* MERGEFORMAT </w:instrText>
    </w:r>
    <w:r>
      <w:fldChar w:fldCharType="separate"/>
    </w:r>
    <w:r>
      <w:rPr>
        <w:lang w:val="de-DE"/>
      </w:rPr>
      <w:t>1.0</w:t>
    </w:r>
    <w:r>
      <w:fldChar w:fldCharType="end"/>
    </w:r>
    <w:r w:rsidRPr="00404C95">
      <w:rPr>
        <w:lang w:val="de-DE"/>
      </w:rPr>
      <w:t xml:space="preserve"> </w:t>
    </w:r>
    <w:r>
      <w:rPr>
        <w:lang w:val="de-DE"/>
      </w:rPr>
      <w:fldChar w:fldCharType="begin"/>
    </w:r>
    <w:r>
      <w:rPr>
        <w:lang w:val="de-DE"/>
      </w:rPr>
      <w:instrText xml:space="preserve"> DOCPROPERTY  15-Sprache  \* MERGEFORMAT </w:instrText>
    </w:r>
    <w:r>
      <w:rPr>
        <w:lang w:val="de-DE"/>
      </w:rPr>
      <w:fldChar w:fldCharType="separate"/>
    </w:r>
    <w:r>
      <w:rPr>
        <w:lang w:val="de-DE"/>
      </w:rPr>
      <w:t>en</w:t>
    </w:r>
    <w:r>
      <w:rPr>
        <w:lang w:val="de-DE"/>
      </w:rPr>
      <w:fldChar w:fldCharType="end"/>
    </w:r>
  </w:p>
  <w:p w14:paraId="20F8D03B" w14:textId="79FB2B01" w:rsidR="002841C0" w:rsidRPr="00CB57A4" w:rsidRDefault="002841C0" w:rsidP="00177BCC">
    <w:pPr>
      <w:pStyle w:val="Fuzeile"/>
    </w:pPr>
    <w:r w:rsidRPr="00404C95">
      <w:rPr>
        <w:lang w:val="de-DE"/>
      </w:rPr>
      <w:tab/>
    </w:r>
    <w:r w:rsidRPr="00404C95">
      <w:rPr>
        <w:lang w:val="de-DE"/>
      </w:rPr>
      <w:tab/>
    </w:r>
    <w:r>
      <w:rPr>
        <w:lang w:val="de-DE"/>
      </w:rPr>
      <w:fldChar w:fldCharType="begin"/>
    </w:r>
    <w:r w:rsidRPr="00D63940">
      <w:instrText xml:space="preserve"> DOCPROPERTY  "21-Maschinenbezeichnung A"  \* MERGEFORMAT </w:instrText>
    </w:r>
    <w:r>
      <w:rPr>
        <w:lang w:val="de-DE"/>
      </w:rPr>
      <w:fldChar w:fldCharType="separate"/>
    </w:r>
    <w:r>
      <w:t>KWE 4000</w:t>
    </w:r>
    <w:r>
      <w:rPr>
        <w:lang w:val="de-DE"/>
      </w:rPr>
      <w:fldChar w:fldCharType="end"/>
    </w:r>
    <w:r w:rsidRPr="00D63940">
      <w:t xml:space="preserve"> </w:t>
    </w:r>
    <w:r>
      <w:rPr>
        <w:lang w:val="de-DE"/>
      </w:rPr>
      <w:fldChar w:fldCharType="begin"/>
    </w:r>
    <w:r w:rsidRPr="00D63940">
      <w:instrText xml:space="preserve"> DOCPROPERTY  "21-Maschinenbezeichnung B"  \* MERGEFORMAT </w:instrText>
    </w:r>
    <w:r>
      <w:rPr>
        <w:lang w:val="de-DE"/>
      </w:rPr>
      <w:fldChar w:fldCharType="separate"/>
    </w:r>
    <w:r>
      <w:t>CUK/CUT/CUC</w:t>
    </w:r>
    <w:r>
      <w:rPr>
        <w:lang w:val="de-DE"/>
      </w:rPr>
      <w:fldChar w:fldCharType="end"/>
    </w:r>
    <w:r w:rsidRPr="00D63940">
      <w:t xml:space="preserve"> </w:t>
    </w:r>
    <w:r w:rsidR="0074322E">
      <w:fldChar w:fldCharType="begin"/>
    </w:r>
    <w:r w:rsidR="0074322E">
      <w:instrText xml:space="preserve"> DOCPROPERTY  "21-Maschinenbezeichnung C"  \* MERGEFORMAT </w:instrText>
    </w:r>
    <w:r w:rsidR="0074322E">
      <w:fldChar w:fldCharType="separate"/>
    </w:r>
    <w:r>
      <w:t>CPS</w:t>
    </w:r>
    <w:r w:rsidR="0074322E">
      <w:fldChar w:fldCharType="end"/>
    </w:r>
    <w:r w:rsidRPr="00CB57A4">
      <w:rPr>
        <w:rFonts w:cstheme="minorHAnsi"/>
      </w:rPr>
      <w:t xml:space="preserve">│ </w:t>
    </w:r>
    <w:r>
      <w:fldChar w:fldCharType="begin"/>
    </w:r>
    <w:r w:rsidRPr="00CB57A4">
      <w:instrText xml:space="preserve"> DOCPROPERTY  02-Kdname  \* MERGEFORMAT </w:instrText>
    </w:r>
    <w:r>
      <w:fldChar w:fldCharType="separate"/>
    </w:r>
    <w:r>
      <w:t>Customer</w:t>
    </w:r>
    <w:r>
      <w:fldChar w:fldCharType="end"/>
    </w:r>
    <w:r w:rsidRPr="00CB57A4">
      <w:t xml:space="preserve">, </w:t>
    </w:r>
    <w:r>
      <w:fldChar w:fldCharType="begin"/>
    </w:r>
    <w:r w:rsidRPr="00CB57A4">
      <w:instrText xml:space="preserve"> DOCPROPERTY  04-Land  \* MERGEFORMAT </w:instrText>
    </w:r>
    <w:r>
      <w:fldChar w:fldCharType="separate"/>
    </w:r>
    <w:r>
      <w:t>Country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5930B" w14:textId="77777777" w:rsidR="000C2287" w:rsidRDefault="000C2287" w:rsidP="00F91D37">
      <w:pPr>
        <w:spacing w:line="240" w:lineRule="auto"/>
      </w:pPr>
      <w:r>
        <w:separator/>
      </w:r>
    </w:p>
  </w:footnote>
  <w:footnote w:type="continuationSeparator" w:id="0">
    <w:p w14:paraId="2485B2B6" w14:textId="77777777" w:rsidR="000C2287" w:rsidRDefault="000C2287" w:rsidP="00F91D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1B51C" w14:textId="77777777" w:rsidR="002841C0" w:rsidRPr="005772FD" w:rsidRDefault="002841C0" w:rsidP="005772FD">
    <w:pPr>
      <w:pStyle w:val="Kopfzeile"/>
    </w:pPr>
  </w:p>
  <w:p w14:paraId="154D9A10" w14:textId="243C42F8" w:rsidR="002841C0" w:rsidRPr="005772FD" w:rsidRDefault="002841C0" w:rsidP="005772FD">
    <w:pPr>
      <w:pStyle w:val="Kopfzeile"/>
    </w:pPr>
    <w:r w:rsidRPr="005772FD">
      <w:t xml:space="preserve">QD </w:t>
    </w:r>
    <w:r w:rsidRPr="005772FD">
      <w:rPr>
        <w:rFonts w:cstheme="minorHAnsi"/>
      </w:rPr>
      <w:t>│</w:t>
    </w:r>
    <w:r w:rsidRPr="005772FD">
      <w:t xml:space="preserve"> </w:t>
    </w:r>
    <w:r>
      <w:t>2</w:t>
    </w:r>
    <w:r w:rsidRPr="005772FD">
      <w:t xml:space="preserve"> </w:t>
    </w:r>
    <w:r w:rsidRPr="005772FD">
      <w:rPr>
        <w:rFonts w:cstheme="minorHAnsi"/>
      </w:rPr>
      <w:t>│</w:t>
    </w:r>
    <w:r w:rsidRPr="005772FD">
      <w:t xml:space="preserve"> </w:t>
    </w:r>
    <w:r>
      <w:fldChar w:fldCharType="begin"/>
    </w:r>
    <w:r w:rsidRPr="005772FD">
      <w:instrText xml:space="preserve"> DOCPROPERTY  </w:instrText>
    </w:r>
    <w:r>
      <w:instrText>11-</w:instrText>
    </w:r>
    <w:r w:rsidRPr="005772FD">
      <w:instrText>Dokument</w:instrText>
    </w:r>
    <w:r>
      <w:instrText>en</w:instrText>
    </w:r>
    <w:r w:rsidRPr="005772FD">
      <w:instrText xml:space="preserve">art  \* MERGEFORMAT </w:instrText>
    </w:r>
    <w:r>
      <w:fldChar w:fldCharType="separate"/>
    </w:r>
    <w:r>
      <w:t>Alarm and Function Testing</w:t>
    </w:r>
    <w:r>
      <w:fldChar w:fldCharType="end"/>
    </w:r>
    <w:r>
      <w:t xml:space="preserve"> </w:t>
    </w:r>
    <w:r w:rsidR="0074322E">
      <w:fldChar w:fldCharType="begin"/>
    </w:r>
    <w:r w:rsidR="0074322E">
      <w:instrText xml:space="preserve"> DOCPROPERTY  11-Dokumentenart-Detail  \* MERGEFORMAT </w:instrText>
    </w:r>
    <w:r w:rsidR="0074322E">
      <w:fldChar w:fldCharType="separate"/>
    </w:r>
    <w:r>
      <w:t>Execution</w:t>
    </w:r>
    <w:r w:rsidR="0074322E">
      <w:fldChar w:fldCharType="end"/>
    </w:r>
    <w:r w:rsidRPr="005772FD">
      <w:tab/>
    </w:r>
    <w:r w:rsidRPr="001B60B5">
      <w:fldChar w:fldCharType="begin"/>
    </w:r>
    <w:r w:rsidRPr="001B60B5">
      <w:instrText xml:space="preserve"> PAGE </w:instrText>
    </w:r>
    <w:r w:rsidRPr="001B60B5">
      <w:fldChar w:fldCharType="separate"/>
    </w:r>
    <w:r>
      <w:t>9</w:t>
    </w:r>
    <w:r w:rsidRPr="001B60B5">
      <w:fldChar w:fldCharType="end"/>
    </w:r>
    <w:r>
      <w:t>/</w:t>
    </w:r>
    <w:r w:rsidR="0074322E">
      <w:fldChar w:fldCharType="begin"/>
    </w:r>
    <w:r w:rsidR="0074322E">
      <w:instrText xml:space="preserve"> PAGEREF  End_mainpart  \* MERGEFORMAT </w:instrText>
    </w:r>
    <w:r w:rsidR="0074322E">
      <w:fldChar w:fldCharType="separate"/>
    </w:r>
    <w:r w:rsidR="0074322E">
      <w:t>275</w:t>
    </w:r>
    <w:r w:rsidR="0074322E">
      <w:fldChar w:fldCharType="end"/>
    </w:r>
  </w:p>
  <w:p w14:paraId="5D1C15B4" w14:textId="77777777" w:rsidR="002841C0" w:rsidRDefault="002841C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F9CAB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D9E372A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458B8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AD681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86E7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77CCE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27FE9E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E0D461A"/>
    <w:multiLevelType w:val="hybridMultilevel"/>
    <w:tmpl w:val="5D563620"/>
    <w:lvl w:ilvl="0" w:tplc="F2AEC6D4">
      <w:start w:val="1"/>
      <w:numFmt w:val="bullet"/>
      <w:pStyle w:val="AufzhlungTabel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A7877"/>
    <w:multiLevelType w:val="hybridMultilevel"/>
    <w:tmpl w:val="16F41296"/>
    <w:lvl w:ilvl="0" w:tplc="714CD7CA">
      <w:start w:val="1"/>
      <w:numFmt w:val="decimal"/>
      <w:pStyle w:val="Dokumentbezeichnung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A16C7"/>
    <w:multiLevelType w:val="multilevel"/>
    <w:tmpl w:val="E5EAEA5A"/>
    <w:lvl w:ilvl="0">
      <w:start w:val="20"/>
      <w:numFmt w:val="decimal"/>
      <w:lvlText w:val="%1"/>
      <w:lvlJc w:val="left"/>
      <w:pPr>
        <w:ind w:left="375" w:hanging="375"/>
      </w:pPr>
      <w:rPr>
        <w:rFonts w:asciiTheme="minorHAnsi" w:eastAsiaTheme="minorHAnsi" w:hAnsiTheme="minorHAnsi" w:cstheme="minorBidi" w:hint="default"/>
        <w:b w:val="0"/>
        <w:sz w:val="20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sz w:val="20"/>
      </w:rPr>
    </w:lvl>
  </w:abstractNum>
  <w:abstractNum w:abstractNumId="10" w15:restartNumberingAfterBreak="0">
    <w:nsid w:val="21E804FF"/>
    <w:multiLevelType w:val="hybridMultilevel"/>
    <w:tmpl w:val="522274AA"/>
    <w:lvl w:ilvl="0" w:tplc="11AC66EC">
      <w:start w:val="1"/>
      <w:numFmt w:val="decimal"/>
      <w:pStyle w:val="Traktandum-Tite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75B1"/>
    <w:multiLevelType w:val="multilevel"/>
    <w:tmpl w:val="C194EC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3FC009D"/>
    <w:multiLevelType w:val="hybridMultilevel"/>
    <w:tmpl w:val="7B12FD8E"/>
    <w:lvl w:ilvl="0" w:tplc="D6CE57CA">
      <w:start w:val="1"/>
      <w:numFmt w:val="bullet"/>
      <w:pStyle w:val="BulletTabtex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0244F"/>
    <w:multiLevelType w:val="multilevel"/>
    <w:tmpl w:val="B10EE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28B1242"/>
    <w:multiLevelType w:val="multilevel"/>
    <w:tmpl w:val="FD04159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8470408"/>
    <w:multiLevelType w:val="multilevel"/>
    <w:tmpl w:val="9D9632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92D1691"/>
    <w:multiLevelType w:val="hybridMultilevel"/>
    <w:tmpl w:val="E65ACEF4"/>
    <w:lvl w:ilvl="0" w:tplc="04070001">
      <w:start w:val="1"/>
      <w:numFmt w:val="bullet"/>
      <w:lvlText w:val=""/>
      <w:lvlJc w:val="left"/>
      <w:pPr>
        <w:ind w:left="80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17" w15:restartNumberingAfterBreak="0">
    <w:nsid w:val="492D7788"/>
    <w:multiLevelType w:val="multilevel"/>
    <w:tmpl w:val="889644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C0D46FD"/>
    <w:multiLevelType w:val="multilevel"/>
    <w:tmpl w:val="5FB8A804"/>
    <w:lvl w:ilvl="0">
      <w:start w:val="1"/>
      <w:numFmt w:val="decimal"/>
      <w:pStyle w:val="berschrift1nummeriert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nummeriert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berschrift3nummeriert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berschrift4nummeriert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berschrift5nummeriert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ummerierung1"/>
      <w:lvlText w:val="%6."/>
      <w:lvlJc w:val="left"/>
      <w:pPr>
        <w:ind w:left="425" w:hanging="425"/>
      </w:pPr>
      <w:rPr>
        <w:rFonts w:hint="default"/>
      </w:rPr>
    </w:lvl>
    <w:lvl w:ilvl="6">
      <w:start w:val="1"/>
      <w:numFmt w:val="decimal"/>
      <w:pStyle w:val="Nummerierung2"/>
      <w:lvlText w:val="%6.%7"/>
      <w:lvlJc w:val="left"/>
      <w:pPr>
        <w:ind w:left="851" w:hanging="426"/>
      </w:pPr>
      <w:rPr>
        <w:rFonts w:hint="default"/>
      </w:rPr>
    </w:lvl>
    <w:lvl w:ilvl="7">
      <w:start w:val="1"/>
      <w:numFmt w:val="decimal"/>
      <w:pStyle w:val="Nummerierung3"/>
      <w:lvlText w:val="%6.%7.%8"/>
      <w:lvlJc w:val="left"/>
      <w:pPr>
        <w:tabs>
          <w:tab w:val="num" w:pos="851"/>
        </w:tabs>
        <w:ind w:left="1418" w:hanging="567"/>
      </w:pPr>
      <w:rPr>
        <w:rFonts w:hint="default"/>
      </w:rPr>
    </w:lvl>
    <w:lvl w:ilvl="8">
      <w:start w:val="1"/>
      <w:numFmt w:val="lowerLetter"/>
      <w:pStyle w:val="Nummerierungabc"/>
      <w:lvlText w:val="%9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4DCF411B"/>
    <w:multiLevelType w:val="multilevel"/>
    <w:tmpl w:val="E8E2E9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0604357"/>
    <w:multiLevelType w:val="hybridMultilevel"/>
    <w:tmpl w:val="3FEE23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556653"/>
    <w:multiLevelType w:val="multilevel"/>
    <w:tmpl w:val="B10EE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5D04AB2"/>
    <w:multiLevelType w:val="multilevel"/>
    <w:tmpl w:val="74C2BD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8226A30"/>
    <w:multiLevelType w:val="hybridMultilevel"/>
    <w:tmpl w:val="966E981E"/>
    <w:lvl w:ilvl="0" w:tplc="EE6C6CE8">
      <w:numFmt w:val="bullet"/>
      <w:lvlText w:val="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13E6B"/>
    <w:multiLevelType w:val="multilevel"/>
    <w:tmpl w:val="98B28E36"/>
    <w:lvl w:ilvl="0">
      <w:start w:val="1"/>
      <w:numFmt w:val="bullet"/>
      <w:pStyle w:val="Aufzhlungszeichen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pStyle w:val="Aufzhlungszeichen2"/>
      <w:lvlText w:val="–"/>
      <w:lvlJc w:val="left"/>
      <w:pPr>
        <w:ind w:left="567" w:hanging="283"/>
      </w:pPr>
      <w:rPr>
        <w:rFonts w:ascii="HelveticaNeueLT Com 55 Roman" w:hAnsi="HelveticaNeueLT Com 55 Roman" w:hint="default"/>
      </w:rPr>
    </w:lvl>
    <w:lvl w:ilvl="2">
      <w:start w:val="1"/>
      <w:numFmt w:val="bullet"/>
      <w:pStyle w:val="Aufzhlungszeichen3"/>
      <w:lvlText w:val="–"/>
      <w:lvlJc w:val="left"/>
      <w:pPr>
        <w:ind w:left="851" w:hanging="284"/>
      </w:pPr>
      <w:rPr>
        <w:rFonts w:ascii="HelveticaNeueLT Com 55 Roman" w:hAnsi="HelveticaNeueLT Com 55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1F07CE1"/>
    <w:multiLevelType w:val="hybridMultilevel"/>
    <w:tmpl w:val="4378A1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719FF"/>
    <w:multiLevelType w:val="hybridMultilevel"/>
    <w:tmpl w:val="01A43E8E"/>
    <w:lvl w:ilvl="0" w:tplc="2D4635A0">
      <w:numFmt w:val="bullet"/>
      <w:lvlText w:val="●"/>
      <w:lvlJc w:val="left"/>
      <w:pPr>
        <w:ind w:left="417" w:hanging="341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16"/>
        <w:szCs w:val="16"/>
      </w:rPr>
    </w:lvl>
    <w:lvl w:ilvl="1" w:tplc="8EC80038">
      <w:numFmt w:val="bullet"/>
      <w:lvlText w:val="•"/>
      <w:lvlJc w:val="left"/>
      <w:pPr>
        <w:ind w:left="1128" w:hanging="341"/>
      </w:pPr>
      <w:rPr>
        <w:rFonts w:hint="default"/>
      </w:rPr>
    </w:lvl>
    <w:lvl w:ilvl="2" w:tplc="D5B2BA12">
      <w:numFmt w:val="bullet"/>
      <w:lvlText w:val="•"/>
      <w:lvlJc w:val="left"/>
      <w:pPr>
        <w:ind w:left="1836" w:hanging="341"/>
      </w:pPr>
      <w:rPr>
        <w:rFonts w:hint="default"/>
      </w:rPr>
    </w:lvl>
    <w:lvl w:ilvl="3" w:tplc="F78694B2">
      <w:numFmt w:val="bullet"/>
      <w:lvlText w:val="•"/>
      <w:lvlJc w:val="left"/>
      <w:pPr>
        <w:ind w:left="2544" w:hanging="341"/>
      </w:pPr>
      <w:rPr>
        <w:rFonts w:hint="default"/>
      </w:rPr>
    </w:lvl>
    <w:lvl w:ilvl="4" w:tplc="D5C48040">
      <w:numFmt w:val="bullet"/>
      <w:lvlText w:val="•"/>
      <w:lvlJc w:val="left"/>
      <w:pPr>
        <w:ind w:left="3253" w:hanging="341"/>
      </w:pPr>
      <w:rPr>
        <w:rFonts w:hint="default"/>
      </w:rPr>
    </w:lvl>
    <w:lvl w:ilvl="5" w:tplc="9412E60A">
      <w:numFmt w:val="bullet"/>
      <w:lvlText w:val="•"/>
      <w:lvlJc w:val="left"/>
      <w:pPr>
        <w:ind w:left="3961" w:hanging="341"/>
      </w:pPr>
      <w:rPr>
        <w:rFonts w:hint="default"/>
      </w:rPr>
    </w:lvl>
    <w:lvl w:ilvl="6" w:tplc="990A922C">
      <w:numFmt w:val="bullet"/>
      <w:lvlText w:val="•"/>
      <w:lvlJc w:val="left"/>
      <w:pPr>
        <w:ind w:left="4669" w:hanging="341"/>
      </w:pPr>
      <w:rPr>
        <w:rFonts w:hint="default"/>
      </w:rPr>
    </w:lvl>
    <w:lvl w:ilvl="7" w:tplc="2D7C6C4E">
      <w:numFmt w:val="bullet"/>
      <w:lvlText w:val="•"/>
      <w:lvlJc w:val="left"/>
      <w:pPr>
        <w:ind w:left="5378" w:hanging="341"/>
      </w:pPr>
      <w:rPr>
        <w:rFonts w:hint="default"/>
      </w:rPr>
    </w:lvl>
    <w:lvl w:ilvl="8" w:tplc="498CFE16">
      <w:numFmt w:val="bullet"/>
      <w:lvlText w:val="•"/>
      <w:lvlJc w:val="left"/>
      <w:pPr>
        <w:ind w:left="6086" w:hanging="341"/>
      </w:pPr>
      <w:rPr>
        <w:rFonts w:hint="default"/>
      </w:rPr>
    </w:lvl>
  </w:abstractNum>
  <w:abstractNum w:abstractNumId="27" w15:restartNumberingAfterBreak="0">
    <w:nsid w:val="62632E93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6004928"/>
    <w:multiLevelType w:val="hybridMultilevel"/>
    <w:tmpl w:val="8222C084"/>
    <w:lvl w:ilvl="0" w:tplc="D6CE5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409392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06DE1"/>
    <w:multiLevelType w:val="multilevel"/>
    <w:tmpl w:val="87B6F320"/>
    <w:lvl w:ilvl="0">
      <w:start w:val="1"/>
      <w:numFmt w:val="bullet"/>
      <w:pStyle w:val="Aufzhlung1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Aufzhlung2"/>
      <w:lvlText w:val="‒"/>
      <w:lvlJc w:val="left"/>
      <w:pPr>
        <w:ind w:left="567" w:hanging="283"/>
      </w:pPr>
      <w:rPr>
        <w:rFonts w:asciiTheme="minorHAnsi" w:hAnsiTheme="minorHAnsi" w:hint="default"/>
      </w:rPr>
    </w:lvl>
    <w:lvl w:ilvl="2">
      <w:start w:val="1"/>
      <w:numFmt w:val="bullet"/>
      <w:pStyle w:val="Aufzhlung3"/>
      <w:lvlText w:val="‒"/>
      <w:lvlJc w:val="left"/>
      <w:pPr>
        <w:ind w:left="851" w:hanging="284"/>
      </w:pPr>
      <w:rPr>
        <w:rFonts w:asciiTheme="minorHAnsi" w:hAnsiTheme="minorHAnsi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FE6117A"/>
    <w:multiLevelType w:val="multilevel"/>
    <w:tmpl w:val="74C2BD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F6C196E"/>
    <w:multiLevelType w:val="hybridMultilevel"/>
    <w:tmpl w:val="AC0E04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487925">
    <w:abstractNumId w:val="1"/>
  </w:num>
  <w:num w:numId="2" w16cid:durableId="100075193">
    <w:abstractNumId w:val="24"/>
  </w:num>
  <w:num w:numId="3" w16cid:durableId="2089426817">
    <w:abstractNumId w:val="10"/>
  </w:num>
  <w:num w:numId="4" w16cid:durableId="704326406">
    <w:abstractNumId w:val="29"/>
  </w:num>
  <w:num w:numId="5" w16cid:durableId="885337162">
    <w:abstractNumId w:val="18"/>
  </w:num>
  <w:num w:numId="6" w16cid:durableId="605383536">
    <w:abstractNumId w:val="8"/>
  </w:num>
  <w:num w:numId="7" w16cid:durableId="1947418247">
    <w:abstractNumId w:val="7"/>
  </w:num>
  <w:num w:numId="8" w16cid:durableId="1746998231">
    <w:abstractNumId w:val="12"/>
  </w:num>
  <w:num w:numId="9" w16cid:durableId="2060783564">
    <w:abstractNumId w:val="26"/>
  </w:num>
  <w:num w:numId="10" w16cid:durableId="1562328944">
    <w:abstractNumId w:val="20"/>
  </w:num>
  <w:num w:numId="11" w16cid:durableId="619383515">
    <w:abstractNumId w:val="5"/>
  </w:num>
  <w:num w:numId="12" w16cid:durableId="2109933250">
    <w:abstractNumId w:val="4"/>
  </w:num>
  <w:num w:numId="13" w16cid:durableId="1558736413">
    <w:abstractNumId w:val="6"/>
  </w:num>
  <w:num w:numId="14" w16cid:durableId="791634154">
    <w:abstractNumId w:val="3"/>
  </w:num>
  <w:num w:numId="15" w16cid:durableId="292443290">
    <w:abstractNumId w:val="2"/>
  </w:num>
  <w:num w:numId="16" w16cid:durableId="397823927">
    <w:abstractNumId w:val="0"/>
  </w:num>
  <w:num w:numId="17" w16cid:durableId="1775784468">
    <w:abstractNumId w:val="25"/>
  </w:num>
  <w:num w:numId="18" w16cid:durableId="1714422569">
    <w:abstractNumId w:val="18"/>
  </w:num>
  <w:num w:numId="19" w16cid:durableId="2114202945">
    <w:abstractNumId w:val="28"/>
  </w:num>
  <w:num w:numId="20" w16cid:durableId="2051609954">
    <w:abstractNumId w:val="11"/>
  </w:num>
  <w:num w:numId="21" w16cid:durableId="1340473902">
    <w:abstractNumId w:val="19"/>
  </w:num>
  <w:num w:numId="22" w16cid:durableId="75245741">
    <w:abstractNumId w:val="13"/>
  </w:num>
  <w:num w:numId="23" w16cid:durableId="1465005422">
    <w:abstractNumId w:val="31"/>
  </w:num>
  <w:num w:numId="24" w16cid:durableId="1626349191">
    <w:abstractNumId w:val="22"/>
  </w:num>
  <w:num w:numId="25" w16cid:durableId="967052951">
    <w:abstractNumId w:val="30"/>
  </w:num>
  <w:num w:numId="26" w16cid:durableId="1650015244">
    <w:abstractNumId w:val="17"/>
  </w:num>
  <w:num w:numId="27" w16cid:durableId="2130466919">
    <w:abstractNumId w:val="14"/>
  </w:num>
  <w:num w:numId="28" w16cid:durableId="290748607">
    <w:abstractNumId w:val="9"/>
  </w:num>
  <w:num w:numId="29" w16cid:durableId="1999310129">
    <w:abstractNumId w:val="15"/>
  </w:num>
  <w:num w:numId="30" w16cid:durableId="537936349">
    <w:abstractNumId w:val="21"/>
  </w:num>
  <w:num w:numId="31" w16cid:durableId="1899045458">
    <w:abstractNumId w:val="27"/>
  </w:num>
  <w:num w:numId="32" w16cid:durableId="579679722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63462723">
    <w:abstractNumId w:val="18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20133365">
    <w:abstractNumId w:val="16"/>
  </w:num>
  <w:num w:numId="35" w16cid:durableId="1027272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65489013">
    <w:abstractNumId w:val="18"/>
  </w:num>
  <w:num w:numId="37" w16cid:durableId="639000545">
    <w:abstractNumId w:val="23"/>
  </w:num>
  <w:num w:numId="38" w16cid:durableId="71651607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7181950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75783400">
    <w:abstractNumId w:val="12"/>
  </w:num>
  <w:num w:numId="41" w16cid:durableId="1898974864">
    <w:abstractNumId w:val="18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gelika Bernard">
    <w15:presenceInfo w15:providerId="None" w15:userId="Angelika Berna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hideSpellingErrors/>
  <w:hideGrammaticalErrors/>
  <w:activeWritingStyle w:appName="MSWord" w:lang="it-CH" w:vendorID="64" w:dllVersion="6" w:nlCheck="1" w:checkStyle="0"/>
  <w:activeWritingStyle w:appName="MSWord" w:lang="en-US" w:vendorID="64" w:dllVersion="6" w:nlCheck="1" w:checkStyle="1"/>
  <w:activeWritingStyle w:appName="MSWord" w:lang="fr-CH" w:vendorID="64" w:dllVersion="6" w:nlCheck="1" w:checkStyle="1"/>
  <w:activeWritingStyle w:appName="MSWord" w:lang="de-CH" w:vendorID="64" w:dllVersion="6" w:nlCheck="1" w:checkStyle="1"/>
  <w:activeWritingStyle w:appName="MSWord" w:lang="de-DE" w:vendorID="64" w:dllVersion="6" w:nlCheck="1" w:checkStyle="1"/>
  <w:activeWritingStyle w:appName="MSWord" w:lang="de-CH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it-CH" w:vendorID="64" w:dllVersion="0" w:nlCheck="1" w:checkStyle="0"/>
  <w:activeWritingStyle w:appName="MSWord" w:lang="de-DE" w:vendorID="64" w:dllVersion="0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activeWritingStyle w:appName="MSWord" w:lang="de-CH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54"/>
  <w:hyphenationZone w:val="425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29"/>
    <w:rsid w:val="000007BE"/>
    <w:rsid w:val="00000C5F"/>
    <w:rsid w:val="00000CDA"/>
    <w:rsid w:val="000020FC"/>
    <w:rsid w:val="00002978"/>
    <w:rsid w:val="00002ED0"/>
    <w:rsid w:val="00003FB2"/>
    <w:rsid w:val="00005518"/>
    <w:rsid w:val="00006444"/>
    <w:rsid w:val="00006F7D"/>
    <w:rsid w:val="00007187"/>
    <w:rsid w:val="000075C4"/>
    <w:rsid w:val="0001010F"/>
    <w:rsid w:val="000132B9"/>
    <w:rsid w:val="000151F4"/>
    <w:rsid w:val="00015223"/>
    <w:rsid w:val="00015A15"/>
    <w:rsid w:val="000210CF"/>
    <w:rsid w:val="0002557F"/>
    <w:rsid w:val="00025670"/>
    <w:rsid w:val="00025CEC"/>
    <w:rsid w:val="000266B7"/>
    <w:rsid w:val="00026F7F"/>
    <w:rsid w:val="00031264"/>
    <w:rsid w:val="00031CDB"/>
    <w:rsid w:val="00031E4B"/>
    <w:rsid w:val="00031E7A"/>
    <w:rsid w:val="00032B92"/>
    <w:rsid w:val="000333B1"/>
    <w:rsid w:val="000346F5"/>
    <w:rsid w:val="000367ED"/>
    <w:rsid w:val="00037602"/>
    <w:rsid w:val="000404DA"/>
    <w:rsid w:val="00040574"/>
    <w:rsid w:val="000409C8"/>
    <w:rsid w:val="00041071"/>
    <w:rsid w:val="00041700"/>
    <w:rsid w:val="00041F70"/>
    <w:rsid w:val="000424E9"/>
    <w:rsid w:val="00042C0E"/>
    <w:rsid w:val="00043971"/>
    <w:rsid w:val="000452BC"/>
    <w:rsid w:val="000463DD"/>
    <w:rsid w:val="00046D81"/>
    <w:rsid w:val="0005295C"/>
    <w:rsid w:val="00056768"/>
    <w:rsid w:val="00060396"/>
    <w:rsid w:val="00063BC2"/>
    <w:rsid w:val="0006466D"/>
    <w:rsid w:val="0006481D"/>
    <w:rsid w:val="0006510B"/>
    <w:rsid w:val="0006700A"/>
    <w:rsid w:val="000672F2"/>
    <w:rsid w:val="000677C5"/>
    <w:rsid w:val="000701F1"/>
    <w:rsid w:val="00071041"/>
    <w:rsid w:val="00071658"/>
    <w:rsid w:val="00071780"/>
    <w:rsid w:val="0007259C"/>
    <w:rsid w:val="000747EA"/>
    <w:rsid w:val="000748F0"/>
    <w:rsid w:val="000764D9"/>
    <w:rsid w:val="000803EB"/>
    <w:rsid w:val="0008089A"/>
    <w:rsid w:val="00083258"/>
    <w:rsid w:val="00085AB1"/>
    <w:rsid w:val="000871F5"/>
    <w:rsid w:val="0009021D"/>
    <w:rsid w:val="0009074C"/>
    <w:rsid w:val="000910DF"/>
    <w:rsid w:val="00092362"/>
    <w:rsid w:val="00094312"/>
    <w:rsid w:val="00094B0C"/>
    <w:rsid w:val="00096A19"/>
    <w:rsid w:val="00096E8E"/>
    <w:rsid w:val="00097AC4"/>
    <w:rsid w:val="000A0143"/>
    <w:rsid w:val="000A126E"/>
    <w:rsid w:val="000A1884"/>
    <w:rsid w:val="000A2485"/>
    <w:rsid w:val="000A24EC"/>
    <w:rsid w:val="000A3AB9"/>
    <w:rsid w:val="000A5CE1"/>
    <w:rsid w:val="000B1610"/>
    <w:rsid w:val="000B183F"/>
    <w:rsid w:val="000B3E8B"/>
    <w:rsid w:val="000B595D"/>
    <w:rsid w:val="000B6B0A"/>
    <w:rsid w:val="000C06C9"/>
    <w:rsid w:val="000C2287"/>
    <w:rsid w:val="000C3606"/>
    <w:rsid w:val="000C49C1"/>
    <w:rsid w:val="000C642E"/>
    <w:rsid w:val="000D1743"/>
    <w:rsid w:val="000D1BB6"/>
    <w:rsid w:val="000D2315"/>
    <w:rsid w:val="000D5F19"/>
    <w:rsid w:val="000D7D55"/>
    <w:rsid w:val="000E4605"/>
    <w:rsid w:val="000E5896"/>
    <w:rsid w:val="000E6E02"/>
    <w:rsid w:val="000E7543"/>
    <w:rsid w:val="000E756F"/>
    <w:rsid w:val="000E770A"/>
    <w:rsid w:val="000F1487"/>
    <w:rsid w:val="000F1D2B"/>
    <w:rsid w:val="000F2301"/>
    <w:rsid w:val="000F26E5"/>
    <w:rsid w:val="000F2B3B"/>
    <w:rsid w:val="000F6671"/>
    <w:rsid w:val="000F750C"/>
    <w:rsid w:val="0010021F"/>
    <w:rsid w:val="00102345"/>
    <w:rsid w:val="00103BDD"/>
    <w:rsid w:val="00105E42"/>
    <w:rsid w:val="00106688"/>
    <w:rsid w:val="00107F09"/>
    <w:rsid w:val="00111C26"/>
    <w:rsid w:val="0011325D"/>
    <w:rsid w:val="001134C7"/>
    <w:rsid w:val="001139CC"/>
    <w:rsid w:val="00113CB8"/>
    <w:rsid w:val="001140C4"/>
    <w:rsid w:val="0011506B"/>
    <w:rsid w:val="001151D3"/>
    <w:rsid w:val="00115632"/>
    <w:rsid w:val="00117551"/>
    <w:rsid w:val="0012151C"/>
    <w:rsid w:val="0012387D"/>
    <w:rsid w:val="00124FF1"/>
    <w:rsid w:val="001267BD"/>
    <w:rsid w:val="00130E8B"/>
    <w:rsid w:val="00131616"/>
    <w:rsid w:val="00131702"/>
    <w:rsid w:val="00131EA2"/>
    <w:rsid w:val="00132254"/>
    <w:rsid w:val="00132991"/>
    <w:rsid w:val="00132A2A"/>
    <w:rsid w:val="00133A9D"/>
    <w:rsid w:val="001375AB"/>
    <w:rsid w:val="00137E5E"/>
    <w:rsid w:val="001401A5"/>
    <w:rsid w:val="00141793"/>
    <w:rsid w:val="00141FF1"/>
    <w:rsid w:val="00142C08"/>
    <w:rsid w:val="00144122"/>
    <w:rsid w:val="001504BA"/>
    <w:rsid w:val="00154677"/>
    <w:rsid w:val="00155659"/>
    <w:rsid w:val="001565CD"/>
    <w:rsid w:val="001578DC"/>
    <w:rsid w:val="00160846"/>
    <w:rsid w:val="00161157"/>
    <w:rsid w:val="00163076"/>
    <w:rsid w:val="00163E56"/>
    <w:rsid w:val="00165B0D"/>
    <w:rsid w:val="00167916"/>
    <w:rsid w:val="00170F14"/>
    <w:rsid w:val="0017169F"/>
    <w:rsid w:val="00171870"/>
    <w:rsid w:val="00171917"/>
    <w:rsid w:val="00171C1A"/>
    <w:rsid w:val="00173DD2"/>
    <w:rsid w:val="0017479E"/>
    <w:rsid w:val="00175B50"/>
    <w:rsid w:val="00177BCC"/>
    <w:rsid w:val="00180C39"/>
    <w:rsid w:val="00181B7B"/>
    <w:rsid w:val="0018272D"/>
    <w:rsid w:val="001827C3"/>
    <w:rsid w:val="0018333D"/>
    <w:rsid w:val="00183646"/>
    <w:rsid w:val="001874F9"/>
    <w:rsid w:val="00190981"/>
    <w:rsid w:val="00191D5C"/>
    <w:rsid w:val="00195508"/>
    <w:rsid w:val="00197945"/>
    <w:rsid w:val="001A114D"/>
    <w:rsid w:val="001A28B0"/>
    <w:rsid w:val="001A3606"/>
    <w:rsid w:val="001A6072"/>
    <w:rsid w:val="001B04BA"/>
    <w:rsid w:val="001B132C"/>
    <w:rsid w:val="001B2211"/>
    <w:rsid w:val="001B24DD"/>
    <w:rsid w:val="001B5437"/>
    <w:rsid w:val="001B6A55"/>
    <w:rsid w:val="001C017E"/>
    <w:rsid w:val="001C3F31"/>
    <w:rsid w:val="001C4A63"/>
    <w:rsid w:val="001C540C"/>
    <w:rsid w:val="001C5F8E"/>
    <w:rsid w:val="001C70EC"/>
    <w:rsid w:val="001D0000"/>
    <w:rsid w:val="001D471A"/>
    <w:rsid w:val="001D5008"/>
    <w:rsid w:val="001D5E8B"/>
    <w:rsid w:val="001D6B2A"/>
    <w:rsid w:val="001D709A"/>
    <w:rsid w:val="001E3A61"/>
    <w:rsid w:val="001E4157"/>
    <w:rsid w:val="001E5F25"/>
    <w:rsid w:val="001E73F4"/>
    <w:rsid w:val="001E77EF"/>
    <w:rsid w:val="001F22F9"/>
    <w:rsid w:val="001F4A7E"/>
    <w:rsid w:val="001F4B8C"/>
    <w:rsid w:val="001F5E09"/>
    <w:rsid w:val="002011F1"/>
    <w:rsid w:val="0020126D"/>
    <w:rsid w:val="00203F5A"/>
    <w:rsid w:val="0020590F"/>
    <w:rsid w:val="002101AF"/>
    <w:rsid w:val="00210C4C"/>
    <w:rsid w:val="002136EC"/>
    <w:rsid w:val="00214933"/>
    <w:rsid w:val="002164DB"/>
    <w:rsid w:val="002173AB"/>
    <w:rsid w:val="002176FD"/>
    <w:rsid w:val="00217B39"/>
    <w:rsid w:val="0022086F"/>
    <w:rsid w:val="00220C97"/>
    <w:rsid w:val="00221331"/>
    <w:rsid w:val="002231C7"/>
    <w:rsid w:val="00224A75"/>
    <w:rsid w:val="0022536B"/>
    <w:rsid w:val="0022685B"/>
    <w:rsid w:val="0023018C"/>
    <w:rsid w:val="002302F3"/>
    <w:rsid w:val="00230B50"/>
    <w:rsid w:val="0023205B"/>
    <w:rsid w:val="00232838"/>
    <w:rsid w:val="0023432A"/>
    <w:rsid w:val="00234C83"/>
    <w:rsid w:val="0024004C"/>
    <w:rsid w:val="00240ABA"/>
    <w:rsid w:val="002411BC"/>
    <w:rsid w:val="0024169B"/>
    <w:rsid w:val="00242771"/>
    <w:rsid w:val="00243565"/>
    <w:rsid w:val="00244F2A"/>
    <w:rsid w:val="00246F37"/>
    <w:rsid w:val="00254155"/>
    <w:rsid w:val="00255EC0"/>
    <w:rsid w:val="0025644A"/>
    <w:rsid w:val="0025728F"/>
    <w:rsid w:val="002603E0"/>
    <w:rsid w:val="002604F7"/>
    <w:rsid w:val="0026168D"/>
    <w:rsid w:val="00262BE4"/>
    <w:rsid w:val="00263B3F"/>
    <w:rsid w:val="00265B8C"/>
    <w:rsid w:val="00267F71"/>
    <w:rsid w:val="00271248"/>
    <w:rsid w:val="00272308"/>
    <w:rsid w:val="002726D9"/>
    <w:rsid w:val="00273253"/>
    <w:rsid w:val="00277F2A"/>
    <w:rsid w:val="00280C47"/>
    <w:rsid w:val="00281382"/>
    <w:rsid w:val="00281565"/>
    <w:rsid w:val="00282F5A"/>
    <w:rsid w:val="00283FEF"/>
    <w:rsid w:val="002841C0"/>
    <w:rsid w:val="00286845"/>
    <w:rsid w:val="00286EA4"/>
    <w:rsid w:val="002870CA"/>
    <w:rsid w:val="00290E37"/>
    <w:rsid w:val="00292375"/>
    <w:rsid w:val="00293CD9"/>
    <w:rsid w:val="00295204"/>
    <w:rsid w:val="002965FC"/>
    <w:rsid w:val="002970EC"/>
    <w:rsid w:val="00297267"/>
    <w:rsid w:val="002A1BB1"/>
    <w:rsid w:val="002A3771"/>
    <w:rsid w:val="002A39B5"/>
    <w:rsid w:val="002A492A"/>
    <w:rsid w:val="002B210F"/>
    <w:rsid w:val="002B39FD"/>
    <w:rsid w:val="002B551B"/>
    <w:rsid w:val="002B647C"/>
    <w:rsid w:val="002B798B"/>
    <w:rsid w:val="002B7B08"/>
    <w:rsid w:val="002C2574"/>
    <w:rsid w:val="002C56E3"/>
    <w:rsid w:val="002C5FC5"/>
    <w:rsid w:val="002C70E9"/>
    <w:rsid w:val="002D26FD"/>
    <w:rsid w:val="002D272F"/>
    <w:rsid w:val="002D3017"/>
    <w:rsid w:val="002D3549"/>
    <w:rsid w:val="002D38AE"/>
    <w:rsid w:val="002D5F7F"/>
    <w:rsid w:val="002E2EE9"/>
    <w:rsid w:val="002E375F"/>
    <w:rsid w:val="002E56D6"/>
    <w:rsid w:val="002F06AA"/>
    <w:rsid w:val="002F0A41"/>
    <w:rsid w:val="002F0D36"/>
    <w:rsid w:val="002F22BF"/>
    <w:rsid w:val="002F68A2"/>
    <w:rsid w:val="0030245A"/>
    <w:rsid w:val="00302FDB"/>
    <w:rsid w:val="00303B73"/>
    <w:rsid w:val="00312867"/>
    <w:rsid w:val="00312D94"/>
    <w:rsid w:val="003130CE"/>
    <w:rsid w:val="0031327B"/>
    <w:rsid w:val="003139AC"/>
    <w:rsid w:val="003156C9"/>
    <w:rsid w:val="00315806"/>
    <w:rsid w:val="0032100E"/>
    <w:rsid w:val="00321F5E"/>
    <w:rsid w:val="00322F90"/>
    <w:rsid w:val="0032330D"/>
    <w:rsid w:val="00323BD5"/>
    <w:rsid w:val="00323C4E"/>
    <w:rsid w:val="00325328"/>
    <w:rsid w:val="003306B4"/>
    <w:rsid w:val="003316CD"/>
    <w:rsid w:val="00331DAF"/>
    <w:rsid w:val="003338B2"/>
    <w:rsid w:val="00333A1B"/>
    <w:rsid w:val="0033494E"/>
    <w:rsid w:val="003352C0"/>
    <w:rsid w:val="003354EB"/>
    <w:rsid w:val="003369A0"/>
    <w:rsid w:val="003369C6"/>
    <w:rsid w:val="00344D30"/>
    <w:rsid w:val="00345181"/>
    <w:rsid w:val="003453F8"/>
    <w:rsid w:val="0034542D"/>
    <w:rsid w:val="00346DFB"/>
    <w:rsid w:val="00350BAD"/>
    <w:rsid w:val="003514EE"/>
    <w:rsid w:val="00352058"/>
    <w:rsid w:val="00353FE9"/>
    <w:rsid w:val="003558ED"/>
    <w:rsid w:val="003579AF"/>
    <w:rsid w:val="0036282A"/>
    <w:rsid w:val="00363671"/>
    <w:rsid w:val="00364EE3"/>
    <w:rsid w:val="00365057"/>
    <w:rsid w:val="00372A94"/>
    <w:rsid w:val="003740BF"/>
    <w:rsid w:val="003757E4"/>
    <w:rsid w:val="00375834"/>
    <w:rsid w:val="003769B1"/>
    <w:rsid w:val="003801AD"/>
    <w:rsid w:val="00383CE5"/>
    <w:rsid w:val="00384DE0"/>
    <w:rsid w:val="00386513"/>
    <w:rsid w:val="0038652C"/>
    <w:rsid w:val="0038663B"/>
    <w:rsid w:val="00387580"/>
    <w:rsid w:val="00387EC1"/>
    <w:rsid w:val="0039124E"/>
    <w:rsid w:val="003915B2"/>
    <w:rsid w:val="00396A73"/>
    <w:rsid w:val="003A29B3"/>
    <w:rsid w:val="003A71F3"/>
    <w:rsid w:val="003A7608"/>
    <w:rsid w:val="003A7E1D"/>
    <w:rsid w:val="003B11CD"/>
    <w:rsid w:val="003B2159"/>
    <w:rsid w:val="003B2F6A"/>
    <w:rsid w:val="003B5833"/>
    <w:rsid w:val="003B6EC1"/>
    <w:rsid w:val="003B73F4"/>
    <w:rsid w:val="003C022A"/>
    <w:rsid w:val="003C12C9"/>
    <w:rsid w:val="003C1CE3"/>
    <w:rsid w:val="003C29A5"/>
    <w:rsid w:val="003C3D32"/>
    <w:rsid w:val="003D0F07"/>
    <w:rsid w:val="003D0FAA"/>
    <w:rsid w:val="003D13ED"/>
    <w:rsid w:val="003D2AFF"/>
    <w:rsid w:val="003E2D9F"/>
    <w:rsid w:val="003E4583"/>
    <w:rsid w:val="003E45F0"/>
    <w:rsid w:val="003E664E"/>
    <w:rsid w:val="003E7C33"/>
    <w:rsid w:val="003F07D2"/>
    <w:rsid w:val="003F0CFB"/>
    <w:rsid w:val="003F185E"/>
    <w:rsid w:val="003F1A56"/>
    <w:rsid w:val="003F2CF0"/>
    <w:rsid w:val="003F37BF"/>
    <w:rsid w:val="003F3CAA"/>
    <w:rsid w:val="003F4A90"/>
    <w:rsid w:val="003F75B9"/>
    <w:rsid w:val="003F784F"/>
    <w:rsid w:val="004008D1"/>
    <w:rsid w:val="00402CA3"/>
    <w:rsid w:val="00403276"/>
    <w:rsid w:val="00404C95"/>
    <w:rsid w:val="004053AC"/>
    <w:rsid w:val="00407938"/>
    <w:rsid w:val="00407D72"/>
    <w:rsid w:val="004107FD"/>
    <w:rsid w:val="00410C96"/>
    <w:rsid w:val="004111D9"/>
    <w:rsid w:val="004118EE"/>
    <w:rsid w:val="0041395A"/>
    <w:rsid w:val="00413B12"/>
    <w:rsid w:val="00414893"/>
    <w:rsid w:val="00414FA4"/>
    <w:rsid w:val="0041645C"/>
    <w:rsid w:val="00416715"/>
    <w:rsid w:val="00420FDF"/>
    <w:rsid w:val="0042242F"/>
    <w:rsid w:val="0042298F"/>
    <w:rsid w:val="004258BE"/>
    <w:rsid w:val="00427835"/>
    <w:rsid w:val="00437A07"/>
    <w:rsid w:val="00437E2E"/>
    <w:rsid w:val="004414F1"/>
    <w:rsid w:val="0044185B"/>
    <w:rsid w:val="00441FA5"/>
    <w:rsid w:val="00443EF4"/>
    <w:rsid w:val="0044647D"/>
    <w:rsid w:val="00452D49"/>
    <w:rsid w:val="00452E14"/>
    <w:rsid w:val="0045698E"/>
    <w:rsid w:val="00457783"/>
    <w:rsid w:val="004603C1"/>
    <w:rsid w:val="00461D04"/>
    <w:rsid w:val="004762B8"/>
    <w:rsid w:val="0047792C"/>
    <w:rsid w:val="00477AD8"/>
    <w:rsid w:val="00480875"/>
    <w:rsid w:val="0048628F"/>
    <w:rsid w:val="00486DBB"/>
    <w:rsid w:val="00494FD7"/>
    <w:rsid w:val="004950AE"/>
    <w:rsid w:val="00495F83"/>
    <w:rsid w:val="004962DF"/>
    <w:rsid w:val="0049700F"/>
    <w:rsid w:val="004976DA"/>
    <w:rsid w:val="004A039B"/>
    <w:rsid w:val="004A115B"/>
    <w:rsid w:val="004A4020"/>
    <w:rsid w:val="004A41A8"/>
    <w:rsid w:val="004A41E2"/>
    <w:rsid w:val="004A4BF3"/>
    <w:rsid w:val="004A4FF3"/>
    <w:rsid w:val="004A7AAE"/>
    <w:rsid w:val="004B0815"/>
    <w:rsid w:val="004B0E17"/>
    <w:rsid w:val="004B0FDB"/>
    <w:rsid w:val="004B1F2A"/>
    <w:rsid w:val="004B21B7"/>
    <w:rsid w:val="004B2A1A"/>
    <w:rsid w:val="004B2C0D"/>
    <w:rsid w:val="004B3F23"/>
    <w:rsid w:val="004B4885"/>
    <w:rsid w:val="004B4C14"/>
    <w:rsid w:val="004B7024"/>
    <w:rsid w:val="004C1329"/>
    <w:rsid w:val="004C3880"/>
    <w:rsid w:val="004C4AE2"/>
    <w:rsid w:val="004C553A"/>
    <w:rsid w:val="004D024E"/>
    <w:rsid w:val="004D0416"/>
    <w:rsid w:val="004D0F2F"/>
    <w:rsid w:val="004D179F"/>
    <w:rsid w:val="004D2DA9"/>
    <w:rsid w:val="004D36B0"/>
    <w:rsid w:val="004D5B31"/>
    <w:rsid w:val="004D763E"/>
    <w:rsid w:val="004E1656"/>
    <w:rsid w:val="004E26B4"/>
    <w:rsid w:val="004E4C97"/>
    <w:rsid w:val="004E7365"/>
    <w:rsid w:val="004F088B"/>
    <w:rsid w:val="004F34F9"/>
    <w:rsid w:val="004F397E"/>
    <w:rsid w:val="004F3E71"/>
    <w:rsid w:val="004F47B9"/>
    <w:rsid w:val="004F4FE8"/>
    <w:rsid w:val="004F6799"/>
    <w:rsid w:val="004F7957"/>
    <w:rsid w:val="004F7AD6"/>
    <w:rsid w:val="00500294"/>
    <w:rsid w:val="00505388"/>
    <w:rsid w:val="00510730"/>
    <w:rsid w:val="00511490"/>
    <w:rsid w:val="00513590"/>
    <w:rsid w:val="00513922"/>
    <w:rsid w:val="00514297"/>
    <w:rsid w:val="00516C3A"/>
    <w:rsid w:val="00516C85"/>
    <w:rsid w:val="005179F2"/>
    <w:rsid w:val="0052111B"/>
    <w:rsid w:val="005252BC"/>
    <w:rsid w:val="0052621E"/>
    <w:rsid w:val="00526C93"/>
    <w:rsid w:val="00527212"/>
    <w:rsid w:val="00527905"/>
    <w:rsid w:val="00531DE2"/>
    <w:rsid w:val="0053359F"/>
    <w:rsid w:val="005339AE"/>
    <w:rsid w:val="00535EA2"/>
    <w:rsid w:val="00537410"/>
    <w:rsid w:val="00544A3F"/>
    <w:rsid w:val="00546F8C"/>
    <w:rsid w:val="0055013A"/>
    <w:rsid w:val="005504F8"/>
    <w:rsid w:val="0055054D"/>
    <w:rsid w:val="00550787"/>
    <w:rsid w:val="00552456"/>
    <w:rsid w:val="0055461C"/>
    <w:rsid w:val="00554B90"/>
    <w:rsid w:val="005572DF"/>
    <w:rsid w:val="005618B2"/>
    <w:rsid w:val="00562128"/>
    <w:rsid w:val="00563087"/>
    <w:rsid w:val="00563891"/>
    <w:rsid w:val="0056484B"/>
    <w:rsid w:val="00565B93"/>
    <w:rsid w:val="00571415"/>
    <w:rsid w:val="005721B8"/>
    <w:rsid w:val="005738A4"/>
    <w:rsid w:val="00576DA5"/>
    <w:rsid w:val="00576DE4"/>
    <w:rsid w:val="005772FD"/>
    <w:rsid w:val="00577773"/>
    <w:rsid w:val="005803F5"/>
    <w:rsid w:val="00582F7D"/>
    <w:rsid w:val="00583D7F"/>
    <w:rsid w:val="005847DA"/>
    <w:rsid w:val="00591832"/>
    <w:rsid w:val="00591D66"/>
    <w:rsid w:val="00592841"/>
    <w:rsid w:val="005A057B"/>
    <w:rsid w:val="005A05BA"/>
    <w:rsid w:val="005A2267"/>
    <w:rsid w:val="005A357F"/>
    <w:rsid w:val="005A7BE5"/>
    <w:rsid w:val="005B40AB"/>
    <w:rsid w:val="005B4DEC"/>
    <w:rsid w:val="005B5240"/>
    <w:rsid w:val="005B6FD0"/>
    <w:rsid w:val="005C4276"/>
    <w:rsid w:val="005C56F2"/>
    <w:rsid w:val="005C6148"/>
    <w:rsid w:val="005C6848"/>
    <w:rsid w:val="005C7354"/>
    <w:rsid w:val="005C7BBE"/>
    <w:rsid w:val="005D0C37"/>
    <w:rsid w:val="005D0F93"/>
    <w:rsid w:val="005D1B93"/>
    <w:rsid w:val="005D1CF7"/>
    <w:rsid w:val="005D259D"/>
    <w:rsid w:val="005D26E3"/>
    <w:rsid w:val="005D423B"/>
    <w:rsid w:val="005D7E7E"/>
    <w:rsid w:val="005E5129"/>
    <w:rsid w:val="005E5D54"/>
    <w:rsid w:val="005E62C9"/>
    <w:rsid w:val="005F14F6"/>
    <w:rsid w:val="005F25DA"/>
    <w:rsid w:val="005F28E2"/>
    <w:rsid w:val="005F2AD6"/>
    <w:rsid w:val="005F2C5E"/>
    <w:rsid w:val="005F7EFA"/>
    <w:rsid w:val="006044D5"/>
    <w:rsid w:val="00605915"/>
    <w:rsid w:val="00607FE1"/>
    <w:rsid w:val="006136C9"/>
    <w:rsid w:val="00613B51"/>
    <w:rsid w:val="00615747"/>
    <w:rsid w:val="006174D5"/>
    <w:rsid w:val="00620655"/>
    <w:rsid w:val="00622065"/>
    <w:rsid w:val="006224D1"/>
    <w:rsid w:val="00622FDC"/>
    <w:rsid w:val="00624368"/>
    <w:rsid w:val="00625020"/>
    <w:rsid w:val="00625994"/>
    <w:rsid w:val="00625EE2"/>
    <w:rsid w:val="00626664"/>
    <w:rsid w:val="00632021"/>
    <w:rsid w:val="00632858"/>
    <w:rsid w:val="00632C9E"/>
    <w:rsid w:val="006343E7"/>
    <w:rsid w:val="00635D48"/>
    <w:rsid w:val="00636EC3"/>
    <w:rsid w:val="00637B79"/>
    <w:rsid w:val="00642F26"/>
    <w:rsid w:val="00644950"/>
    <w:rsid w:val="00647008"/>
    <w:rsid w:val="006523D8"/>
    <w:rsid w:val="0065274C"/>
    <w:rsid w:val="006527F8"/>
    <w:rsid w:val="00652FEA"/>
    <w:rsid w:val="00655700"/>
    <w:rsid w:val="00655FFB"/>
    <w:rsid w:val="0065789B"/>
    <w:rsid w:val="0067188F"/>
    <w:rsid w:val="006748CE"/>
    <w:rsid w:val="0068047E"/>
    <w:rsid w:val="006808DE"/>
    <w:rsid w:val="006816E0"/>
    <w:rsid w:val="0068312E"/>
    <w:rsid w:val="0068386C"/>
    <w:rsid w:val="006839E4"/>
    <w:rsid w:val="00684515"/>
    <w:rsid w:val="006861ED"/>
    <w:rsid w:val="00686D14"/>
    <w:rsid w:val="00687501"/>
    <w:rsid w:val="00687ED7"/>
    <w:rsid w:val="00690551"/>
    <w:rsid w:val="00692792"/>
    <w:rsid w:val="00693056"/>
    <w:rsid w:val="006969D2"/>
    <w:rsid w:val="00697E3F"/>
    <w:rsid w:val="00697F46"/>
    <w:rsid w:val="006A074E"/>
    <w:rsid w:val="006A0D3D"/>
    <w:rsid w:val="006A23EB"/>
    <w:rsid w:val="006A33E5"/>
    <w:rsid w:val="006A39F1"/>
    <w:rsid w:val="006A50BE"/>
    <w:rsid w:val="006A52A1"/>
    <w:rsid w:val="006A725A"/>
    <w:rsid w:val="006B3083"/>
    <w:rsid w:val="006B3D12"/>
    <w:rsid w:val="006B4053"/>
    <w:rsid w:val="006B55F5"/>
    <w:rsid w:val="006B64A5"/>
    <w:rsid w:val="006B7D31"/>
    <w:rsid w:val="006C0782"/>
    <w:rsid w:val="006C144C"/>
    <w:rsid w:val="006C1CDC"/>
    <w:rsid w:val="006C568B"/>
    <w:rsid w:val="006C62E1"/>
    <w:rsid w:val="006C70B4"/>
    <w:rsid w:val="006D0B08"/>
    <w:rsid w:val="006D2AFC"/>
    <w:rsid w:val="006D2B75"/>
    <w:rsid w:val="006E0D1B"/>
    <w:rsid w:val="006E0F4E"/>
    <w:rsid w:val="006E1C5B"/>
    <w:rsid w:val="006E2782"/>
    <w:rsid w:val="006E297D"/>
    <w:rsid w:val="006E304E"/>
    <w:rsid w:val="006E4AF1"/>
    <w:rsid w:val="006E731D"/>
    <w:rsid w:val="006F0345"/>
    <w:rsid w:val="006F0469"/>
    <w:rsid w:val="006F089B"/>
    <w:rsid w:val="006F122B"/>
    <w:rsid w:val="006F4BB7"/>
    <w:rsid w:val="006F4CDE"/>
    <w:rsid w:val="006F71EB"/>
    <w:rsid w:val="006F7C84"/>
    <w:rsid w:val="007005EB"/>
    <w:rsid w:val="007006D7"/>
    <w:rsid w:val="0070072B"/>
    <w:rsid w:val="00700F60"/>
    <w:rsid w:val="00702D6A"/>
    <w:rsid w:val="007040B6"/>
    <w:rsid w:val="007046CC"/>
    <w:rsid w:val="00704F69"/>
    <w:rsid w:val="00705076"/>
    <w:rsid w:val="00706B27"/>
    <w:rsid w:val="0070721B"/>
    <w:rsid w:val="00711147"/>
    <w:rsid w:val="00711203"/>
    <w:rsid w:val="00711449"/>
    <w:rsid w:val="00712118"/>
    <w:rsid w:val="00712645"/>
    <w:rsid w:val="00712FAA"/>
    <w:rsid w:val="00713C72"/>
    <w:rsid w:val="007144A4"/>
    <w:rsid w:val="00717FDB"/>
    <w:rsid w:val="007264BD"/>
    <w:rsid w:val="007277E3"/>
    <w:rsid w:val="00730114"/>
    <w:rsid w:val="00731A17"/>
    <w:rsid w:val="00731BC6"/>
    <w:rsid w:val="00733121"/>
    <w:rsid w:val="00733DF3"/>
    <w:rsid w:val="00734458"/>
    <w:rsid w:val="00736220"/>
    <w:rsid w:val="007419CF"/>
    <w:rsid w:val="00741E04"/>
    <w:rsid w:val="0074241C"/>
    <w:rsid w:val="0074322E"/>
    <w:rsid w:val="0074487E"/>
    <w:rsid w:val="00745983"/>
    <w:rsid w:val="00746273"/>
    <w:rsid w:val="007465C7"/>
    <w:rsid w:val="007505D5"/>
    <w:rsid w:val="007515D1"/>
    <w:rsid w:val="0075285A"/>
    <w:rsid w:val="0075366F"/>
    <w:rsid w:val="0075582E"/>
    <w:rsid w:val="00760863"/>
    <w:rsid w:val="007616DB"/>
    <w:rsid w:val="0076171D"/>
    <w:rsid w:val="007640BF"/>
    <w:rsid w:val="00764C4E"/>
    <w:rsid w:val="00767908"/>
    <w:rsid w:val="00767D1A"/>
    <w:rsid w:val="00771895"/>
    <w:rsid w:val="007721BF"/>
    <w:rsid w:val="00772304"/>
    <w:rsid w:val="00774E70"/>
    <w:rsid w:val="00775028"/>
    <w:rsid w:val="00775508"/>
    <w:rsid w:val="00775E24"/>
    <w:rsid w:val="007814F4"/>
    <w:rsid w:val="0078181E"/>
    <w:rsid w:val="00782116"/>
    <w:rsid w:val="007829AC"/>
    <w:rsid w:val="00783FCB"/>
    <w:rsid w:val="00785058"/>
    <w:rsid w:val="00793387"/>
    <w:rsid w:val="007948B8"/>
    <w:rsid w:val="00794C3B"/>
    <w:rsid w:val="00796CEE"/>
    <w:rsid w:val="00796F8A"/>
    <w:rsid w:val="007978E9"/>
    <w:rsid w:val="007A1412"/>
    <w:rsid w:val="007A1E49"/>
    <w:rsid w:val="007A22A3"/>
    <w:rsid w:val="007A5E83"/>
    <w:rsid w:val="007A5EF4"/>
    <w:rsid w:val="007A5FD4"/>
    <w:rsid w:val="007B3414"/>
    <w:rsid w:val="007B5304"/>
    <w:rsid w:val="007C005D"/>
    <w:rsid w:val="007C0B2A"/>
    <w:rsid w:val="007C2C18"/>
    <w:rsid w:val="007C56DF"/>
    <w:rsid w:val="007C690C"/>
    <w:rsid w:val="007C7822"/>
    <w:rsid w:val="007C7B13"/>
    <w:rsid w:val="007D3B09"/>
    <w:rsid w:val="007D7BE6"/>
    <w:rsid w:val="007E0460"/>
    <w:rsid w:val="007E2427"/>
    <w:rsid w:val="007E672A"/>
    <w:rsid w:val="007E7BD8"/>
    <w:rsid w:val="007F019D"/>
    <w:rsid w:val="007F0426"/>
    <w:rsid w:val="007F0C6A"/>
    <w:rsid w:val="007F11C0"/>
    <w:rsid w:val="007F17C3"/>
    <w:rsid w:val="007F3161"/>
    <w:rsid w:val="007F5F45"/>
    <w:rsid w:val="007F7F98"/>
    <w:rsid w:val="00800EEF"/>
    <w:rsid w:val="00803117"/>
    <w:rsid w:val="008047CA"/>
    <w:rsid w:val="00804865"/>
    <w:rsid w:val="00806DA4"/>
    <w:rsid w:val="00807C78"/>
    <w:rsid w:val="0081154D"/>
    <w:rsid w:val="008131E0"/>
    <w:rsid w:val="008133CB"/>
    <w:rsid w:val="008149AD"/>
    <w:rsid w:val="00814A41"/>
    <w:rsid w:val="0081697F"/>
    <w:rsid w:val="00816ED5"/>
    <w:rsid w:val="008204AF"/>
    <w:rsid w:val="008216B7"/>
    <w:rsid w:val="0082193D"/>
    <w:rsid w:val="00821F8D"/>
    <w:rsid w:val="00822184"/>
    <w:rsid w:val="00822AAB"/>
    <w:rsid w:val="008249D2"/>
    <w:rsid w:val="00824B46"/>
    <w:rsid w:val="00824CC7"/>
    <w:rsid w:val="00825F0A"/>
    <w:rsid w:val="00825F87"/>
    <w:rsid w:val="0082621A"/>
    <w:rsid w:val="00826641"/>
    <w:rsid w:val="00826A2A"/>
    <w:rsid w:val="008318FF"/>
    <w:rsid w:val="00833624"/>
    <w:rsid w:val="00835188"/>
    <w:rsid w:val="008377B1"/>
    <w:rsid w:val="00840B06"/>
    <w:rsid w:val="008416E6"/>
    <w:rsid w:val="00841B44"/>
    <w:rsid w:val="008423F8"/>
    <w:rsid w:val="00844C2D"/>
    <w:rsid w:val="00851F11"/>
    <w:rsid w:val="00852800"/>
    <w:rsid w:val="00853097"/>
    <w:rsid w:val="00853121"/>
    <w:rsid w:val="00853872"/>
    <w:rsid w:val="00854070"/>
    <w:rsid w:val="00855096"/>
    <w:rsid w:val="00855B4B"/>
    <w:rsid w:val="00857858"/>
    <w:rsid w:val="00857992"/>
    <w:rsid w:val="00857D8A"/>
    <w:rsid w:val="008608CD"/>
    <w:rsid w:val="00864855"/>
    <w:rsid w:val="00865FB7"/>
    <w:rsid w:val="00870017"/>
    <w:rsid w:val="0087008B"/>
    <w:rsid w:val="008713DE"/>
    <w:rsid w:val="00871C3E"/>
    <w:rsid w:val="0087252F"/>
    <w:rsid w:val="008726DD"/>
    <w:rsid w:val="008728C8"/>
    <w:rsid w:val="008744E0"/>
    <w:rsid w:val="008746AC"/>
    <w:rsid w:val="00874E49"/>
    <w:rsid w:val="00876377"/>
    <w:rsid w:val="00876898"/>
    <w:rsid w:val="0088048E"/>
    <w:rsid w:val="00881EAE"/>
    <w:rsid w:val="00883CC4"/>
    <w:rsid w:val="00884741"/>
    <w:rsid w:val="00886447"/>
    <w:rsid w:val="0088667F"/>
    <w:rsid w:val="00886890"/>
    <w:rsid w:val="00887FCC"/>
    <w:rsid w:val="00891177"/>
    <w:rsid w:val="00894954"/>
    <w:rsid w:val="0089495C"/>
    <w:rsid w:val="00895FD7"/>
    <w:rsid w:val="008961C2"/>
    <w:rsid w:val="008A030B"/>
    <w:rsid w:val="008A0D99"/>
    <w:rsid w:val="008A1DC2"/>
    <w:rsid w:val="008A2BF8"/>
    <w:rsid w:val="008A584E"/>
    <w:rsid w:val="008A65DF"/>
    <w:rsid w:val="008A6B88"/>
    <w:rsid w:val="008A7449"/>
    <w:rsid w:val="008B0665"/>
    <w:rsid w:val="008B092C"/>
    <w:rsid w:val="008B5CCF"/>
    <w:rsid w:val="008B7284"/>
    <w:rsid w:val="008C0BFD"/>
    <w:rsid w:val="008C229C"/>
    <w:rsid w:val="008C22E1"/>
    <w:rsid w:val="008C5068"/>
    <w:rsid w:val="008C5CB1"/>
    <w:rsid w:val="008C6E57"/>
    <w:rsid w:val="008D145D"/>
    <w:rsid w:val="008D225D"/>
    <w:rsid w:val="008D4466"/>
    <w:rsid w:val="008D6E64"/>
    <w:rsid w:val="008D7557"/>
    <w:rsid w:val="008E0AA3"/>
    <w:rsid w:val="008E1CCD"/>
    <w:rsid w:val="008E1F95"/>
    <w:rsid w:val="008E3335"/>
    <w:rsid w:val="008E4557"/>
    <w:rsid w:val="008E57D7"/>
    <w:rsid w:val="008E65D6"/>
    <w:rsid w:val="008F2BE2"/>
    <w:rsid w:val="008F38F9"/>
    <w:rsid w:val="008F7566"/>
    <w:rsid w:val="009032A9"/>
    <w:rsid w:val="00903B6D"/>
    <w:rsid w:val="00906300"/>
    <w:rsid w:val="00906CEF"/>
    <w:rsid w:val="00906D40"/>
    <w:rsid w:val="00907BD0"/>
    <w:rsid w:val="00911266"/>
    <w:rsid w:val="009138CB"/>
    <w:rsid w:val="00914150"/>
    <w:rsid w:val="009150E4"/>
    <w:rsid w:val="00916534"/>
    <w:rsid w:val="0091657F"/>
    <w:rsid w:val="0091661B"/>
    <w:rsid w:val="009226BC"/>
    <w:rsid w:val="00923179"/>
    <w:rsid w:val="009235A2"/>
    <w:rsid w:val="009236FF"/>
    <w:rsid w:val="00923F1E"/>
    <w:rsid w:val="00925199"/>
    <w:rsid w:val="00931088"/>
    <w:rsid w:val="00931425"/>
    <w:rsid w:val="0093142D"/>
    <w:rsid w:val="009317B1"/>
    <w:rsid w:val="00932519"/>
    <w:rsid w:val="00932694"/>
    <w:rsid w:val="00932CA8"/>
    <w:rsid w:val="00932E83"/>
    <w:rsid w:val="00933C7B"/>
    <w:rsid w:val="0093482B"/>
    <w:rsid w:val="0093619F"/>
    <w:rsid w:val="00936FA0"/>
    <w:rsid w:val="0094182E"/>
    <w:rsid w:val="00941F9B"/>
    <w:rsid w:val="009427E5"/>
    <w:rsid w:val="00942BD3"/>
    <w:rsid w:val="00943737"/>
    <w:rsid w:val="009441B1"/>
    <w:rsid w:val="009454B7"/>
    <w:rsid w:val="0095032E"/>
    <w:rsid w:val="0095060C"/>
    <w:rsid w:val="00952E1C"/>
    <w:rsid w:val="009534E6"/>
    <w:rsid w:val="009613D8"/>
    <w:rsid w:val="00965542"/>
    <w:rsid w:val="00966EBF"/>
    <w:rsid w:val="00967B30"/>
    <w:rsid w:val="00972928"/>
    <w:rsid w:val="0097351E"/>
    <w:rsid w:val="00974275"/>
    <w:rsid w:val="009804FC"/>
    <w:rsid w:val="00983955"/>
    <w:rsid w:val="009844FA"/>
    <w:rsid w:val="0098474B"/>
    <w:rsid w:val="00984F2C"/>
    <w:rsid w:val="009855AE"/>
    <w:rsid w:val="0098794A"/>
    <w:rsid w:val="009936F4"/>
    <w:rsid w:val="00994D7B"/>
    <w:rsid w:val="00995CBA"/>
    <w:rsid w:val="0099678C"/>
    <w:rsid w:val="00997269"/>
    <w:rsid w:val="00997AB7"/>
    <w:rsid w:val="009A232B"/>
    <w:rsid w:val="009A2AB8"/>
    <w:rsid w:val="009A71F3"/>
    <w:rsid w:val="009A7CC8"/>
    <w:rsid w:val="009B040A"/>
    <w:rsid w:val="009B0C96"/>
    <w:rsid w:val="009B2955"/>
    <w:rsid w:val="009B2AAB"/>
    <w:rsid w:val="009B338C"/>
    <w:rsid w:val="009B3814"/>
    <w:rsid w:val="009B4935"/>
    <w:rsid w:val="009B4DE8"/>
    <w:rsid w:val="009B70C1"/>
    <w:rsid w:val="009C1DC4"/>
    <w:rsid w:val="009C222B"/>
    <w:rsid w:val="009C30F2"/>
    <w:rsid w:val="009C44C5"/>
    <w:rsid w:val="009C62DC"/>
    <w:rsid w:val="009C67A8"/>
    <w:rsid w:val="009C7220"/>
    <w:rsid w:val="009C75EE"/>
    <w:rsid w:val="009D0615"/>
    <w:rsid w:val="009D201B"/>
    <w:rsid w:val="009D237F"/>
    <w:rsid w:val="009D5D9C"/>
    <w:rsid w:val="009E2171"/>
    <w:rsid w:val="009E5F5B"/>
    <w:rsid w:val="009E6457"/>
    <w:rsid w:val="009E6A5E"/>
    <w:rsid w:val="009E6CB7"/>
    <w:rsid w:val="009E7770"/>
    <w:rsid w:val="009E78BC"/>
    <w:rsid w:val="009F1D5F"/>
    <w:rsid w:val="009F385F"/>
    <w:rsid w:val="009F3E6A"/>
    <w:rsid w:val="009F6206"/>
    <w:rsid w:val="009F6518"/>
    <w:rsid w:val="00A02378"/>
    <w:rsid w:val="00A02B46"/>
    <w:rsid w:val="00A05269"/>
    <w:rsid w:val="00A05A62"/>
    <w:rsid w:val="00A06C35"/>
    <w:rsid w:val="00A06F53"/>
    <w:rsid w:val="00A1063E"/>
    <w:rsid w:val="00A10ED7"/>
    <w:rsid w:val="00A12634"/>
    <w:rsid w:val="00A13404"/>
    <w:rsid w:val="00A1400E"/>
    <w:rsid w:val="00A16136"/>
    <w:rsid w:val="00A166EB"/>
    <w:rsid w:val="00A16D87"/>
    <w:rsid w:val="00A211F7"/>
    <w:rsid w:val="00A227DD"/>
    <w:rsid w:val="00A23BE0"/>
    <w:rsid w:val="00A271D1"/>
    <w:rsid w:val="00A279B2"/>
    <w:rsid w:val="00A34149"/>
    <w:rsid w:val="00A41C1A"/>
    <w:rsid w:val="00A43744"/>
    <w:rsid w:val="00A43EDD"/>
    <w:rsid w:val="00A44B7D"/>
    <w:rsid w:val="00A502BC"/>
    <w:rsid w:val="00A520E5"/>
    <w:rsid w:val="00A5451D"/>
    <w:rsid w:val="00A55C83"/>
    <w:rsid w:val="00A57815"/>
    <w:rsid w:val="00A57B75"/>
    <w:rsid w:val="00A60C54"/>
    <w:rsid w:val="00A62F82"/>
    <w:rsid w:val="00A62FAD"/>
    <w:rsid w:val="00A64B8F"/>
    <w:rsid w:val="00A64CCF"/>
    <w:rsid w:val="00A653FB"/>
    <w:rsid w:val="00A707C8"/>
    <w:rsid w:val="00A708C2"/>
    <w:rsid w:val="00A70CDC"/>
    <w:rsid w:val="00A7133D"/>
    <w:rsid w:val="00A7243C"/>
    <w:rsid w:val="00A74636"/>
    <w:rsid w:val="00A76EB2"/>
    <w:rsid w:val="00A7788C"/>
    <w:rsid w:val="00A83843"/>
    <w:rsid w:val="00A84DC7"/>
    <w:rsid w:val="00A85E49"/>
    <w:rsid w:val="00A874AB"/>
    <w:rsid w:val="00A87CF3"/>
    <w:rsid w:val="00A90699"/>
    <w:rsid w:val="00A93801"/>
    <w:rsid w:val="00A95BD4"/>
    <w:rsid w:val="00A979B4"/>
    <w:rsid w:val="00AA0040"/>
    <w:rsid w:val="00AA0D83"/>
    <w:rsid w:val="00AA1857"/>
    <w:rsid w:val="00AA358A"/>
    <w:rsid w:val="00AA3959"/>
    <w:rsid w:val="00AA5DDC"/>
    <w:rsid w:val="00AA6BA3"/>
    <w:rsid w:val="00AA75FD"/>
    <w:rsid w:val="00AB148E"/>
    <w:rsid w:val="00AB1A23"/>
    <w:rsid w:val="00AB259D"/>
    <w:rsid w:val="00AB2B55"/>
    <w:rsid w:val="00AB56B3"/>
    <w:rsid w:val="00AB5BA2"/>
    <w:rsid w:val="00AC0403"/>
    <w:rsid w:val="00AC1CE7"/>
    <w:rsid w:val="00AC2D5B"/>
    <w:rsid w:val="00AC3C0A"/>
    <w:rsid w:val="00AC6516"/>
    <w:rsid w:val="00AD0F22"/>
    <w:rsid w:val="00AD36B2"/>
    <w:rsid w:val="00AD389B"/>
    <w:rsid w:val="00AD3EB2"/>
    <w:rsid w:val="00AD406F"/>
    <w:rsid w:val="00AD4145"/>
    <w:rsid w:val="00AD532F"/>
    <w:rsid w:val="00AD5B08"/>
    <w:rsid w:val="00AD5C8F"/>
    <w:rsid w:val="00AE116F"/>
    <w:rsid w:val="00AE1B04"/>
    <w:rsid w:val="00AE2369"/>
    <w:rsid w:val="00AE3FA2"/>
    <w:rsid w:val="00AE3FCC"/>
    <w:rsid w:val="00AE6DCD"/>
    <w:rsid w:val="00AE7A90"/>
    <w:rsid w:val="00AE7D55"/>
    <w:rsid w:val="00AF246A"/>
    <w:rsid w:val="00AF2566"/>
    <w:rsid w:val="00AF3A4D"/>
    <w:rsid w:val="00AF47AE"/>
    <w:rsid w:val="00AF71CC"/>
    <w:rsid w:val="00AF7B9C"/>
    <w:rsid w:val="00AF7CA8"/>
    <w:rsid w:val="00B023BE"/>
    <w:rsid w:val="00B039DF"/>
    <w:rsid w:val="00B03B38"/>
    <w:rsid w:val="00B04851"/>
    <w:rsid w:val="00B0564B"/>
    <w:rsid w:val="00B110AA"/>
    <w:rsid w:val="00B11A9B"/>
    <w:rsid w:val="00B128EF"/>
    <w:rsid w:val="00B13B70"/>
    <w:rsid w:val="00B16A68"/>
    <w:rsid w:val="00B24B2A"/>
    <w:rsid w:val="00B24E12"/>
    <w:rsid w:val="00B30554"/>
    <w:rsid w:val="00B30EC2"/>
    <w:rsid w:val="00B32ABB"/>
    <w:rsid w:val="00B3345E"/>
    <w:rsid w:val="00B33890"/>
    <w:rsid w:val="00B35731"/>
    <w:rsid w:val="00B35E61"/>
    <w:rsid w:val="00B37953"/>
    <w:rsid w:val="00B41FD3"/>
    <w:rsid w:val="00B426D3"/>
    <w:rsid w:val="00B431DE"/>
    <w:rsid w:val="00B44B96"/>
    <w:rsid w:val="00B44BE0"/>
    <w:rsid w:val="00B452C0"/>
    <w:rsid w:val="00B4605A"/>
    <w:rsid w:val="00B4634E"/>
    <w:rsid w:val="00B46F24"/>
    <w:rsid w:val="00B56012"/>
    <w:rsid w:val="00B61E22"/>
    <w:rsid w:val="00B62CDA"/>
    <w:rsid w:val="00B65F90"/>
    <w:rsid w:val="00B67AB8"/>
    <w:rsid w:val="00B70D03"/>
    <w:rsid w:val="00B71705"/>
    <w:rsid w:val="00B7536C"/>
    <w:rsid w:val="00B75456"/>
    <w:rsid w:val="00B77BA5"/>
    <w:rsid w:val="00B803E7"/>
    <w:rsid w:val="00B8079D"/>
    <w:rsid w:val="00B8153B"/>
    <w:rsid w:val="00B829F1"/>
    <w:rsid w:val="00B82BD6"/>
    <w:rsid w:val="00B82E14"/>
    <w:rsid w:val="00B82FB5"/>
    <w:rsid w:val="00B83022"/>
    <w:rsid w:val="00B83080"/>
    <w:rsid w:val="00B84B69"/>
    <w:rsid w:val="00B872B5"/>
    <w:rsid w:val="00B90117"/>
    <w:rsid w:val="00B912D0"/>
    <w:rsid w:val="00B919D7"/>
    <w:rsid w:val="00B93482"/>
    <w:rsid w:val="00B94681"/>
    <w:rsid w:val="00B959F2"/>
    <w:rsid w:val="00B95E86"/>
    <w:rsid w:val="00B96CEF"/>
    <w:rsid w:val="00BA06DC"/>
    <w:rsid w:val="00BA0CF7"/>
    <w:rsid w:val="00BA3C6F"/>
    <w:rsid w:val="00BA4DDE"/>
    <w:rsid w:val="00BA7246"/>
    <w:rsid w:val="00BA79F9"/>
    <w:rsid w:val="00BB1DA6"/>
    <w:rsid w:val="00BB3F93"/>
    <w:rsid w:val="00BB7876"/>
    <w:rsid w:val="00BC1F2D"/>
    <w:rsid w:val="00BC2CD0"/>
    <w:rsid w:val="00BC3B65"/>
    <w:rsid w:val="00BC4776"/>
    <w:rsid w:val="00BC655F"/>
    <w:rsid w:val="00BC6D11"/>
    <w:rsid w:val="00BC7348"/>
    <w:rsid w:val="00BD0588"/>
    <w:rsid w:val="00BD09F9"/>
    <w:rsid w:val="00BD1949"/>
    <w:rsid w:val="00BD2120"/>
    <w:rsid w:val="00BD304C"/>
    <w:rsid w:val="00BD3F6A"/>
    <w:rsid w:val="00BD4377"/>
    <w:rsid w:val="00BD5EE5"/>
    <w:rsid w:val="00BD63AD"/>
    <w:rsid w:val="00BE17FD"/>
    <w:rsid w:val="00BE1E62"/>
    <w:rsid w:val="00BE226E"/>
    <w:rsid w:val="00BE3129"/>
    <w:rsid w:val="00BE67A1"/>
    <w:rsid w:val="00BE6AFA"/>
    <w:rsid w:val="00BF0C67"/>
    <w:rsid w:val="00BF20B2"/>
    <w:rsid w:val="00BF511D"/>
    <w:rsid w:val="00BF52B2"/>
    <w:rsid w:val="00BF59C5"/>
    <w:rsid w:val="00BF7052"/>
    <w:rsid w:val="00C012DD"/>
    <w:rsid w:val="00C013B8"/>
    <w:rsid w:val="00C03EC0"/>
    <w:rsid w:val="00C05FAB"/>
    <w:rsid w:val="00C10073"/>
    <w:rsid w:val="00C11F71"/>
    <w:rsid w:val="00C13B2B"/>
    <w:rsid w:val="00C15DA2"/>
    <w:rsid w:val="00C168AA"/>
    <w:rsid w:val="00C171C2"/>
    <w:rsid w:val="00C20F66"/>
    <w:rsid w:val="00C234D2"/>
    <w:rsid w:val="00C25656"/>
    <w:rsid w:val="00C308DC"/>
    <w:rsid w:val="00C32826"/>
    <w:rsid w:val="00C329FA"/>
    <w:rsid w:val="00C35BE3"/>
    <w:rsid w:val="00C3674D"/>
    <w:rsid w:val="00C36EF2"/>
    <w:rsid w:val="00C40474"/>
    <w:rsid w:val="00C41039"/>
    <w:rsid w:val="00C42F25"/>
    <w:rsid w:val="00C43EDE"/>
    <w:rsid w:val="00C458C2"/>
    <w:rsid w:val="00C51881"/>
    <w:rsid w:val="00C51D2F"/>
    <w:rsid w:val="00C5667D"/>
    <w:rsid w:val="00C60AC3"/>
    <w:rsid w:val="00C60FED"/>
    <w:rsid w:val="00C71821"/>
    <w:rsid w:val="00C74892"/>
    <w:rsid w:val="00C75FB0"/>
    <w:rsid w:val="00C81AAC"/>
    <w:rsid w:val="00C84870"/>
    <w:rsid w:val="00C85269"/>
    <w:rsid w:val="00C86724"/>
    <w:rsid w:val="00C86E87"/>
    <w:rsid w:val="00C90FEB"/>
    <w:rsid w:val="00C925E0"/>
    <w:rsid w:val="00C92E9A"/>
    <w:rsid w:val="00C9673B"/>
    <w:rsid w:val="00CA31C9"/>
    <w:rsid w:val="00CA348A"/>
    <w:rsid w:val="00CA5B36"/>
    <w:rsid w:val="00CA5EF8"/>
    <w:rsid w:val="00CB09C8"/>
    <w:rsid w:val="00CB0BB6"/>
    <w:rsid w:val="00CB1664"/>
    <w:rsid w:val="00CB2CE6"/>
    <w:rsid w:val="00CB57A4"/>
    <w:rsid w:val="00CC06EF"/>
    <w:rsid w:val="00CC0B44"/>
    <w:rsid w:val="00CC2091"/>
    <w:rsid w:val="00CC23DD"/>
    <w:rsid w:val="00CC2961"/>
    <w:rsid w:val="00CC42FF"/>
    <w:rsid w:val="00CC6747"/>
    <w:rsid w:val="00CC75F3"/>
    <w:rsid w:val="00CC7DA1"/>
    <w:rsid w:val="00CC7F10"/>
    <w:rsid w:val="00CC7F15"/>
    <w:rsid w:val="00CD08F3"/>
    <w:rsid w:val="00CD3201"/>
    <w:rsid w:val="00CD49A4"/>
    <w:rsid w:val="00CE1F82"/>
    <w:rsid w:val="00CE27B1"/>
    <w:rsid w:val="00CE4595"/>
    <w:rsid w:val="00CE71FF"/>
    <w:rsid w:val="00CE7C57"/>
    <w:rsid w:val="00CF08BB"/>
    <w:rsid w:val="00CF1E53"/>
    <w:rsid w:val="00CF34CB"/>
    <w:rsid w:val="00CF5D35"/>
    <w:rsid w:val="00D00E26"/>
    <w:rsid w:val="00D013D8"/>
    <w:rsid w:val="00D01F05"/>
    <w:rsid w:val="00D03A80"/>
    <w:rsid w:val="00D14ECF"/>
    <w:rsid w:val="00D1525E"/>
    <w:rsid w:val="00D159C9"/>
    <w:rsid w:val="00D17571"/>
    <w:rsid w:val="00D20274"/>
    <w:rsid w:val="00D206DB"/>
    <w:rsid w:val="00D20E28"/>
    <w:rsid w:val="00D21CF2"/>
    <w:rsid w:val="00D225F4"/>
    <w:rsid w:val="00D22A93"/>
    <w:rsid w:val="00D30E68"/>
    <w:rsid w:val="00D31037"/>
    <w:rsid w:val="00D329CC"/>
    <w:rsid w:val="00D3387B"/>
    <w:rsid w:val="00D404DE"/>
    <w:rsid w:val="00D407FC"/>
    <w:rsid w:val="00D4311A"/>
    <w:rsid w:val="00D43D4E"/>
    <w:rsid w:val="00D45D03"/>
    <w:rsid w:val="00D461A4"/>
    <w:rsid w:val="00D46535"/>
    <w:rsid w:val="00D46860"/>
    <w:rsid w:val="00D47FD4"/>
    <w:rsid w:val="00D517DB"/>
    <w:rsid w:val="00D5306F"/>
    <w:rsid w:val="00D544BF"/>
    <w:rsid w:val="00D5700C"/>
    <w:rsid w:val="00D57397"/>
    <w:rsid w:val="00D61996"/>
    <w:rsid w:val="00D6352C"/>
    <w:rsid w:val="00D63940"/>
    <w:rsid w:val="00D654CD"/>
    <w:rsid w:val="00D66FF8"/>
    <w:rsid w:val="00D6761E"/>
    <w:rsid w:val="00D678C7"/>
    <w:rsid w:val="00D67996"/>
    <w:rsid w:val="00D71EEF"/>
    <w:rsid w:val="00D7386B"/>
    <w:rsid w:val="00D75BFC"/>
    <w:rsid w:val="00D77FF5"/>
    <w:rsid w:val="00D80119"/>
    <w:rsid w:val="00D806DF"/>
    <w:rsid w:val="00D81794"/>
    <w:rsid w:val="00D82615"/>
    <w:rsid w:val="00D8539A"/>
    <w:rsid w:val="00D900B9"/>
    <w:rsid w:val="00D9415C"/>
    <w:rsid w:val="00D94575"/>
    <w:rsid w:val="00D956D3"/>
    <w:rsid w:val="00D967BA"/>
    <w:rsid w:val="00D96FC6"/>
    <w:rsid w:val="00DA02F2"/>
    <w:rsid w:val="00DA1405"/>
    <w:rsid w:val="00DA1DDC"/>
    <w:rsid w:val="00DA4340"/>
    <w:rsid w:val="00DA469E"/>
    <w:rsid w:val="00DA54B5"/>
    <w:rsid w:val="00DA578D"/>
    <w:rsid w:val="00DA666D"/>
    <w:rsid w:val="00DA716B"/>
    <w:rsid w:val="00DB7675"/>
    <w:rsid w:val="00DC01D4"/>
    <w:rsid w:val="00DC2CEE"/>
    <w:rsid w:val="00DC53A9"/>
    <w:rsid w:val="00DC7FBC"/>
    <w:rsid w:val="00DD1CEF"/>
    <w:rsid w:val="00DD472B"/>
    <w:rsid w:val="00DD499F"/>
    <w:rsid w:val="00DD717E"/>
    <w:rsid w:val="00DD7AAF"/>
    <w:rsid w:val="00DE1B0A"/>
    <w:rsid w:val="00DE3FCB"/>
    <w:rsid w:val="00DF0355"/>
    <w:rsid w:val="00DF22B7"/>
    <w:rsid w:val="00DF250B"/>
    <w:rsid w:val="00DF2A12"/>
    <w:rsid w:val="00DF61B3"/>
    <w:rsid w:val="00DF7F52"/>
    <w:rsid w:val="00E01325"/>
    <w:rsid w:val="00E022C9"/>
    <w:rsid w:val="00E079F2"/>
    <w:rsid w:val="00E104DB"/>
    <w:rsid w:val="00E11E20"/>
    <w:rsid w:val="00E15EEC"/>
    <w:rsid w:val="00E171F7"/>
    <w:rsid w:val="00E2138D"/>
    <w:rsid w:val="00E2544A"/>
    <w:rsid w:val="00E2557A"/>
    <w:rsid w:val="00E2565F"/>
    <w:rsid w:val="00E25DCD"/>
    <w:rsid w:val="00E269E1"/>
    <w:rsid w:val="00E308A1"/>
    <w:rsid w:val="00E31C5C"/>
    <w:rsid w:val="00E3221C"/>
    <w:rsid w:val="00E326FF"/>
    <w:rsid w:val="00E32E07"/>
    <w:rsid w:val="00E35BE8"/>
    <w:rsid w:val="00E36975"/>
    <w:rsid w:val="00E3784E"/>
    <w:rsid w:val="00E37AC5"/>
    <w:rsid w:val="00E37C76"/>
    <w:rsid w:val="00E37DD5"/>
    <w:rsid w:val="00E41C37"/>
    <w:rsid w:val="00E45F13"/>
    <w:rsid w:val="00E46864"/>
    <w:rsid w:val="00E476F7"/>
    <w:rsid w:val="00E50336"/>
    <w:rsid w:val="00E50CD5"/>
    <w:rsid w:val="00E510BC"/>
    <w:rsid w:val="00E524CC"/>
    <w:rsid w:val="00E525D7"/>
    <w:rsid w:val="00E52BA4"/>
    <w:rsid w:val="00E53BB0"/>
    <w:rsid w:val="00E53E0E"/>
    <w:rsid w:val="00E57932"/>
    <w:rsid w:val="00E6059D"/>
    <w:rsid w:val="00E60A65"/>
    <w:rsid w:val="00E60DDB"/>
    <w:rsid w:val="00E610FD"/>
    <w:rsid w:val="00E61256"/>
    <w:rsid w:val="00E623DB"/>
    <w:rsid w:val="00E628B4"/>
    <w:rsid w:val="00E65E75"/>
    <w:rsid w:val="00E6729D"/>
    <w:rsid w:val="00E674EE"/>
    <w:rsid w:val="00E67D31"/>
    <w:rsid w:val="00E7202F"/>
    <w:rsid w:val="00E72530"/>
    <w:rsid w:val="00E732FA"/>
    <w:rsid w:val="00E73A32"/>
    <w:rsid w:val="00E73CB2"/>
    <w:rsid w:val="00E77176"/>
    <w:rsid w:val="00E804E4"/>
    <w:rsid w:val="00E810CE"/>
    <w:rsid w:val="00E839BA"/>
    <w:rsid w:val="00E8428A"/>
    <w:rsid w:val="00E938F8"/>
    <w:rsid w:val="00E94D27"/>
    <w:rsid w:val="00E952D8"/>
    <w:rsid w:val="00E9583A"/>
    <w:rsid w:val="00E97CE9"/>
    <w:rsid w:val="00E97F7D"/>
    <w:rsid w:val="00EA1D37"/>
    <w:rsid w:val="00EA22D0"/>
    <w:rsid w:val="00EA320E"/>
    <w:rsid w:val="00EA446F"/>
    <w:rsid w:val="00EA453B"/>
    <w:rsid w:val="00EA52EC"/>
    <w:rsid w:val="00EA59B8"/>
    <w:rsid w:val="00EA5A01"/>
    <w:rsid w:val="00EA6077"/>
    <w:rsid w:val="00EA6907"/>
    <w:rsid w:val="00EB0150"/>
    <w:rsid w:val="00EB01D8"/>
    <w:rsid w:val="00EB40EC"/>
    <w:rsid w:val="00EB719B"/>
    <w:rsid w:val="00EB773A"/>
    <w:rsid w:val="00EC081F"/>
    <w:rsid w:val="00EC0A4C"/>
    <w:rsid w:val="00EC1752"/>
    <w:rsid w:val="00EC2268"/>
    <w:rsid w:val="00EC2488"/>
    <w:rsid w:val="00EC25B7"/>
    <w:rsid w:val="00EC2A6D"/>
    <w:rsid w:val="00EC2DF9"/>
    <w:rsid w:val="00EC363E"/>
    <w:rsid w:val="00EC5855"/>
    <w:rsid w:val="00ED2918"/>
    <w:rsid w:val="00ED2D61"/>
    <w:rsid w:val="00ED383C"/>
    <w:rsid w:val="00ED51A3"/>
    <w:rsid w:val="00EE02C6"/>
    <w:rsid w:val="00EE1CCC"/>
    <w:rsid w:val="00EE6E36"/>
    <w:rsid w:val="00EE7DE3"/>
    <w:rsid w:val="00EF272C"/>
    <w:rsid w:val="00EF297D"/>
    <w:rsid w:val="00EF7FC9"/>
    <w:rsid w:val="00F0064D"/>
    <w:rsid w:val="00F0066D"/>
    <w:rsid w:val="00F016BC"/>
    <w:rsid w:val="00F0176E"/>
    <w:rsid w:val="00F04602"/>
    <w:rsid w:val="00F04E5E"/>
    <w:rsid w:val="00F065E5"/>
    <w:rsid w:val="00F0660B"/>
    <w:rsid w:val="00F069DE"/>
    <w:rsid w:val="00F070AA"/>
    <w:rsid w:val="00F07240"/>
    <w:rsid w:val="00F10243"/>
    <w:rsid w:val="00F1074F"/>
    <w:rsid w:val="00F11272"/>
    <w:rsid w:val="00F123AE"/>
    <w:rsid w:val="00F14F6D"/>
    <w:rsid w:val="00F15136"/>
    <w:rsid w:val="00F1635C"/>
    <w:rsid w:val="00F16C91"/>
    <w:rsid w:val="00F17CA9"/>
    <w:rsid w:val="00F22018"/>
    <w:rsid w:val="00F22AEB"/>
    <w:rsid w:val="00F25B96"/>
    <w:rsid w:val="00F26721"/>
    <w:rsid w:val="00F26FE5"/>
    <w:rsid w:val="00F275F0"/>
    <w:rsid w:val="00F3005F"/>
    <w:rsid w:val="00F31005"/>
    <w:rsid w:val="00F32B93"/>
    <w:rsid w:val="00F32CDD"/>
    <w:rsid w:val="00F331F2"/>
    <w:rsid w:val="00F3320B"/>
    <w:rsid w:val="00F35DFD"/>
    <w:rsid w:val="00F40E6D"/>
    <w:rsid w:val="00F40FF8"/>
    <w:rsid w:val="00F418BB"/>
    <w:rsid w:val="00F420EA"/>
    <w:rsid w:val="00F42BAA"/>
    <w:rsid w:val="00F448A6"/>
    <w:rsid w:val="00F44E0E"/>
    <w:rsid w:val="00F45106"/>
    <w:rsid w:val="00F45216"/>
    <w:rsid w:val="00F460F7"/>
    <w:rsid w:val="00F479ED"/>
    <w:rsid w:val="00F5218E"/>
    <w:rsid w:val="00F53280"/>
    <w:rsid w:val="00F550B7"/>
    <w:rsid w:val="00F5551A"/>
    <w:rsid w:val="00F5561C"/>
    <w:rsid w:val="00F559C2"/>
    <w:rsid w:val="00F55DCE"/>
    <w:rsid w:val="00F5689C"/>
    <w:rsid w:val="00F56B83"/>
    <w:rsid w:val="00F56BF6"/>
    <w:rsid w:val="00F57848"/>
    <w:rsid w:val="00F57B4C"/>
    <w:rsid w:val="00F60F51"/>
    <w:rsid w:val="00F6132F"/>
    <w:rsid w:val="00F63AF7"/>
    <w:rsid w:val="00F65B04"/>
    <w:rsid w:val="00F66FD0"/>
    <w:rsid w:val="00F67499"/>
    <w:rsid w:val="00F67588"/>
    <w:rsid w:val="00F701E3"/>
    <w:rsid w:val="00F70A42"/>
    <w:rsid w:val="00F73331"/>
    <w:rsid w:val="00F76996"/>
    <w:rsid w:val="00F76AA7"/>
    <w:rsid w:val="00F76F37"/>
    <w:rsid w:val="00F805B3"/>
    <w:rsid w:val="00F808EA"/>
    <w:rsid w:val="00F80FD4"/>
    <w:rsid w:val="00F83687"/>
    <w:rsid w:val="00F83B52"/>
    <w:rsid w:val="00F84BA5"/>
    <w:rsid w:val="00F84C98"/>
    <w:rsid w:val="00F85A87"/>
    <w:rsid w:val="00F85AF3"/>
    <w:rsid w:val="00F86F13"/>
    <w:rsid w:val="00F87174"/>
    <w:rsid w:val="00F91974"/>
    <w:rsid w:val="00F91D37"/>
    <w:rsid w:val="00F92D0D"/>
    <w:rsid w:val="00F93538"/>
    <w:rsid w:val="00F94709"/>
    <w:rsid w:val="00F952C7"/>
    <w:rsid w:val="00F95EB6"/>
    <w:rsid w:val="00F9610D"/>
    <w:rsid w:val="00F97B16"/>
    <w:rsid w:val="00FA06A3"/>
    <w:rsid w:val="00FA497A"/>
    <w:rsid w:val="00FA783B"/>
    <w:rsid w:val="00FB039D"/>
    <w:rsid w:val="00FB3DDB"/>
    <w:rsid w:val="00FB56A5"/>
    <w:rsid w:val="00FB657F"/>
    <w:rsid w:val="00FB7BED"/>
    <w:rsid w:val="00FC0F7A"/>
    <w:rsid w:val="00FC1CA2"/>
    <w:rsid w:val="00FC2992"/>
    <w:rsid w:val="00FD0551"/>
    <w:rsid w:val="00FD2E59"/>
    <w:rsid w:val="00FD46E3"/>
    <w:rsid w:val="00FD57D2"/>
    <w:rsid w:val="00FD60F0"/>
    <w:rsid w:val="00FE083C"/>
    <w:rsid w:val="00FE0A15"/>
    <w:rsid w:val="00FE24A4"/>
    <w:rsid w:val="00FE3313"/>
    <w:rsid w:val="00FE3898"/>
    <w:rsid w:val="00FE4411"/>
    <w:rsid w:val="00FE46FE"/>
    <w:rsid w:val="00FE695D"/>
    <w:rsid w:val="00FE745A"/>
    <w:rsid w:val="00FE7D09"/>
    <w:rsid w:val="00FF01FC"/>
    <w:rsid w:val="00FF0D9E"/>
    <w:rsid w:val="00FF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60F4D8AF"/>
  <w15:docId w15:val="{2233FFB7-98CD-436D-B472-349FF9A6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line="260" w:lineRule="atLeast"/>
      </w:pPr>
    </w:pPrDefault>
  </w:docDefaults>
  <w:latentStyles w:defLockedState="0" w:defUIPriority="7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80" w:unhideWhenUsed="1" w:qFormat="1"/>
    <w:lsdException w:name="index heading" w:semiHidden="1" w:unhideWhenUsed="1"/>
    <w:lsdException w:name="caption" w:uiPriority="0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uiPriority="99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9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uiPriority="15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 w:unhideWhenUsed="1"/>
    <w:lsdException w:name="Subtle Reference" w:semiHidden="1" w:uiPriority="31"/>
    <w:lsdException w:name="Intense Reference" w:semiHidden="1" w:uiPriority="32" w:unhideWhenUsed="1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iPriority="99" w:unhideWhenUsed="1"/>
  </w:latentStyles>
  <w:style w:type="paragraph" w:default="1" w:styleId="Standard">
    <w:name w:val="Normal"/>
    <w:rsid w:val="00BC6D11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rsid w:val="00AD36B2"/>
    <w:pPr>
      <w:keepNext/>
      <w:keepLines/>
      <w:numPr>
        <w:numId w:val="31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3514EE"/>
    <w:pPr>
      <w:keepNext/>
      <w:keepLines/>
      <w:numPr>
        <w:ilvl w:val="1"/>
        <w:numId w:val="31"/>
      </w:numPr>
      <w:spacing w:before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BD09F9"/>
    <w:pPr>
      <w:keepNext/>
      <w:keepLines/>
      <w:numPr>
        <w:ilvl w:val="2"/>
        <w:numId w:val="31"/>
      </w:numPr>
      <w:spacing w:before="24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rsid w:val="002B551B"/>
    <w:pPr>
      <w:keepNext/>
      <w:keepLines/>
      <w:numPr>
        <w:ilvl w:val="3"/>
        <w:numId w:val="31"/>
      </w:numPr>
      <w:spacing w:before="120"/>
      <w:outlineLvl w:val="3"/>
    </w:pPr>
    <w:rPr>
      <w:rFonts w:asciiTheme="majorHAnsi" w:eastAsiaTheme="majorEastAsia" w:hAnsiTheme="majorHAnsi" w:cstheme="majorBidi"/>
    </w:rPr>
  </w:style>
  <w:style w:type="paragraph" w:styleId="berschrift5">
    <w:name w:val="heading 5"/>
    <w:basedOn w:val="Standard"/>
    <w:next w:val="Standard"/>
    <w:link w:val="berschrift5Zchn"/>
    <w:uiPriority w:val="9"/>
    <w:semiHidden/>
    <w:rsid w:val="00B426D3"/>
    <w:pPr>
      <w:keepNext/>
      <w:keepLines/>
      <w:numPr>
        <w:ilvl w:val="4"/>
        <w:numId w:val="31"/>
      </w:numPr>
      <w:spacing w:before="120"/>
      <w:outlineLvl w:val="4"/>
    </w:pPr>
    <w:rPr>
      <w:rFonts w:asciiTheme="majorHAnsi" w:eastAsiaTheme="majorEastAsia" w:hAnsiTheme="majorHAnsi" w:cstheme="majorBidi"/>
    </w:rPr>
  </w:style>
  <w:style w:type="paragraph" w:styleId="berschrift6">
    <w:name w:val="heading 6"/>
    <w:basedOn w:val="Standard"/>
    <w:next w:val="Standard"/>
    <w:link w:val="berschrift6Zchn"/>
    <w:uiPriority w:val="9"/>
    <w:semiHidden/>
    <w:rsid w:val="00E510BC"/>
    <w:pPr>
      <w:keepNext/>
      <w:keepLines/>
      <w:numPr>
        <w:ilvl w:val="5"/>
        <w:numId w:val="31"/>
      </w:numPr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berschrift7">
    <w:name w:val="heading 7"/>
    <w:basedOn w:val="Standard"/>
    <w:next w:val="Standard"/>
    <w:link w:val="berschrift7Zchn"/>
    <w:uiPriority w:val="9"/>
    <w:semiHidden/>
    <w:rsid w:val="00E510BC"/>
    <w:pPr>
      <w:keepNext/>
      <w:keepLines/>
      <w:numPr>
        <w:ilvl w:val="6"/>
        <w:numId w:val="31"/>
      </w:numPr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rsid w:val="00796CEE"/>
    <w:pPr>
      <w:keepNext/>
      <w:keepLines/>
      <w:numPr>
        <w:ilvl w:val="7"/>
        <w:numId w:val="3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rsid w:val="00796CEE"/>
    <w:pPr>
      <w:keepNext/>
      <w:keepLines/>
      <w:numPr>
        <w:ilvl w:val="8"/>
        <w:numId w:val="3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rsid w:val="007E0460"/>
    <w:rPr>
      <w:color w:val="auto"/>
      <w:u w:val="single"/>
    </w:rPr>
  </w:style>
  <w:style w:type="paragraph" w:styleId="Kopfzeile">
    <w:name w:val="header"/>
    <w:basedOn w:val="Standard"/>
    <w:link w:val="KopfzeileZchn"/>
    <w:uiPriority w:val="79"/>
    <w:rsid w:val="005772FD"/>
    <w:pPr>
      <w:pBdr>
        <w:bottom w:val="single" w:sz="4" w:space="1" w:color="auto"/>
      </w:pBdr>
      <w:tabs>
        <w:tab w:val="right" w:pos="9356"/>
      </w:tabs>
      <w:spacing w:line="240" w:lineRule="auto"/>
    </w:pPr>
    <w:rPr>
      <w:noProof/>
    </w:rPr>
  </w:style>
  <w:style w:type="character" w:customStyle="1" w:styleId="KopfzeileZchn">
    <w:name w:val="Kopfzeile Zchn"/>
    <w:basedOn w:val="Absatz-Standardschriftart"/>
    <w:link w:val="Kopfzeile"/>
    <w:uiPriority w:val="79"/>
    <w:rsid w:val="005772FD"/>
    <w:rPr>
      <w:noProof/>
    </w:rPr>
  </w:style>
  <w:style w:type="paragraph" w:styleId="Fuzeile">
    <w:name w:val="footer"/>
    <w:basedOn w:val="Standard"/>
    <w:link w:val="FuzeileZchn"/>
    <w:uiPriority w:val="80"/>
    <w:qFormat/>
    <w:rsid w:val="005179F2"/>
    <w:pPr>
      <w:tabs>
        <w:tab w:val="center" w:pos="4536"/>
        <w:tab w:val="right" w:pos="9356"/>
      </w:tabs>
      <w:spacing w:before="60" w:line="220" w:lineRule="atLeast"/>
    </w:pPr>
    <w:rPr>
      <w:noProof/>
      <w:sz w:val="16"/>
    </w:rPr>
  </w:style>
  <w:style w:type="character" w:customStyle="1" w:styleId="FuzeileZchn">
    <w:name w:val="Fußzeile Zchn"/>
    <w:basedOn w:val="Absatz-Standardschriftart"/>
    <w:link w:val="Fuzeile"/>
    <w:uiPriority w:val="80"/>
    <w:rsid w:val="005179F2"/>
    <w:rPr>
      <w:noProof/>
      <w:sz w:val="16"/>
    </w:rPr>
  </w:style>
  <w:style w:type="paragraph" w:customStyle="1" w:styleId="EinfAbs">
    <w:name w:val="[Einf. Abs.]"/>
    <w:basedOn w:val="Standard"/>
    <w:uiPriority w:val="79"/>
    <w:semiHidden/>
    <w:rsid w:val="00F91D3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de-DE"/>
    </w:rPr>
  </w:style>
  <w:style w:type="paragraph" w:styleId="Listenabsatz">
    <w:name w:val="List Paragraph"/>
    <w:basedOn w:val="Standard"/>
    <w:uiPriority w:val="34"/>
    <w:semiHidden/>
    <w:rsid w:val="009C67A8"/>
    <w:pPr>
      <w:ind w:left="720"/>
      <w:contextualSpacing/>
    </w:pPr>
  </w:style>
  <w:style w:type="paragraph" w:styleId="Aufzhlungszeichen">
    <w:name w:val="List Bullet"/>
    <w:basedOn w:val="Listenabsatz"/>
    <w:uiPriority w:val="79"/>
    <w:semiHidden/>
    <w:rsid w:val="009C67A8"/>
    <w:pPr>
      <w:numPr>
        <w:numId w:val="2"/>
      </w:numPr>
    </w:pPr>
  </w:style>
  <w:style w:type="paragraph" w:styleId="Aufzhlungszeichen2">
    <w:name w:val="List Bullet 2"/>
    <w:basedOn w:val="Listenabsatz"/>
    <w:uiPriority w:val="79"/>
    <w:semiHidden/>
    <w:rsid w:val="009C67A8"/>
    <w:pPr>
      <w:numPr>
        <w:ilvl w:val="1"/>
        <w:numId w:val="2"/>
      </w:numPr>
    </w:pPr>
  </w:style>
  <w:style w:type="paragraph" w:styleId="Aufzhlungszeichen3">
    <w:name w:val="List Bullet 3"/>
    <w:basedOn w:val="Listenabsatz"/>
    <w:uiPriority w:val="79"/>
    <w:semiHidden/>
    <w:rsid w:val="009C67A8"/>
    <w:pPr>
      <w:numPr>
        <w:ilvl w:val="2"/>
        <w:numId w:val="2"/>
      </w:numPr>
    </w:pPr>
  </w:style>
  <w:style w:type="table" w:styleId="Tabellenraster">
    <w:name w:val="Table Grid"/>
    <w:basedOn w:val="NormaleTabelle"/>
    <w:uiPriority w:val="59"/>
    <w:rsid w:val="00364E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AD36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14EE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1"/>
    <w:semiHidden/>
    <w:qFormat/>
    <w:rsid w:val="00E839BA"/>
    <w:pPr>
      <w:spacing w:after="300" w:line="240" w:lineRule="auto"/>
      <w:contextualSpacing/>
    </w:pPr>
    <w:rPr>
      <w:rFonts w:asciiTheme="majorHAnsi" w:eastAsiaTheme="majorEastAsia" w:hAnsiTheme="majorHAnsi" w:cstheme="majorBidi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1"/>
    <w:semiHidden/>
    <w:rsid w:val="00C329FA"/>
    <w:rPr>
      <w:rFonts w:asciiTheme="majorHAnsi" w:eastAsiaTheme="majorEastAsia" w:hAnsiTheme="majorHAnsi" w:cstheme="majorBidi"/>
      <w:kern w:val="28"/>
      <w:sz w:val="52"/>
      <w:szCs w:val="52"/>
    </w:rPr>
  </w:style>
  <w:style w:type="paragraph" w:customStyle="1" w:styleId="Brieftitel">
    <w:name w:val="Brieftitel"/>
    <w:basedOn w:val="Standard"/>
    <w:link w:val="BrieftitelZchn"/>
    <w:uiPriority w:val="14"/>
    <w:semiHidden/>
    <w:rsid w:val="00B13B70"/>
    <w:pPr>
      <w:spacing w:before="440" w:after="160"/>
      <w:contextualSpacing/>
    </w:pPr>
    <w:rPr>
      <w:rFonts w:asciiTheme="majorHAnsi" w:hAnsiTheme="majorHAnsi"/>
      <w:b/>
    </w:rPr>
  </w:style>
  <w:style w:type="character" w:customStyle="1" w:styleId="BrieftitelZchn">
    <w:name w:val="Brieftitel Zchn"/>
    <w:basedOn w:val="Absatz-Standardschriftart"/>
    <w:link w:val="Brieftitel"/>
    <w:uiPriority w:val="14"/>
    <w:semiHidden/>
    <w:rsid w:val="00B13B70"/>
    <w:rPr>
      <w:rFonts w:asciiTheme="majorHAnsi" w:hAnsiTheme="majorHAnsi"/>
      <w:b/>
    </w:rPr>
  </w:style>
  <w:style w:type="paragraph" w:customStyle="1" w:styleId="Kontaktangaben">
    <w:name w:val="Kontaktangaben"/>
    <w:basedOn w:val="Standard"/>
    <w:semiHidden/>
    <w:rsid w:val="00E73CB2"/>
    <w:pPr>
      <w:tabs>
        <w:tab w:val="left" w:pos="709"/>
      </w:tabs>
      <w:spacing w:line="220" w:lineRule="atLeast"/>
    </w:pPr>
    <w:rPr>
      <w:spacing w:val="2"/>
      <w:sz w:val="16"/>
      <w:szCs w:val="16"/>
    </w:rPr>
  </w:style>
  <w:style w:type="table" w:customStyle="1" w:styleId="Tabellenraster1">
    <w:name w:val="Tabellenraster1"/>
    <w:basedOn w:val="NormaleTabelle"/>
    <w:next w:val="Tabellenraster"/>
    <w:uiPriority w:val="59"/>
    <w:rsid w:val="00E73CB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BD09F9"/>
    <w:rPr>
      <w:rFonts w:asciiTheme="majorHAnsi" w:eastAsiaTheme="majorEastAsia" w:hAnsiTheme="majorHAnsi" w:cstheme="majorBidi"/>
      <w:b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329FA"/>
    <w:rPr>
      <w:rFonts w:asciiTheme="majorHAnsi" w:eastAsiaTheme="majorEastAsia" w:hAnsiTheme="majorHAnsi" w:cstheme="majorBidi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62FAD"/>
    <w:rPr>
      <w:rFonts w:asciiTheme="majorHAnsi" w:eastAsiaTheme="majorEastAsia" w:hAnsiTheme="majorHAnsi" w:cstheme="majorBidi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61996"/>
    <w:rPr>
      <w:rFonts w:asciiTheme="majorHAnsi" w:eastAsiaTheme="majorEastAsia" w:hAnsiTheme="majorHAnsi" w:cstheme="majorBidi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61996"/>
    <w:rPr>
      <w:rFonts w:asciiTheme="majorHAnsi" w:eastAsiaTheme="majorEastAsia" w:hAnsiTheme="majorHAnsi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6199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619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ufzhlung1">
    <w:name w:val="Aufzählung 1"/>
    <w:basedOn w:val="Listenabsatz"/>
    <w:uiPriority w:val="2"/>
    <w:qFormat/>
    <w:rsid w:val="00887FCC"/>
    <w:pPr>
      <w:numPr>
        <w:numId w:val="4"/>
      </w:numPr>
    </w:pPr>
  </w:style>
  <w:style w:type="paragraph" w:customStyle="1" w:styleId="Traktandum-Text">
    <w:name w:val="Traktandum-Text"/>
    <w:basedOn w:val="Aufzhlung1"/>
    <w:uiPriority w:val="18"/>
    <w:semiHidden/>
    <w:rsid w:val="00E269E1"/>
    <w:pPr>
      <w:numPr>
        <w:numId w:val="0"/>
      </w:numPr>
      <w:tabs>
        <w:tab w:val="left" w:pos="7938"/>
      </w:tabs>
      <w:ind w:left="426" w:right="848"/>
    </w:pPr>
  </w:style>
  <w:style w:type="paragraph" w:customStyle="1" w:styleId="Traktandum-Titel">
    <w:name w:val="Traktandum-Titel"/>
    <w:basedOn w:val="Aufzhlung1"/>
    <w:next w:val="Traktandum-Text"/>
    <w:uiPriority w:val="18"/>
    <w:semiHidden/>
    <w:rsid w:val="00E269E1"/>
    <w:pPr>
      <w:numPr>
        <w:numId w:val="3"/>
      </w:numPr>
      <w:tabs>
        <w:tab w:val="left" w:pos="7938"/>
      </w:tabs>
      <w:ind w:left="426" w:hanging="426"/>
    </w:pPr>
    <w:rPr>
      <w:rFonts w:asciiTheme="majorHAnsi" w:hAnsiTheme="majorHAnsi"/>
    </w:rPr>
  </w:style>
  <w:style w:type="paragraph" w:customStyle="1" w:styleId="Anleitung">
    <w:name w:val="Anleitung"/>
    <w:basedOn w:val="Standard"/>
    <w:uiPriority w:val="98"/>
    <w:semiHidden/>
    <w:rsid w:val="00625020"/>
    <w:pPr>
      <w:spacing w:line="288" w:lineRule="auto"/>
    </w:pPr>
    <w:rPr>
      <w:vanish/>
      <w:color w:val="A6A6A6" w:themeColor="background1" w:themeShade="A6"/>
      <w:sz w:val="14"/>
      <w:szCs w:val="18"/>
    </w:rPr>
  </w:style>
  <w:style w:type="character" w:styleId="BesuchterLink">
    <w:name w:val="FollowedHyperlink"/>
    <w:basedOn w:val="Hyperlink"/>
    <w:uiPriority w:val="90"/>
    <w:semiHidden/>
    <w:rsid w:val="007E0460"/>
    <w:rPr>
      <w:color w:val="auto"/>
      <w:u w:val="single"/>
    </w:rPr>
  </w:style>
  <w:style w:type="paragraph" w:styleId="Untertitel">
    <w:name w:val="Subtitle"/>
    <w:basedOn w:val="Standard"/>
    <w:next w:val="Standard"/>
    <w:link w:val="UntertitelZchn"/>
    <w:uiPriority w:val="12"/>
    <w:semiHidden/>
    <w:rsid w:val="00E839BA"/>
    <w:pPr>
      <w:numPr>
        <w:ilvl w:val="1"/>
      </w:numPr>
    </w:pPr>
    <w:rPr>
      <w:rFonts w:eastAsiaTheme="minorEastAsia"/>
      <w:color w:val="000000" w:themeColor="text1"/>
    </w:rPr>
  </w:style>
  <w:style w:type="character" w:customStyle="1" w:styleId="UntertitelZchn">
    <w:name w:val="Untertitel Zchn"/>
    <w:basedOn w:val="Absatz-Standardschriftart"/>
    <w:link w:val="Untertitel"/>
    <w:uiPriority w:val="12"/>
    <w:semiHidden/>
    <w:rsid w:val="00C329FA"/>
    <w:rPr>
      <w:rFonts w:eastAsiaTheme="minorEastAsia"/>
      <w:color w:val="000000" w:themeColor="text1"/>
    </w:rPr>
  </w:style>
  <w:style w:type="paragraph" w:styleId="Datum">
    <w:name w:val="Date"/>
    <w:basedOn w:val="Standard"/>
    <w:next w:val="Standard"/>
    <w:link w:val="DatumZchn"/>
    <w:uiPriority w:val="15"/>
    <w:semiHidden/>
    <w:rsid w:val="00B13B70"/>
    <w:pPr>
      <w:tabs>
        <w:tab w:val="left" w:pos="5432"/>
      </w:tabs>
      <w:spacing w:before="740" w:after="220" w:line="220" w:lineRule="atLeast"/>
    </w:pPr>
    <w:rPr>
      <w:noProof/>
      <w:sz w:val="16"/>
    </w:rPr>
  </w:style>
  <w:style w:type="character" w:customStyle="1" w:styleId="DatumZchn">
    <w:name w:val="Datum Zchn"/>
    <w:basedOn w:val="Absatz-Standardschriftart"/>
    <w:link w:val="Datum"/>
    <w:uiPriority w:val="15"/>
    <w:semiHidden/>
    <w:rsid w:val="00B13B70"/>
    <w:rPr>
      <w:noProof/>
      <w:sz w:val="16"/>
    </w:rPr>
  </w:style>
  <w:style w:type="paragraph" w:styleId="Funotentext">
    <w:name w:val="footnote text"/>
    <w:basedOn w:val="Standard"/>
    <w:link w:val="FunotentextZchn"/>
    <w:uiPriority w:val="79"/>
    <w:semiHidden/>
    <w:unhideWhenUsed/>
    <w:rsid w:val="00494FD7"/>
    <w:pPr>
      <w:spacing w:line="240" w:lineRule="auto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uiPriority w:val="79"/>
    <w:semiHidden/>
    <w:rsid w:val="005A7BE5"/>
    <w:rPr>
      <w:sz w:val="16"/>
      <w:szCs w:val="20"/>
    </w:rPr>
  </w:style>
  <w:style w:type="character" w:styleId="Funotenzeichen">
    <w:name w:val="footnote reference"/>
    <w:basedOn w:val="Absatz-Standardschriftart"/>
    <w:uiPriority w:val="79"/>
    <w:semiHidden/>
    <w:unhideWhenUsed/>
    <w:rsid w:val="00642F26"/>
    <w:rPr>
      <w:vertAlign w:val="superscript"/>
    </w:rPr>
  </w:style>
  <w:style w:type="table" w:customStyle="1" w:styleId="TabelleohneRahmen">
    <w:name w:val="Tabelle ohne Rahmen"/>
    <w:basedOn w:val="NormaleTabelle"/>
    <w:uiPriority w:val="99"/>
    <w:rsid w:val="00C329FA"/>
    <w:tblPr>
      <w:tblCellMar>
        <w:left w:w="0" w:type="dxa"/>
        <w:right w:w="28" w:type="dxa"/>
      </w:tblCellMar>
    </w:tblPr>
  </w:style>
  <w:style w:type="paragraph" w:styleId="Endnotentext">
    <w:name w:val="endnote text"/>
    <w:basedOn w:val="Funotentext"/>
    <w:link w:val="EndnotentextZchn"/>
    <w:uiPriority w:val="79"/>
    <w:semiHidden/>
    <w:unhideWhenUsed/>
    <w:rsid w:val="00113CB8"/>
  </w:style>
  <w:style w:type="character" w:customStyle="1" w:styleId="EndnotentextZchn">
    <w:name w:val="Endnotentext Zchn"/>
    <w:basedOn w:val="Absatz-Standardschriftart"/>
    <w:link w:val="Endnotentext"/>
    <w:uiPriority w:val="79"/>
    <w:semiHidden/>
    <w:rsid w:val="005A7BE5"/>
    <w:rPr>
      <w:sz w:val="16"/>
      <w:szCs w:val="20"/>
    </w:rPr>
  </w:style>
  <w:style w:type="character" w:styleId="Endnotenzeichen">
    <w:name w:val="endnote reference"/>
    <w:basedOn w:val="Absatz-Standardschriftart"/>
    <w:uiPriority w:val="79"/>
    <w:semiHidden/>
    <w:unhideWhenUsed/>
    <w:rsid w:val="00113CB8"/>
    <w:rPr>
      <w:vertAlign w:val="superscript"/>
    </w:rPr>
  </w:style>
  <w:style w:type="paragraph" w:customStyle="1" w:styleId="Aufzhlung2">
    <w:name w:val="Aufzählung 2"/>
    <w:basedOn w:val="Aufzhlung1"/>
    <w:uiPriority w:val="2"/>
    <w:rsid w:val="004C3880"/>
    <w:pPr>
      <w:numPr>
        <w:ilvl w:val="1"/>
      </w:numPr>
    </w:pPr>
  </w:style>
  <w:style w:type="paragraph" w:customStyle="1" w:styleId="Aufzhlung3">
    <w:name w:val="Aufzählung 3"/>
    <w:basedOn w:val="Aufzhlung1"/>
    <w:uiPriority w:val="2"/>
    <w:rsid w:val="004C3880"/>
    <w:pPr>
      <w:numPr>
        <w:ilvl w:val="2"/>
      </w:numPr>
    </w:pPr>
  </w:style>
  <w:style w:type="paragraph" w:styleId="Beschriftung">
    <w:name w:val="caption"/>
    <w:basedOn w:val="Standard"/>
    <w:next w:val="Standard"/>
    <w:qFormat/>
    <w:rsid w:val="002F68A2"/>
    <w:pPr>
      <w:spacing w:before="120" w:after="240" w:line="240" w:lineRule="auto"/>
    </w:pPr>
    <w:rPr>
      <w:b/>
      <w:iCs/>
      <w:sz w:val="18"/>
      <w:szCs w:val="18"/>
    </w:rPr>
  </w:style>
  <w:style w:type="paragraph" w:styleId="Inhaltsverzeichnisberschrift">
    <w:name w:val="TOC Heading"/>
    <w:basedOn w:val="berschrift1"/>
    <w:next w:val="Standard"/>
    <w:uiPriority w:val="39"/>
    <w:qFormat/>
    <w:rsid w:val="00DB7675"/>
    <w:pPr>
      <w:spacing w:before="240"/>
      <w:outlineLvl w:val="9"/>
    </w:pPr>
    <w:rPr>
      <w:bCs w:val="0"/>
      <w:szCs w:val="32"/>
    </w:rPr>
  </w:style>
  <w:style w:type="paragraph" w:styleId="Sprechblasentext">
    <w:name w:val="Balloon Text"/>
    <w:basedOn w:val="Standard"/>
    <w:link w:val="SprechblasentextZchn"/>
    <w:uiPriority w:val="79"/>
    <w:unhideWhenUsed/>
    <w:rsid w:val="008700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79"/>
    <w:rsid w:val="005A7BE5"/>
    <w:rPr>
      <w:rFonts w:ascii="Segoe UI" w:hAnsi="Segoe UI" w:cs="Segoe UI"/>
      <w:sz w:val="18"/>
      <w:szCs w:val="18"/>
    </w:rPr>
  </w:style>
  <w:style w:type="paragraph" w:customStyle="1" w:styleId="Seitenzahlen">
    <w:name w:val="Seitenzahlen"/>
    <w:basedOn w:val="Fuzeile"/>
    <w:uiPriority w:val="95"/>
    <w:rsid w:val="00ED51A3"/>
    <w:pPr>
      <w:jc w:val="right"/>
    </w:pPr>
    <w:rPr>
      <w:color w:val="5E5E5E"/>
    </w:rPr>
  </w:style>
  <w:style w:type="paragraph" w:customStyle="1" w:styleId="berschrift1nummeriert">
    <w:name w:val="Überschrift 1 nummeriert"/>
    <w:basedOn w:val="berschrift1"/>
    <w:next w:val="Textkrper"/>
    <w:uiPriority w:val="10"/>
    <w:qFormat/>
    <w:rsid w:val="0009074C"/>
    <w:pPr>
      <w:numPr>
        <w:numId w:val="36"/>
      </w:numPr>
      <w:tabs>
        <w:tab w:val="left" w:pos="567"/>
      </w:tabs>
      <w:ind w:left="567" w:hanging="567"/>
    </w:pPr>
  </w:style>
  <w:style w:type="paragraph" w:customStyle="1" w:styleId="berschrift2nummeriert">
    <w:name w:val="Überschrift 2 nummeriert"/>
    <w:basedOn w:val="berschrift2"/>
    <w:next w:val="Textkrper"/>
    <w:uiPriority w:val="10"/>
    <w:qFormat/>
    <w:rsid w:val="0009074C"/>
    <w:pPr>
      <w:numPr>
        <w:numId w:val="36"/>
      </w:numPr>
      <w:tabs>
        <w:tab w:val="left" w:pos="1134"/>
      </w:tabs>
      <w:ind w:left="1134" w:hanging="1134"/>
    </w:pPr>
  </w:style>
  <w:style w:type="paragraph" w:customStyle="1" w:styleId="berschrift3nummeriert">
    <w:name w:val="Überschrift 3 nummeriert"/>
    <w:basedOn w:val="berschrift3"/>
    <w:next w:val="Textkrper"/>
    <w:uiPriority w:val="10"/>
    <w:qFormat/>
    <w:rsid w:val="00B872B5"/>
    <w:pPr>
      <w:numPr>
        <w:numId w:val="36"/>
      </w:numPr>
      <w:tabs>
        <w:tab w:val="left" w:pos="1134"/>
      </w:tabs>
    </w:pPr>
  </w:style>
  <w:style w:type="paragraph" w:customStyle="1" w:styleId="berschrift4nummeriert">
    <w:name w:val="Überschrift 4 nummeriert"/>
    <w:basedOn w:val="berschrift4"/>
    <w:next w:val="Standard"/>
    <w:uiPriority w:val="10"/>
    <w:semiHidden/>
    <w:qFormat/>
    <w:rsid w:val="00B426D3"/>
    <w:pPr>
      <w:numPr>
        <w:numId w:val="36"/>
      </w:numPr>
      <w:tabs>
        <w:tab w:val="left" w:pos="1134"/>
      </w:tabs>
    </w:pPr>
  </w:style>
  <w:style w:type="paragraph" w:styleId="Verzeichnis1">
    <w:name w:val="toc 1"/>
    <w:basedOn w:val="Standard"/>
    <w:next w:val="Textkrper"/>
    <w:uiPriority w:val="39"/>
    <w:qFormat/>
    <w:rsid w:val="00F331F2"/>
    <w:pPr>
      <w:tabs>
        <w:tab w:val="left" w:pos="851"/>
        <w:tab w:val="right" w:pos="9072"/>
      </w:tabs>
      <w:spacing w:before="180" w:after="60"/>
      <w:ind w:left="851" w:hanging="851"/>
    </w:pPr>
    <w:rPr>
      <w:b/>
      <w:bCs/>
      <w:noProof/>
    </w:rPr>
  </w:style>
  <w:style w:type="paragraph" w:styleId="Verzeichnis2">
    <w:name w:val="toc 2"/>
    <w:basedOn w:val="Standard"/>
    <w:next w:val="Textkrper"/>
    <w:autoRedefine/>
    <w:uiPriority w:val="39"/>
    <w:rsid w:val="00F805B3"/>
    <w:pPr>
      <w:tabs>
        <w:tab w:val="left" w:pos="851"/>
        <w:tab w:val="right" w:pos="9072"/>
      </w:tabs>
      <w:spacing w:before="120" w:after="60"/>
      <w:ind w:left="851" w:hanging="851"/>
    </w:pPr>
  </w:style>
  <w:style w:type="paragraph" w:styleId="Verzeichnis3">
    <w:name w:val="toc 3"/>
    <w:basedOn w:val="Standard"/>
    <w:next w:val="Textkrper"/>
    <w:autoRedefine/>
    <w:uiPriority w:val="39"/>
    <w:rsid w:val="00F805B3"/>
    <w:pPr>
      <w:tabs>
        <w:tab w:val="left" w:pos="851"/>
        <w:tab w:val="right" w:pos="9072"/>
      </w:tabs>
      <w:spacing w:before="60" w:after="60"/>
      <w:ind w:left="851" w:right="1134" w:hanging="851"/>
    </w:pPr>
  </w:style>
  <w:style w:type="paragraph" w:styleId="Abbildungsverzeichnis">
    <w:name w:val="table of figures"/>
    <w:basedOn w:val="Verzeichnis1"/>
    <w:next w:val="Textkrper"/>
    <w:uiPriority w:val="99"/>
    <w:rsid w:val="00857D8A"/>
  </w:style>
  <w:style w:type="character" w:styleId="SchwacheHervorhebung">
    <w:name w:val="Subtle Emphasis"/>
    <w:basedOn w:val="Absatz-Standardschriftart"/>
    <w:uiPriority w:val="19"/>
    <w:semiHidden/>
    <w:rsid w:val="004D36B0"/>
    <w:rPr>
      <w:i/>
      <w:iCs/>
      <w:color w:val="404040" w:themeColor="text1" w:themeTint="BF"/>
    </w:rPr>
  </w:style>
  <w:style w:type="paragraph" w:customStyle="1" w:styleId="Nummerierung1">
    <w:name w:val="Nummerierung 1"/>
    <w:basedOn w:val="Standard"/>
    <w:uiPriority w:val="3"/>
    <w:qFormat/>
    <w:rsid w:val="009804FC"/>
    <w:pPr>
      <w:numPr>
        <w:ilvl w:val="5"/>
        <w:numId w:val="36"/>
      </w:numPr>
    </w:pPr>
  </w:style>
  <w:style w:type="paragraph" w:customStyle="1" w:styleId="Nummerierung2">
    <w:name w:val="Nummerierung 2"/>
    <w:basedOn w:val="Nummerierung1"/>
    <w:uiPriority w:val="3"/>
    <w:rsid w:val="009804FC"/>
    <w:pPr>
      <w:numPr>
        <w:ilvl w:val="6"/>
      </w:numPr>
    </w:pPr>
  </w:style>
  <w:style w:type="character" w:styleId="Seitenzahl">
    <w:name w:val="page number"/>
    <w:basedOn w:val="Absatz-Standardschriftart"/>
    <w:uiPriority w:val="79"/>
    <w:semiHidden/>
    <w:rsid w:val="00E8428A"/>
  </w:style>
  <w:style w:type="paragraph" w:customStyle="1" w:styleId="Nummerierungabc">
    <w:name w:val="Nummerierung abc"/>
    <w:basedOn w:val="Listenabsatz"/>
    <w:uiPriority w:val="4"/>
    <w:rsid w:val="00CF1E53"/>
    <w:pPr>
      <w:numPr>
        <w:ilvl w:val="8"/>
        <w:numId w:val="36"/>
      </w:numPr>
    </w:pPr>
  </w:style>
  <w:style w:type="paragraph" w:customStyle="1" w:styleId="Nummerierung3">
    <w:name w:val="Nummerierung 3"/>
    <w:basedOn w:val="Nummerierung2"/>
    <w:uiPriority w:val="3"/>
    <w:rsid w:val="005A357F"/>
    <w:pPr>
      <w:numPr>
        <w:ilvl w:val="7"/>
      </w:numPr>
    </w:pPr>
  </w:style>
  <w:style w:type="paragraph" w:customStyle="1" w:styleId="berschrift5nummeriert">
    <w:name w:val="Überschrift 5 nummeriert"/>
    <w:basedOn w:val="berschrift5"/>
    <w:next w:val="Standard"/>
    <w:uiPriority w:val="10"/>
    <w:semiHidden/>
    <w:qFormat/>
    <w:rsid w:val="005A357F"/>
    <w:pPr>
      <w:numPr>
        <w:numId w:val="36"/>
      </w:numPr>
    </w:pPr>
  </w:style>
  <w:style w:type="paragraph" w:customStyle="1" w:styleId="Dokumentbezeichnung">
    <w:name w:val="Dokumentbezeichnung"/>
    <w:basedOn w:val="berschrift1"/>
    <w:next w:val="Standard"/>
    <w:uiPriority w:val="98"/>
    <w:semiHidden/>
    <w:qFormat/>
    <w:rsid w:val="003F4A90"/>
    <w:pPr>
      <w:pageBreakBefore/>
      <w:numPr>
        <w:numId w:val="6"/>
      </w:numPr>
      <w:pBdr>
        <w:top w:val="single" w:sz="8" w:space="5" w:color="000000" w:themeColor="text1"/>
        <w:left w:val="single" w:sz="8" w:space="5" w:color="000000" w:themeColor="text1"/>
        <w:bottom w:val="single" w:sz="8" w:space="5" w:color="000000" w:themeColor="text1"/>
        <w:right w:val="single" w:sz="8" w:space="5" w:color="000000" w:themeColor="text1"/>
      </w:pBdr>
      <w:shd w:val="clear" w:color="auto" w:fill="000000" w:themeFill="text1"/>
      <w:spacing w:before="600" w:after="600"/>
      <w:ind w:right="125"/>
    </w:pPr>
    <w:rPr>
      <w:bCs w:val="0"/>
      <w:color w:val="FFFFFF" w:themeColor="background1"/>
      <w:spacing w:val="10"/>
      <w:sz w:val="40"/>
      <w:szCs w:val="52"/>
    </w:rPr>
  </w:style>
  <w:style w:type="character" w:styleId="Fett">
    <w:name w:val="Strong"/>
    <w:basedOn w:val="Absatz-Standardschriftart"/>
    <w:uiPriority w:val="1"/>
    <w:rsid w:val="00E11E20"/>
    <w:rPr>
      <w:b/>
      <w:bCs/>
    </w:rPr>
  </w:style>
  <w:style w:type="paragraph" w:customStyle="1" w:styleId="kleinStandard">
    <w:name w:val="kleinStandard"/>
    <w:basedOn w:val="Textkrper"/>
    <w:link w:val="kleinStandardZchn"/>
    <w:qFormat/>
    <w:rsid w:val="001C70EC"/>
    <w:pPr>
      <w:spacing w:line="360" w:lineRule="auto"/>
    </w:pPr>
    <w:rPr>
      <w:rFonts w:cstheme="minorHAnsi"/>
      <w:sz w:val="18"/>
      <w:szCs w:val="28"/>
    </w:rPr>
  </w:style>
  <w:style w:type="paragraph" w:customStyle="1" w:styleId="PlatzhaltervorEmpfnger">
    <w:name w:val="Platzhalter vor Empfänger"/>
    <w:basedOn w:val="Standard"/>
    <w:next w:val="Standard"/>
    <w:uiPriority w:val="98"/>
    <w:semiHidden/>
    <w:qFormat/>
    <w:rsid w:val="000677C5"/>
    <w:pPr>
      <w:spacing w:after="700"/>
    </w:pPr>
  </w:style>
  <w:style w:type="character" w:styleId="Platzhaltertext">
    <w:name w:val="Placeholder Text"/>
    <w:basedOn w:val="Absatz-Standardschriftart"/>
    <w:uiPriority w:val="79"/>
    <w:semiHidden/>
    <w:rsid w:val="00EA6077"/>
    <w:rPr>
      <w:color w:val="6099C6" w:themeColor="accent1"/>
    </w:rPr>
  </w:style>
  <w:style w:type="paragraph" w:styleId="KeinLeerraum">
    <w:name w:val="No Spacing"/>
    <w:link w:val="KeinLeerraumZchn"/>
    <w:uiPriority w:val="1"/>
    <w:rsid w:val="006B4053"/>
    <w:pPr>
      <w:spacing w:line="240" w:lineRule="auto"/>
    </w:pPr>
    <w:rPr>
      <w:rFonts w:eastAsiaTheme="minorEastAsia"/>
      <w:sz w:val="22"/>
      <w:szCs w:val="22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B4053"/>
    <w:rPr>
      <w:rFonts w:eastAsiaTheme="minorEastAsia"/>
      <w:sz w:val="22"/>
      <w:szCs w:val="22"/>
      <w:lang w:val="de-DE" w:eastAsia="de-DE"/>
    </w:rPr>
  </w:style>
  <w:style w:type="character" w:customStyle="1" w:styleId="18PktHervorgehoben">
    <w:name w:val="18 Pkt Hervorgehoben"/>
    <w:basedOn w:val="Absatz-Standardschriftart"/>
    <w:uiPriority w:val="1"/>
    <w:qFormat/>
    <w:rsid w:val="00E97CE9"/>
    <w:rPr>
      <w:rFonts w:asciiTheme="majorHAnsi" w:hAnsiTheme="majorHAnsi"/>
      <w:sz w:val="36"/>
      <w:szCs w:val="36"/>
      <w:lang w:val="en-US"/>
    </w:rPr>
  </w:style>
  <w:style w:type="paragraph" w:customStyle="1" w:styleId="hervorgehfett">
    <w:name w:val="hervorgeh.fett"/>
    <w:basedOn w:val="Standard"/>
    <w:link w:val="hervorgehfettZchn"/>
    <w:qFormat/>
    <w:rsid w:val="0011325D"/>
    <w:pPr>
      <w:spacing w:before="200" w:after="200"/>
    </w:pPr>
    <w:rPr>
      <w:b/>
      <w:sz w:val="36"/>
    </w:rPr>
  </w:style>
  <w:style w:type="character" w:styleId="Hervorhebung">
    <w:name w:val="Emphasis"/>
    <w:basedOn w:val="Absatz-Standardschriftart"/>
    <w:uiPriority w:val="20"/>
    <w:unhideWhenUsed/>
    <w:rsid w:val="00155659"/>
    <w:rPr>
      <w:i/>
      <w:iCs/>
    </w:rPr>
  </w:style>
  <w:style w:type="character" w:customStyle="1" w:styleId="hervorgehfettZchn">
    <w:name w:val="hervorgeh.fett Zchn"/>
    <w:basedOn w:val="Absatz-Standardschriftart"/>
    <w:link w:val="hervorgehfett"/>
    <w:rsid w:val="0011325D"/>
    <w:rPr>
      <w:b/>
      <w:sz w:val="36"/>
      <w:lang w:val="en-US"/>
    </w:rPr>
  </w:style>
  <w:style w:type="paragraph" w:styleId="Listennummer4">
    <w:name w:val="List Number 4"/>
    <w:basedOn w:val="Standard"/>
    <w:uiPriority w:val="79"/>
    <w:unhideWhenUsed/>
    <w:rsid w:val="00F45106"/>
    <w:pPr>
      <w:numPr>
        <w:numId w:val="1"/>
      </w:numPr>
      <w:contextualSpacing/>
    </w:pPr>
  </w:style>
  <w:style w:type="paragraph" w:styleId="Textkrper">
    <w:name w:val="Body Text"/>
    <w:basedOn w:val="Standard"/>
    <w:link w:val="TextkrperZchn"/>
    <w:uiPriority w:val="79"/>
    <w:unhideWhenUsed/>
    <w:qFormat/>
    <w:rsid w:val="00EE02C6"/>
    <w:pPr>
      <w:spacing w:before="120" w:after="120" w:line="240" w:lineRule="auto"/>
      <w:jc w:val="both"/>
    </w:pPr>
    <w:rPr>
      <w:rFonts w:ascii="Arial" w:hAnsi="Arial"/>
    </w:rPr>
  </w:style>
  <w:style w:type="character" w:customStyle="1" w:styleId="TextkrperZchn">
    <w:name w:val="Textkörper Zchn"/>
    <w:basedOn w:val="Absatz-Standardschriftart"/>
    <w:link w:val="Textkrper"/>
    <w:uiPriority w:val="79"/>
    <w:rsid w:val="00EE02C6"/>
    <w:rPr>
      <w:rFonts w:ascii="Arial" w:hAnsi="Arial"/>
      <w:lang w:val="en-US"/>
    </w:rPr>
  </w:style>
  <w:style w:type="paragraph" w:styleId="Makrotext">
    <w:name w:val="macro"/>
    <w:link w:val="MakrotextZchn"/>
    <w:uiPriority w:val="79"/>
    <w:unhideWhenUsed/>
    <w:rsid w:val="004D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lang w:val="en-US"/>
    </w:rPr>
  </w:style>
  <w:style w:type="character" w:customStyle="1" w:styleId="MakrotextZchn">
    <w:name w:val="Makrotext Zchn"/>
    <w:basedOn w:val="Absatz-Standardschriftart"/>
    <w:link w:val="Makrotext"/>
    <w:uiPriority w:val="79"/>
    <w:rsid w:val="004D36B0"/>
    <w:rPr>
      <w:rFonts w:ascii="Consolas" w:hAnsi="Consolas"/>
      <w:lang w:val="en-US"/>
    </w:rPr>
  </w:style>
  <w:style w:type="character" w:customStyle="1" w:styleId="kleinStandardZchn">
    <w:name w:val="kleinStandard Zchn"/>
    <w:basedOn w:val="TextkrperZchn"/>
    <w:link w:val="kleinStandard"/>
    <w:rsid w:val="001C70EC"/>
    <w:rPr>
      <w:rFonts w:ascii="Arial" w:hAnsi="Arial" w:cstheme="minorHAnsi"/>
      <w:sz w:val="18"/>
      <w:szCs w:val="28"/>
      <w:lang w:val="en-US"/>
    </w:rPr>
  </w:style>
  <w:style w:type="paragraph" w:customStyle="1" w:styleId="Tabelltext">
    <w:name w:val="Tabelltext"/>
    <w:basedOn w:val="Standard"/>
    <w:link w:val="TabelltextZchn"/>
    <w:qFormat/>
    <w:rsid w:val="000007BE"/>
    <w:pPr>
      <w:spacing w:before="120" w:after="120" w:line="240" w:lineRule="auto"/>
    </w:pPr>
  </w:style>
  <w:style w:type="character" w:customStyle="1" w:styleId="TabelltextZchn">
    <w:name w:val="Tabelltext Zchn"/>
    <w:basedOn w:val="Absatz-Standardschriftart"/>
    <w:link w:val="Tabelltext"/>
    <w:rsid w:val="000007BE"/>
    <w:rPr>
      <w:lang w:val="en-US"/>
    </w:rPr>
  </w:style>
  <w:style w:type="character" w:customStyle="1" w:styleId="Z-ausgeblendeterText">
    <w:name w:val="Z-ausgeblendeter Text"/>
    <w:basedOn w:val="Absatz-Standardschriftart"/>
    <w:uiPriority w:val="1"/>
    <w:qFormat/>
    <w:rsid w:val="005F2C5E"/>
    <w:rPr>
      <w:color w:val="0070C0"/>
    </w:rPr>
  </w:style>
  <w:style w:type="paragraph" w:customStyle="1" w:styleId="TableParagraph">
    <w:name w:val="Table Paragraph"/>
    <w:basedOn w:val="Standard"/>
    <w:uiPriority w:val="1"/>
    <w:qFormat/>
    <w:rsid w:val="00DF7F52"/>
    <w:pPr>
      <w:widowControl w:val="0"/>
      <w:autoSpaceDE w:val="0"/>
      <w:autoSpaceDN w:val="0"/>
      <w:spacing w:line="240" w:lineRule="auto"/>
    </w:pPr>
    <w:rPr>
      <w:rFonts w:ascii="Arial" w:eastAsia="Arial" w:hAnsi="Arial" w:cs="Arial"/>
      <w:sz w:val="22"/>
      <w:szCs w:val="22"/>
    </w:rPr>
  </w:style>
  <w:style w:type="paragraph" w:customStyle="1" w:styleId="AufzhlungTabell">
    <w:name w:val="Aufzählung Tabell"/>
    <w:basedOn w:val="Tabelltext"/>
    <w:qFormat/>
    <w:rsid w:val="003E4583"/>
    <w:pPr>
      <w:numPr>
        <w:numId w:val="7"/>
      </w:numPr>
      <w:tabs>
        <w:tab w:val="left" w:pos="397"/>
      </w:tabs>
      <w:spacing w:before="40" w:after="40"/>
      <w:ind w:left="397" w:hanging="397"/>
    </w:pPr>
  </w:style>
  <w:style w:type="paragraph" w:customStyle="1" w:styleId="Abstandshalter">
    <w:name w:val="Abstandshalter"/>
    <w:basedOn w:val="Textkrper"/>
    <w:next w:val="Textkrper"/>
    <w:link w:val="AbstandshalterZchn"/>
    <w:qFormat/>
    <w:rsid w:val="006224D1"/>
    <w:pPr>
      <w:spacing w:before="0" w:after="0"/>
    </w:pPr>
    <w:rPr>
      <w:sz w:val="16"/>
    </w:rPr>
  </w:style>
  <w:style w:type="character" w:customStyle="1" w:styleId="AbstandshalterZchn">
    <w:name w:val="Abstandshalter Zchn"/>
    <w:basedOn w:val="TextkrperZchn"/>
    <w:link w:val="Abstandshalter"/>
    <w:rsid w:val="006224D1"/>
    <w:rPr>
      <w:rFonts w:ascii="Arial" w:hAnsi="Arial"/>
      <w:sz w:val="16"/>
      <w:lang w:val="en-US"/>
    </w:rPr>
  </w:style>
  <w:style w:type="paragraph" w:styleId="Verzeichnis4">
    <w:name w:val="toc 4"/>
    <w:basedOn w:val="Standard"/>
    <w:next w:val="Standard"/>
    <w:autoRedefine/>
    <w:uiPriority w:val="39"/>
    <w:unhideWhenUsed/>
    <w:rsid w:val="001D5008"/>
    <w:pPr>
      <w:spacing w:after="100" w:line="259" w:lineRule="auto"/>
      <w:ind w:left="660"/>
    </w:pPr>
    <w:rPr>
      <w:rFonts w:eastAsiaTheme="minorEastAsia"/>
      <w:sz w:val="22"/>
      <w:szCs w:val="22"/>
      <w:lang w:val="de-DE" w:eastAsia="de-DE"/>
    </w:rPr>
  </w:style>
  <w:style w:type="paragraph" w:styleId="Verzeichnis5">
    <w:name w:val="toc 5"/>
    <w:basedOn w:val="Standard"/>
    <w:next w:val="Standard"/>
    <w:autoRedefine/>
    <w:uiPriority w:val="39"/>
    <w:unhideWhenUsed/>
    <w:rsid w:val="001D5008"/>
    <w:pPr>
      <w:spacing w:after="100" w:line="259" w:lineRule="auto"/>
      <w:ind w:left="880"/>
    </w:pPr>
    <w:rPr>
      <w:rFonts w:eastAsiaTheme="minorEastAsia"/>
      <w:sz w:val="22"/>
      <w:szCs w:val="22"/>
      <w:lang w:val="de-DE"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1D5008"/>
    <w:pPr>
      <w:spacing w:after="100" w:line="259" w:lineRule="auto"/>
      <w:ind w:left="1100"/>
    </w:pPr>
    <w:rPr>
      <w:rFonts w:eastAsiaTheme="minorEastAsia"/>
      <w:sz w:val="22"/>
      <w:szCs w:val="22"/>
      <w:lang w:val="de-DE" w:eastAsia="de-DE"/>
    </w:rPr>
  </w:style>
  <w:style w:type="paragraph" w:styleId="Verzeichnis7">
    <w:name w:val="toc 7"/>
    <w:basedOn w:val="Standard"/>
    <w:next w:val="Standard"/>
    <w:autoRedefine/>
    <w:uiPriority w:val="39"/>
    <w:unhideWhenUsed/>
    <w:rsid w:val="001D5008"/>
    <w:pPr>
      <w:spacing w:after="100" w:line="259" w:lineRule="auto"/>
      <w:ind w:left="1320"/>
    </w:pPr>
    <w:rPr>
      <w:rFonts w:eastAsiaTheme="minorEastAsia"/>
      <w:sz w:val="22"/>
      <w:szCs w:val="22"/>
      <w:lang w:val="de-DE" w:eastAsia="de-DE"/>
    </w:rPr>
  </w:style>
  <w:style w:type="paragraph" w:styleId="Verzeichnis8">
    <w:name w:val="toc 8"/>
    <w:basedOn w:val="Standard"/>
    <w:next w:val="Standard"/>
    <w:autoRedefine/>
    <w:uiPriority w:val="39"/>
    <w:unhideWhenUsed/>
    <w:rsid w:val="001D5008"/>
    <w:pPr>
      <w:spacing w:after="100" w:line="259" w:lineRule="auto"/>
      <w:ind w:left="1540"/>
    </w:pPr>
    <w:rPr>
      <w:rFonts w:eastAsiaTheme="minorEastAsia"/>
      <w:sz w:val="22"/>
      <w:szCs w:val="22"/>
      <w:lang w:val="de-DE" w:eastAsia="de-DE"/>
    </w:rPr>
  </w:style>
  <w:style w:type="paragraph" w:styleId="Verzeichnis9">
    <w:name w:val="toc 9"/>
    <w:basedOn w:val="Standard"/>
    <w:next w:val="Standard"/>
    <w:autoRedefine/>
    <w:uiPriority w:val="39"/>
    <w:unhideWhenUsed/>
    <w:rsid w:val="001D5008"/>
    <w:pPr>
      <w:spacing w:after="100" w:line="259" w:lineRule="auto"/>
      <w:ind w:left="1760"/>
    </w:pPr>
    <w:rPr>
      <w:rFonts w:eastAsiaTheme="minorEastAsia"/>
      <w:sz w:val="22"/>
      <w:szCs w:val="22"/>
      <w:lang w:val="de-DE" w:eastAsia="de-DE"/>
    </w:rPr>
  </w:style>
  <w:style w:type="paragraph" w:customStyle="1" w:styleId="BulletTabtext">
    <w:name w:val="Bullet Tab.text"/>
    <w:basedOn w:val="Textkrper"/>
    <w:qFormat/>
    <w:rsid w:val="00717FDB"/>
    <w:pPr>
      <w:numPr>
        <w:numId w:val="8"/>
      </w:numPr>
      <w:tabs>
        <w:tab w:val="left" w:pos="284"/>
      </w:tabs>
      <w:spacing w:after="0"/>
      <w:jc w:val="left"/>
    </w:pPr>
  </w:style>
  <w:style w:type="character" w:styleId="Kommentarzeichen">
    <w:name w:val="annotation reference"/>
    <w:basedOn w:val="Absatz-Standardschriftart"/>
    <w:uiPriority w:val="79"/>
    <w:semiHidden/>
    <w:unhideWhenUsed/>
    <w:rsid w:val="00E628B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79"/>
    <w:semiHidden/>
    <w:unhideWhenUsed/>
    <w:rsid w:val="00E628B4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79"/>
    <w:semiHidden/>
    <w:rsid w:val="00E628B4"/>
    <w:rPr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79"/>
    <w:semiHidden/>
    <w:unhideWhenUsed/>
    <w:rsid w:val="00E628B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79"/>
    <w:semiHidden/>
    <w:rsid w:val="00E628B4"/>
    <w:rPr>
      <w:b/>
      <w:bCs/>
      <w:lang w:val="en-US"/>
    </w:rPr>
  </w:style>
  <w:style w:type="paragraph" w:styleId="berarbeitung">
    <w:name w:val="Revision"/>
    <w:hidden/>
    <w:uiPriority w:val="99"/>
    <w:semiHidden/>
    <w:rsid w:val="00F56B83"/>
    <w:pPr>
      <w:spacing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elika%20Bernard\Documents\Benutzerdefinierte%20Office-Vorlagen\ROTZINGER%20Dokumentvorlage.dotx" TargetMode="External"/></Relationships>
</file>

<file path=word/theme/theme1.xml><?xml version="1.0" encoding="utf-8"?>
<a:theme xmlns:a="http://schemas.openxmlformats.org/drawingml/2006/main" name="Larissa-Design">
  <a:themeElements>
    <a:clrScheme name="Rotzinger">
      <a:dk1>
        <a:sysClr val="windowText" lastClr="000000"/>
      </a:dk1>
      <a:lt1>
        <a:sysClr val="window" lastClr="FFFFFF"/>
      </a:lt1>
      <a:dk2>
        <a:srgbClr val="54595B"/>
      </a:dk2>
      <a:lt2>
        <a:srgbClr val="B9BABB"/>
      </a:lt2>
      <a:accent1>
        <a:srgbClr val="6099C6"/>
      </a:accent1>
      <a:accent2>
        <a:srgbClr val="2D8B6E"/>
      </a:accent2>
      <a:accent3>
        <a:srgbClr val="763665"/>
      </a:accent3>
      <a:accent4>
        <a:srgbClr val="D88312"/>
      </a:accent4>
      <a:accent5>
        <a:srgbClr val="E6C000"/>
      </a:accent5>
      <a:accent6>
        <a:srgbClr val="FC1921"/>
      </a:accent6>
      <a:hlink>
        <a:srgbClr val="6099C6"/>
      </a:hlink>
      <a:folHlink>
        <a:srgbClr val="6099C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E594130A2AF244FBF3F304D904ED593" ma:contentTypeVersion="11" ma:contentTypeDescription="Ein neues Dokument erstellen." ma:contentTypeScope="" ma:versionID="c1c5daacc5f11f71f165ca53949573d1">
  <xsd:schema xmlns:xsd="http://www.w3.org/2001/XMLSchema" xmlns:xs="http://www.w3.org/2001/XMLSchema" xmlns:p="http://schemas.microsoft.com/office/2006/metadata/properties" xmlns:ns2="c9077d15-72ed-4fec-bcfe-3472729e9195" targetNamespace="http://schemas.microsoft.com/office/2006/metadata/properties" ma:root="true" ma:fieldsID="21fde61944c682fd238978b96a8d7f8b" ns2:_="">
    <xsd:import namespace="c9077d15-72ed-4fec-bcfe-3472729e91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077d15-72ed-4fec-bcfe-3472729e91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Authr</b:Tag>
    <b:SourceType>Book</b:SourceType>
    <b:Guid>{BA01FD2C-EDFC-4D13-8F46-679005D5D2FB}</b:Guid>
    <b:Author>
      <b:Author>
        <b:NameList>
          <b:Person>
            <b:Last>Autor</b:Last>
            <b:First>Anton</b:First>
          </b:Person>
        </b:NameList>
      </b:Author>
    </b:Author>
    <b:Title>Titel</b:Title>
    <b:Year>Jahr</b:Year>
    <b:City>Ort</b:City>
    <b:Publisher>Verleger</b:Publisher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DCE88F-B45A-474E-B9F3-890B9AAB48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077d15-72ed-4fec-bcfe-3472729e9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1B9E7B-1F5D-4650-8E1E-7519107C43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26C5B0-E042-42E5-9386-A49EE3AC926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00BED3-F54C-414D-A2A4-3CB9371644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ROTZINGER Dokumentvorlage.dotx</Template>
  <TotalTime>0</TotalTime>
  <Pages>275</Pages>
  <Words>28612</Words>
  <Characters>180262</Characters>
  <Application>Microsoft Office Word</Application>
  <DocSecurity>0</DocSecurity>
  <Lines>1502</Lines>
  <Paragraphs>416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Angelika Bernard</dc:creator>
  <cp:lastModifiedBy>PASSOW Florian</cp:lastModifiedBy>
  <cp:revision>2</cp:revision>
  <cp:lastPrinted>2022-10-31T14:54:00Z</cp:lastPrinted>
  <dcterms:created xsi:type="dcterms:W3CDTF">2023-11-10T06:06:00Z</dcterms:created>
  <dcterms:modified xsi:type="dcterms:W3CDTF">2023-11-10T06:06:00Z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01-Gesamtauftrag Nr.">
    <vt:lpwstr>31xxxxxxxx</vt:lpwstr>
  </property>
  <property fmtid="{D5CDD505-2E9C-101B-9397-08002B2CF9AE}" pid="3" name="02-Kdname">
    <vt:lpwstr>Customer</vt:lpwstr>
  </property>
  <property fmtid="{D5CDD505-2E9C-101B-9397-08002B2CF9AE}" pid="4" name="03-Ort">
    <vt:lpwstr>Ort</vt:lpwstr>
  </property>
  <property fmtid="{D5CDD505-2E9C-101B-9397-08002B2CF9AE}" pid="5" name="04-Land">
    <vt:lpwstr>Country</vt:lpwstr>
  </property>
  <property fmtid="{D5CDD505-2E9C-101B-9397-08002B2CF9AE}" pid="6" name="11-Dokumentenart">
    <vt:lpwstr>Alarm and Function Testing</vt:lpwstr>
  </property>
  <property fmtid="{D5CDD505-2E9C-101B-9397-08002B2CF9AE}" pid="7" name="12-DokuAbkürz">
    <vt:lpwstr>AFT</vt:lpwstr>
  </property>
  <property fmtid="{D5CDD505-2E9C-101B-9397-08002B2CF9AE}" pid="8" name="13-Revision">
    <vt:lpwstr>1.0</vt:lpwstr>
  </property>
  <property fmtid="{D5CDD505-2E9C-101B-9397-08002B2CF9AE}" pid="9" name="14-Author">
    <vt:lpwstr>Author</vt:lpwstr>
  </property>
  <property fmtid="{D5CDD505-2E9C-101B-9397-08002B2CF9AE}" pid="10" name="23-Maschinentyp1">
    <vt:lpwstr>Maschinentyp1</vt:lpwstr>
  </property>
  <property fmtid="{D5CDD505-2E9C-101B-9397-08002B2CF9AE}" pid="11" name="24-Maschinentyp2">
    <vt:lpwstr>Maschinentyp2</vt:lpwstr>
  </property>
  <property fmtid="{D5CDD505-2E9C-101B-9397-08002B2CF9AE}" pid="12" name="25-Maschinentyp3">
    <vt:lpwstr>Maschinentyp3</vt:lpwstr>
  </property>
  <property fmtid="{D5CDD505-2E9C-101B-9397-08002B2CF9AE}" pid="13" name="26-Masch.Nr.1">
    <vt:lpwstr>74xxxx</vt:lpwstr>
  </property>
  <property fmtid="{D5CDD505-2E9C-101B-9397-08002B2CF9AE}" pid="14" name="27-Masch. Nr.2">
    <vt:lpwstr>Masch. Nr.2</vt:lpwstr>
  </property>
  <property fmtid="{D5CDD505-2E9C-101B-9397-08002B2CF9AE}" pid="15" name="28-Masch. Nr.3">
    <vt:lpwstr>Masch. Nr.3</vt:lpwstr>
  </property>
  <property fmtid="{D5CDD505-2E9C-101B-9397-08002B2CF9AE}" pid="16" name="29-Linien Nr.">
    <vt:lpwstr>1</vt:lpwstr>
  </property>
  <property fmtid="{D5CDD505-2E9C-101B-9397-08002B2CF9AE}" pid="17" name="22-Maschinentyp A">
    <vt:lpwstr>Cartoning machine</vt:lpwstr>
  </property>
  <property fmtid="{D5CDD505-2E9C-101B-9397-08002B2CF9AE}" pid="18" name="22-Maschinentyp B">
    <vt:lpwstr>Carton Print System</vt:lpwstr>
  </property>
  <property fmtid="{D5CDD505-2E9C-101B-9397-08002B2CF9AE}" pid="19" name="11-Dokumentenart-Detail">
    <vt:lpwstr>Execution</vt:lpwstr>
  </property>
  <property fmtid="{D5CDD505-2E9C-101B-9397-08002B2CF9AE}" pid="20" name="21-Maschinenbezeichnung A">
    <vt:lpwstr>KWE 4000</vt:lpwstr>
  </property>
  <property fmtid="{D5CDD505-2E9C-101B-9397-08002B2CF9AE}" pid="21" name="21-Maschinenbezeichnung B">
    <vt:lpwstr>CUK/CUT/CUC</vt:lpwstr>
  </property>
  <property fmtid="{D5CDD505-2E9C-101B-9397-08002B2CF9AE}" pid="22" name="21-Maschinenbezeichnung C">
    <vt:lpwstr>CPS</vt:lpwstr>
  </property>
  <property fmtid="{D5CDD505-2E9C-101B-9397-08002B2CF9AE}" pid="23" name="30-Produkt">
    <vt:lpwstr>Format/Product</vt:lpwstr>
  </property>
  <property fmtid="{D5CDD505-2E9C-101B-9397-08002B2CF9AE}" pid="24" name="15-Sprache">
    <vt:lpwstr>en</vt:lpwstr>
  </property>
</Properties>
</file>